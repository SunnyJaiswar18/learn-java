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72D2">
      <w:pPr>
        <w:pStyle w:val="35"/>
        <w:keepNext w:val="0"/>
        <w:keepLines w:val="0"/>
        <w:widowControl/>
        <w:suppressLineNumbers w:val="0"/>
      </w:pPr>
      <w:r>
        <w:t xml:space="preserve">Below are </w:t>
      </w:r>
      <w:r>
        <w:rPr>
          <w:rStyle w:val="36"/>
        </w:rPr>
        <w:t>all 45 Java practical questions</w:t>
      </w:r>
      <w:r>
        <w:t xml:space="preserve"> written in a </w:t>
      </w:r>
      <w:r>
        <w:rPr>
          <w:rStyle w:val="36"/>
        </w:rPr>
        <w:t>very simple way</w:t>
      </w:r>
      <w:r>
        <w:t>, exactly in this format:</w:t>
      </w:r>
    </w:p>
    <w:p w14:paraId="69C195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B0494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</w:pPr>
      <w:r>
        <w:t>Reverse a String</w:t>
      </w:r>
    </w:p>
    <w:p w14:paraId="35E56521">
      <w:pPr>
        <w:numPr>
          <w:ilvl w:val="0"/>
          <w:numId w:val="0"/>
        </w:numPr>
        <w:spacing w:after="200" w:line="276" w:lineRule="auto"/>
      </w:pPr>
    </w:p>
    <w:p w14:paraId="7B9D66F9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</w:t>
      </w:r>
      <w:r>
        <w:rPr>
          <w:rFonts w:hint="default"/>
          <w:lang w:val="en-GB"/>
        </w:rPr>
        <w:t xml:space="preserve"> </w:t>
      </w:r>
    </w:p>
    <w:p w14:paraId="25B0BBC3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Take a string</w:t>
      </w:r>
    </w:p>
    <w:p w14:paraId="02B7F80F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Loop from last index to first</w:t>
      </w:r>
    </w:p>
    <w:p w14:paraId="14B6602E">
      <w:pPr>
        <w:numPr>
          <w:ilvl w:val="0"/>
          <w:numId w:val="0"/>
        </w:numPr>
        <w:spacing w:after="200" w:line="276" w:lineRule="auto"/>
      </w:pPr>
      <w:r>
        <w:rPr>
          <w:rFonts w:hint="default"/>
        </w:rPr>
        <w:t>Append characters to a new string</w:t>
      </w:r>
    </w:p>
    <w:p w14:paraId="13AF5A82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String rev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s.length() 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&gt;=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i--)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rev += s.charAt(i)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.println(rev)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olleH</w:t>
      </w:r>
    </w:p>
    <w:p w14:paraId="5DB77011">
      <w:pPr>
        <w:pStyle w:val="35"/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5F9E4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</w:pPr>
      <w:r>
        <w:t>Check for Palindrome</w:t>
      </w:r>
    </w:p>
    <w:p w14:paraId="085E03DA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Steps:</w:t>
      </w:r>
    </w:p>
    <w:p w14:paraId="283E8ED4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 xml:space="preserve"> Reverse the string</w:t>
      </w:r>
    </w:p>
    <w:p w14:paraId="7E69B8CD">
      <w:pPr>
        <w:numPr>
          <w:ilvl w:val="0"/>
          <w:numId w:val="0"/>
        </w:numPr>
        <w:spacing w:after="200" w:line="276" w:lineRule="auto"/>
      </w:pPr>
      <w:r>
        <w:rPr>
          <w:rFonts w:hint="default"/>
        </w:rPr>
        <w:t xml:space="preserve"> Compare original and reversed string</w:t>
      </w:r>
    </w:p>
    <w:p w14:paraId="274A820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madam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"madam"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String rev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s.length() 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&gt;=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i--)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rev += s.charAt(i)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.println(s.equals(rev))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26AA994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6966A56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Palindrome</w:t>
      </w:r>
    </w:p>
    <w:p w14:paraId="0020741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3C9D6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</w:pPr>
      <w:r>
        <w:t>Fibonacci Series</w:t>
      </w:r>
    </w:p>
    <w:p w14:paraId="33AC3825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In short:</w:t>
      </w:r>
    </w:p>
    <w:p w14:paraId="54E82615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Add previous two numbers to get next number.</w:t>
      </w:r>
    </w:p>
    <w:p w14:paraId="731C243C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Steps:</w:t>
      </w:r>
    </w:p>
    <w:p w14:paraId="4878F494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Initialize first two numbers</w:t>
      </w:r>
    </w:p>
    <w:p w14:paraId="6612CA8E">
      <w:pPr>
        <w:numPr>
          <w:ilvl w:val="0"/>
          <w:numId w:val="0"/>
        </w:numPr>
        <w:ind w:leftChars="0"/>
      </w:pPr>
      <w:r>
        <w:rPr>
          <w:rFonts w:hint="default"/>
        </w:rPr>
        <w:t>Loop and calculate next number</w:t>
      </w:r>
    </w:p>
    <w:p w14:paraId="48CE324D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a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b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&lt;=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.print(a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 = a + 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 = 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 = c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0 1 1 2 3</w:t>
      </w:r>
    </w:p>
    <w:p w14:paraId="268EE0C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7F5F2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</w:pPr>
      <w:r>
        <w:t>Factorial Number</w:t>
      </w:r>
    </w:p>
    <w:p w14:paraId="0206519C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In short:</w:t>
      </w:r>
    </w:p>
    <w:p w14:paraId="779DE07C">
      <w:pPr>
        <w:numPr>
          <w:ilvl w:val="0"/>
          <w:numId w:val="0"/>
        </w:numPr>
        <w:ind w:leftChars="0"/>
      </w:pPr>
      <w:r>
        <w:rPr>
          <w:rFonts w:hint="default"/>
        </w:rPr>
        <w:t xml:space="preserve">        Multiply numbers from 1 to N.</w:t>
      </w:r>
    </w:p>
    <w:p w14:paraId="1365133B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n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fact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 &lt;= 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fact *= 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.println(fact)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120</w:t>
      </w:r>
    </w:p>
    <w:p w14:paraId="1941ABD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CC630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</w:pPr>
      <w:r>
        <w:t>Count Vowels and Consonants</w:t>
      </w:r>
    </w:p>
    <w:p w14:paraId="2ACF9AE4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In short:</w:t>
      </w:r>
    </w:p>
    <w:p w14:paraId="39A274C4">
      <w:pPr>
        <w:numPr>
          <w:ilvl w:val="0"/>
          <w:numId w:val="0"/>
        </w:numPr>
        <w:ind w:leftChars="0"/>
      </w:pPr>
      <w:r>
        <w:rPr>
          <w:rFonts w:hint="default"/>
        </w:rPr>
        <w:t xml:space="preserve">        Check each character.</w:t>
      </w:r>
    </w:p>
    <w:p w14:paraId="438FE5E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 =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v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c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char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ch : s.toCharArray())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if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"aeiou"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.indexOf(ch) !=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v++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else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"Vowels="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+ v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 Consonants="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 c)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Vowels=2 Consonants=3</w:t>
      </w:r>
    </w:p>
    <w:p w14:paraId="048F324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15C64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</w:pPr>
      <w:r>
        <w:t>Sort an Array</w:t>
      </w:r>
    </w:p>
    <w:p w14:paraId="620C7A70">
      <w:pPr>
        <w:numPr>
          <w:ilvl w:val="0"/>
          <w:numId w:val="0"/>
        </w:numPr>
        <w:ind w:leftChars="0"/>
      </w:pPr>
      <w:r>
        <w:rPr>
          <w:rStyle w:val="36"/>
          <w:rFonts w:ascii="SimSun" w:hAnsi="SimSun" w:eastAsia="SimSun" w:cs="SimSun"/>
          <w:sz w:val="24"/>
          <w:szCs w:val="24"/>
        </w:rPr>
        <w:t>In short: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Compare and swap elements.</w:t>
      </w:r>
    </w:p>
    <w:p w14:paraId="3B82FDF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[5,3,1,4]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j=i+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(arr[i]&gt;arr[j]){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t=arr[i]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arr[i]=arr[j]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arr[j]=t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n:arr)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.print(n+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3 4 5</w:t>
      </w:r>
    </w:p>
    <w:p w14:paraId="07DBDB3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294E1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</w:pPr>
      <w:r>
        <w:t>Merge Two Arrays</w:t>
      </w:r>
    </w:p>
    <w:p w14:paraId="5FBEAAB9">
      <w:pPr>
        <w:numPr>
          <w:ilvl w:val="0"/>
          <w:numId w:val="0"/>
        </w:numPr>
        <w:ind w:leftChars="0"/>
      </w:pPr>
      <w:r>
        <w:rPr>
          <w:rStyle w:val="36"/>
          <w:rFonts w:ascii="SimSun" w:hAnsi="SimSun" w:eastAsia="SimSun" w:cs="SimSun"/>
          <w:sz w:val="24"/>
          <w:szCs w:val="24"/>
        </w:rPr>
        <w:t>In short: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Copy elements of both arrays into a new array.</w:t>
      </w:r>
    </w:p>
    <w:p w14:paraId="00E629AB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[1,2] [3,4]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c=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new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[a.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+b.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k=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i:a) c[k++]=i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i:b) c[k++]=i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i:c)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2 3 4</w:t>
      </w:r>
    </w:p>
    <w:p w14:paraId="49AC89A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D9F80">
      <w:pPr>
        <w:pStyle w:val="3"/>
        <w:keepNext w:val="0"/>
        <w:keepLines w:val="0"/>
        <w:widowControl/>
        <w:suppressLineNumbers w:val="0"/>
      </w:pPr>
      <w:r>
        <w:t>8. Find Largest Element</w:t>
      </w:r>
    </w:p>
    <w:p w14:paraId="033187F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[2,9,4]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9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max=arr[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i:arr)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(i&gt;max) max=i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.println(max)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9</w:t>
      </w:r>
    </w:p>
    <w:p w14:paraId="23E3F2B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5F3D6AB">
      <w:pPr>
        <w:pStyle w:val="21"/>
        <w:keepNext w:val="0"/>
        <w:keepLines w:val="0"/>
        <w:widowControl/>
        <w:suppressLineNumbers w:val="0"/>
        <w:shd w:val="clear" w:fill="232425"/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9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max= a[a.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.println(max)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67339720">
      <w:pPr>
        <w:pStyle w:val="21"/>
        <w:keepNext w:val="0"/>
        <w:keepLines w:val="0"/>
        <w:widowControl/>
        <w:suppressLineNumbers w:val="0"/>
        <w:shd w:val="clear" w:fill="232425"/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  <w:lang w:val="en-GB"/>
        </w:rPr>
      </w:pP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  <w:lang w:val="en-GB"/>
        </w:rPr>
        <w:t>Output: qq</w:t>
      </w:r>
    </w:p>
    <w:p w14:paraId="7B1CC7C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70BB70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6DFFF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</w:pPr>
      <w:r>
        <w:t>Remove Duplicates from Array</w:t>
      </w:r>
    </w:p>
    <w:p w14:paraId="42CD3292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Remove duplicate elements from a sorted array</w:t>
      </w:r>
    </w:p>
    <w:p w14:paraId="31D107EC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In short:</w:t>
      </w:r>
    </w:p>
    <w:p w14:paraId="44A5B0C3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We move all non-equal (unique) elements to the beginning of the same array.</w:t>
      </w:r>
    </w:p>
    <w:p w14:paraId="6A2C5EBA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Steps:</w:t>
      </w:r>
    </w:p>
    <w:p w14:paraId="7726E0E6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1. Use an index variable to track position of unique elements</w:t>
      </w:r>
    </w:p>
    <w:p w14:paraId="1BEBA7CC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2. Loop through array till length - 1</w:t>
      </w:r>
    </w:p>
    <w:p w14:paraId="74FEB961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3. Compare current element with next element</w:t>
      </w:r>
    </w:p>
    <w:p w14:paraId="5150D210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4. If both are different, store current element at index position</w:t>
      </w:r>
    </w:p>
    <w:p w14:paraId="063DAAA4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5. Increase index</w:t>
      </w:r>
    </w:p>
    <w:p w14:paraId="1735DDD1">
      <w:pPr>
        <w:numPr>
          <w:ilvl w:val="0"/>
          <w:numId w:val="0"/>
        </w:numPr>
        <w:spacing w:after="200" w:line="276" w:lineRule="auto"/>
        <w:rPr>
          <w:rFonts w:hint="default"/>
          <w:lang w:val="en-GB"/>
        </w:rPr>
      </w:pPr>
      <w:r>
        <w:rPr>
          <w:rFonts w:hint="default"/>
        </w:rPr>
        <w:t>6. After loop, add the last element (it is always unique)</w:t>
      </w:r>
      <w:r>
        <w:rPr>
          <w:rFonts w:hint="default"/>
          <w:lang w:val="en-GB"/>
        </w:rPr>
        <w:tab/>
      </w:r>
    </w:p>
    <w:p w14:paraId="78D51E50">
      <w:pPr>
        <w:numPr>
          <w:ilvl w:val="0"/>
          <w:numId w:val="0"/>
        </w:numPr>
        <w:spacing w:after="200" w:line="276" w:lineRule="auto"/>
      </w:pPr>
    </w:p>
    <w:p w14:paraId="4EE9AA2F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//Input:[1, 2, 2 ,3, 3, 4, 5]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final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AshutoshServlet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 xml:space="preserve">2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index=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 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(arr[i]!=arr[i+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arr[index++] = arr[i]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arr[index++] = arr[arr.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j&lt;index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.println(arr[j])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2 3 4 5</w:t>
      </w:r>
    </w:p>
    <w:p w14:paraId="777221F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D8523">
      <w:pPr>
        <w:pStyle w:val="3"/>
        <w:keepNext w:val="0"/>
        <w:keepLines w:val="0"/>
        <w:widowControl/>
        <w:suppressLineNumbers w:val="0"/>
      </w:pPr>
      <w:r>
        <w:t>10. Check Armstrong Number</w:t>
      </w:r>
    </w:p>
    <w:p w14:paraId="3DF5C314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153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153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sum=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temp=n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d=n%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sum+=d*d*d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n/=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.println(sum==temp)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52CED4C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9CFF9">
      <w:pPr>
        <w:pStyle w:val="3"/>
        <w:keepNext w:val="0"/>
        <w:keepLines w:val="0"/>
        <w:widowControl/>
        <w:suppressLineNumbers w:val="0"/>
      </w:pPr>
      <w:r>
        <w:t>11. Reverse a Number</w:t>
      </w:r>
    </w:p>
    <w:p w14:paraId="324C6F7B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123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123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rev=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rev=rev*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+n%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n/=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.println(rev)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321</w:t>
      </w:r>
    </w:p>
    <w:p w14:paraId="05074DF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DA2AD">
      <w:pPr>
        <w:pStyle w:val="3"/>
        <w:keepNext w:val="0"/>
        <w:keepLines w:val="0"/>
        <w:widowControl/>
        <w:suppressLineNumbers w:val="0"/>
      </w:pPr>
      <w:r>
        <w:t>12. GCD of Two Numbers</w:t>
      </w:r>
    </w:p>
    <w:p w14:paraId="5357C9E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12, 18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18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(b!=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t=b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b=a%b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6</w:t>
      </w:r>
    </w:p>
    <w:p w14:paraId="2575122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8B5B7">
      <w:pPr>
        <w:pStyle w:val="3"/>
        <w:keepNext w:val="0"/>
        <w:keepLines w:val="0"/>
        <w:widowControl/>
        <w:suppressLineNumbers w:val="0"/>
      </w:pPr>
      <w:r>
        <w:t>13. Prime Number Check</w:t>
      </w:r>
    </w:p>
    <w:p w14:paraId="6594C544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7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count=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i&lt;=n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(n%i==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count++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.println(count==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63BA0E5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9BAFA">
      <w:pPr>
        <w:pStyle w:val="3"/>
        <w:keepNext w:val="0"/>
        <w:keepLines w:val="0"/>
        <w:widowControl/>
        <w:suppressLineNumbers w:val="0"/>
      </w:pPr>
      <w:r>
        <w:t>14. Check for Anagram</w:t>
      </w:r>
    </w:p>
    <w:p w14:paraId="02B7FE09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listen, silent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import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java.util.Arrays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char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"listen"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.toCharArray()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char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b=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"silent"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.toCharArray()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(b)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equals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631CD8B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B7B13">
      <w:pPr>
        <w:pStyle w:val="3"/>
        <w:keepNext w:val="0"/>
        <w:keepLines w:val="0"/>
        <w:widowControl/>
        <w:suppressLineNumbers w:val="0"/>
      </w:pPr>
      <w:r>
        <w:t>15. Count Digits</w:t>
      </w:r>
    </w:p>
    <w:p w14:paraId="4BF08186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12345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12345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52503A"/>
        </w:rPr>
        <w:t>count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 count++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n/=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.println(count)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5</w:t>
      </w:r>
    </w:p>
    <w:p w14:paraId="60C617A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9D984">
      <w:pPr>
        <w:pStyle w:val="3"/>
        <w:keepNext w:val="0"/>
        <w:keepLines w:val="0"/>
        <w:widowControl/>
        <w:suppressLineNumbers w:val="0"/>
      </w:pPr>
      <w:r>
        <w:t>16. Prime Numbers in a Range</w:t>
      </w:r>
    </w:p>
    <w:p w14:paraId="71F4C352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 to 10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(i%j==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c++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(c==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2 3 5 7</w:t>
      </w:r>
    </w:p>
    <w:p w14:paraId="634FCA8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87EAC">
      <w:pPr>
        <w:pStyle w:val="3"/>
        <w:keepNext w:val="0"/>
        <w:keepLines w:val="0"/>
        <w:widowControl/>
        <w:suppressLineNumbers w:val="0"/>
      </w:pPr>
      <w:r>
        <w:t>17. Second Largest Element</w:t>
      </w:r>
    </w:p>
    <w:p w14:paraId="68A7AAD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[3,5,1,4]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max=Integer.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MIN_VALUE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sec=Integer.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MIN_VALUE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(i&gt;max){ sec=max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max=i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else 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(i&gt;sec &amp;&amp; i!=max) sec=i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.println(sec)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4</w:t>
      </w:r>
    </w:p>
    <w:p w14:paraId="18EEF01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B3963">
      <w:pPr>
        <w:pStyle w:val="3"/>
        <w:keepNext w:val="0"/>
        <w:keepLines w:val="0"/>
        <w:widowControl/>
        <w:suppressLineNumbers w:val="0"/>
      </w:pPr>
      <w:r>
        <w:t>18. Swap Two Numbers</w:t>
      </w:r>
    </w:p>
    <w:p w14:paraId="431A6D53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a=3, b=5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a=a+b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b=a-b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a=a-b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+b)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5 3</w:t>
      </w:r>
    </w:p>
    <w:p w14:paraId="21231E2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B72F7">
      <w:pPr>
        <w:pStyle w:val="3"/>
        <w:keepNext w:val="0"/>
        <w:keepLines w:val="0"/>
        <w:widowControl/>
        <w:suppressLineNumbers w:val="0"/>
      </w:pPr>
      <w:r>
        <w:t>19. Pascal’s Triangle</w:t>
      </w:r>
    </w:p>
    <w:p w14:paraId="75094B81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4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num=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.print(num+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num=num*(i-j)/(j+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7FAD61D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</w:t>
      </w:r>
    </w:p>
    <w:p w14:paraId="4B03EF6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1 1</w:t>
      </w:r>
    </w:p>
    <w:p w14:paraId="7FD8D4E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1 2 1</w:t>
      </w:r>
    </w:p>
    <w:p w14:paraId="1AEC82B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1 3 3 1</w:t>
      </w:r>
    </w:p>
    <w:p w14:paraId="5D4AFD1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EC412">
      <w:pPr>
        <w:pStyle w:val="3"/>
        <w:keepNext w:val="0"/>
        <w:keepLines w:val="0"/>
        <w:widowControl/>
        <w:suppressLineNumbers w:val="0"/>
      </w:pPr>
      <w:r>
        <w:t>20. Missing Number in Array</w:t>
      </w:r>
    </w:p>
    <w:p w14:paraId="27A044C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[1,2,4,5]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52503A"/>
        </w:rPr>
        <w:t>sum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=n*(n+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)/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 s+=i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.println(sum-s)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3</w:t>
      </w:r>
    </w:p>
    <w:p w14:paraId="2D380DF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966E5">
      <w:pPr>
        <w:pStyle w:val="3"/>
        <w:keepNext w:val="0"/>
        <w:keepLines w:val="0"/>
        <w:widowControl/>
        <w:suppressLineNumbers w:val="0"/>
      </w:pPr>
      <w:r>
        <w:t>21. Convert Decimal to Binary</w:t>
      </w:r>
    </w:p>
    <w:p w14:paraId="7311AC3E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.println(Integer.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toBinaryString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101</w:t>
      </w:r>
    </w:p>
    <w:p w14:paraId="6F40A98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6BD2F">
      <w:pPr>
        <w:pStyle w:val="3"/>
        <w:keepNext w:val="0"/>
        <w:keepLines w:val="0"/>
        <w:widowControl/>
        <w:suppressLineNumbers w:val="0"/>
      </w:pPr>
      <w:r>
        <w:t>22. Check Perfect Number</w:t>
      </w:r>
    </w:p>
    <w:p w14:paraId="1636D075">
      <w:pPr>
        <w:pStyle w:val="21"/>
        <w:keepNext w:val="0"/>
        <w:keepLines w:val="0"/>
        <w:widowControl/>
        <w:suppressLineNumbers w:val="0"/>
        <w:shd w:val="clear" w:fill="232425"/>
        <w:spacing w:after="196" w:afterAutospacing="0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6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sum=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(n%i==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sum+=i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.println(sum==n)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27C52F9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FA84D">
      <w:pPr>
        <w:pStyle w:val="3"/>
        <w:keepNext w:val="0"/>
        <w:keepLines w:val="0"/>
        <w:widowControl/>
        <w:suppressLineNumbers w:val="0"/>
      </w:pPr>
      <w:r>
        <w:t>23. Sum of Digits</w:t>
      </w:r>
    </w:p>
    <w:p w14:paraId="08E74245">
      <w:pPr>
        <w:pStyle w:val="21"/>
        <w:keepNext w:val="0"/>
        <w:keepLines w:val="0"/>
        <w:widowControl/>
        <w:suppressLineNumbers w:val="0"/>
        <w:shd w:val="clear" w:fill="232425"/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123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123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52503A"/>
        </w:rPr>
        <w:t>sum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while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sum+=n%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n/=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.println(sum)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6</w:t>
      </w:r>
    </w:p>
    <w:p w14:paraId="0F73673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608FE">
      <w:pPr>
        <w:pStyle w:val="3"/>
        <w:keepNext w:val="0"/>
        <w:keepLines w:val="0"/>
        <w:widowControl/>
        <w:suppressLineNumbers w:val="0"/>
      </w:pPr>
      <w:r>
        <w:t>24. Length of a String</w:t>
      </w:r>
    </w:p>
    <w:p w14:paraId="3D788F06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.println(s.length())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5</w:t>
      </w:r>
    </w:p>
    <w:p w14:paraId="3590F86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24A6E">
      <w:pPr>
        <w:pStyle w:val="3"/>
        <w:keepNext w:val="0"/>
        <w:keepLines w:val="0"/>
        <w:widowControl/>
        <w:suppressLineNumbers w:val="0"/>
      </w:pPr>
      <w:r>
        <w:t>25. Check if String is Empty</w:t>
      </w:r>
    </w:p>
    <w:p w14:paraId="251CEED5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""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.println(s.isEmpty())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4C41393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E9CF9">
      <w:pPr>
        <w:pStyle w:val="3"/>
        <w:keepNext w:val="0"/>
        <w:keepLines w:val="0"/>
        <w:widowControl/>
        <w:suppressLineNumbers w:val="0"/>
      </w:pPr>
      <w:r>
        <w:t>26. Count Occurrences of a Character</w:t>
      </w:r>
    </w:p>
    <w:p w14:paraId="2A48D515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Map&lt;Character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Integer&gt; map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new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HashMap&lt;&gt;()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char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ch:s.toCharArray()){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(map.containsKey(ch)){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map.put(ch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map.get(ch)+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else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map.put(ch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(Map.Entry&lt;Character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Integer&gt; val:map.entrySet())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.println(val.getKey()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  : 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 val.getValue())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/*Output: e  : 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 xml:space="preserve">         h  : 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 xml:space="preserve">         l  : 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 xml:space="preserve">         o  : 1*/</w:t>
      </w:r>
    </w:p>
    <w:p w14:paraId="43D5318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051B0">
      <w:pPr>
        <w:pStyle w:val="3"/>
        <w:keepNext w:val="0"/>
        <w:keepLines w:val="0"/>
        <w:widowControl/>
        <w:suppressLineNumbers w:val="0"/>
      </w:pPr>
      <w:r>
        <w:t>27. First Non-Repeated Character</w:t>
      </w:r>
    </w:p>
    <w:p w14:paraId="06D8B5D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swiss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"swiss"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Map&lt;Character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Integer&gt; map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new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HashMap&lt;&gt;()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char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ch:s.toCharArray()){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(map.containsKey(ch)){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map.put(ch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map.get(ch)+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else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map.put(ch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  <w:lang w:val="en-GB"/>
        </w:rPr>
        <w:tab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(Map.Entry&lt;Character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Integer&gt; val:map.entrySet())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(val.getValue()==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.println(val.getKey()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  : 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 val.getValue())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w  : 1</w:t>
      </w:r>
    </w:p>
    <w:p w14:paraId="062BBED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D235A">
      <w:pPr>
        <w:pStyle w:val="3"/>
        <w:keepNext w:val="0"/>
        <w:keepLines w:val="0"/>
        <w:widowControl/>
        <w:suppressLineNumbers w:val="0"/>
      </w:pPr>
      <w:r>
        <w:t>28. Remove White Spaces from String</w:t>
      </w:r>
    </w:p>
    <w:p w14:paraId="3EAF241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"hello world"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 s=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 world"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.println(s.replace(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helloworld</w:t>
      </w:r>
    </w:p>
    <w:p w14:paraId="1602B69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65C1C">
      <w:pPr>
        <w:pStyle w:val="3"/>
        <w:keepNext w:val="0"/>
        <w:keepLines w:val="0"/>
        <w:widowControl/>
        <w:suppressLineNumbers w:val="0"/>
      </w:pPr>
      <w:r>
        <w:t>29. Common Elements in Two Arrays</w:t>
      </w:r>
    </w:p>
    <w:p w14:paraId="2875F8AF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[1,2,3] [2,3,4]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j:b){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(i==j){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2 3</w:t>
      </w:r>
    </w:p>
    <w:p w14:paraId="409C6A0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BB438">
      <w:pPr>
        <w:pStyle w:val="3"/>
        <w:keepNext w:val="0"/>
        <w:keepLines w:val="0"/>
        <w:widowControl/>
        <w:suppressLineNumbers w:val="0"/>
      </w:pPr>
      <w:r>
        <w:t>30. Factorial Using Recursion</w:t>
      </w:r>
    </w:p>
    <w:p w14:paraId="68B56F1D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fact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static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fact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num){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(num==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return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return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num*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fact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(num-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120</w:t>
      </w:r>
    </w:p>
    <w:p w14:paraId="17A7006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0E701">
      <w:pPr>
        <w:pStyle w:val="3"/>
        <w:keepNext w:val="0"/>
        <w:keepLines w:val="0"/>
        <w:widowControl/>
        <w:suppressLineNumbers w:val="0"/>
      </w:pPr>
      <w:r>
        <w:t>31. Generate Random Number</w:t>
      </w:r>
    </w:p>
    <w:p w14:paraId="15E435E6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Random 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new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Random()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.println(r.nextInt(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6C2775E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44244F6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(any random number)</w:t>
      </w:r>
    </w:p>
    <w:p w14:paraId="72898448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AE617">
      <w:pPr>
        <w:pStyle w:val="3"/>
        <w:keepNext w:val="0"/>
        <w:keepLines w:val="0"/>
        <w:widowControl/>
        <w:suppressLineNumbers w:val="0"/>
      </w:pPr>
      <w:r>
        <w:t>32. Leap Year Check</w:t>
      </w:r>
    </w:p>
    <w:p w14:paraId="328BECE2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2024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y=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2024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.println(y%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 xml:space="preserve">0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&amp;&amp; (y%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100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!=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 xml:space="preserve">0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|| y%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400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026465E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9D263">
      <w:pPr>
        <w:pStyle w:val="3"/>
        <w:keepNext w:val="0"/>
        <w:keepLines w:val="0"/>
        <w:widowControl/>
        <w:suppressLineNumbers w:val="0"/>
      </w:pPr>
      <w:r>
        <w:t>33. Sum of First N Natural Numbers</w:t>
      </w:r>
    </w:p>
    <w:p w14:paraId="6AFDE72E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.println(n*(n+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)/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15</w:t>
      </w:r>
    </w:p>
    <w:p w14:paraId="75DB2E4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44F9D">
      <w:pPr>
        <w:pStyle w:val="3"/>
        <w:keepNext w:val="0"/>
        <w:keepLines w:val="0"/>
        <w:widowControl/>
        <w:suppressLineNumbers w:val="0"/>
      </w:pPr>
      <w:r>
        <w:t>34. Check if String Contains Another String</w:t>
      </w:r>
    </w:p>
    <w:p w14:paraId="44D8735F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 world, world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 world"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.contains(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"world"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0DB73D4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4FDAE">
      <w:pPr>
        <w:pStyle w:val="3"/>
        <w:keepNext w:val="0"/>
        <w:keepLines w:val="0"/>
        <w:widowControl/>
        <w:suppressLineNumbers w:val="0"/>
      </w:pPr>
      <w:r>
        <w:t>35. Maximum Occurring Character</w:t>
      </w:r>
    </w:p>
    <w:p w14:paraId="4494AB9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Solution</w:t>
      </w:r>
    </w:p>
    <w:p w14:paraId="3CD5CB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public class MaxChar {</w:t>
      </w:r>
    </w:p>
    <w:p w14:paraId="73A3618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public static void main(String[] args) {</w:t>
      </w:r>
    </w:p>
    <w:p w14:paraId="783C6C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String str = "java";</w:t>
      </w:r>
    </w:p>
    <w:p w14:paraId="272A393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int[] count = new int[256];</w:t>
      </w:r>
    </w:p>
    <w:p w14:paraId="0F7D239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char maxChar = str.charAt(0);</w:t>
      </w:r>
    </w:p>
    <w:p w14:paraId="10AB901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05A470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for (char c : str.toCharArray())</w:t>
      </w:r>
    </w:p>
    <w:p w14:paraId="32E80F4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count[c]++;</w:t>
      </w:r>
    </w:p>
    <w:p w14:paraId="5B70745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3613E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for (char c : str.toCharArray()) {</w:t>
      </w:r>
    </w:p>
    <w:p w14:paraId="2F296B9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if (count[c] &gt; count[maxChar])</w:t>
      </w:r>
    </w:p>
    <w:p w14:paraId="15B8C58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  maxChar = c;</w:t>
      </w:r>
    </w:p>
    <w:p w14:paraId="280F13F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}</w:t>
      </w:r>
    </w:p>
    <w:p w14:paraId="6212C20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System.out.println(maxChar);</w:t>
      </w:r>
    </w:p>
    <w:p w14:paraId="51DE99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</w:t>
      </w:r>
    </w:p>
    <w:p w14:paraId="337E772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1EED3001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6A4D0A3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</w:t>
      </w:r>
    </w:p>
    <w:p w14:paraId="34A2876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AE300">
      <w:pPr>
        <w:pStyle w:val="3"/>
        <w:keepNext w:val="0"/>
        <w:keepLines w:val="0"/>
        <w:widowControl/>
        <w:suppressLineNumbers w:val="0"/>
      </w:pPr>
      <w:r>
        <w:t>36. Bubble Sort</w:t>
      </w:r>
    </w:p>
    <w:p w14:paraId="58636457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[5,1,4]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-i-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(arr[j]&gt;arr[j+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t=arr[j]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arr[j]=arr[j+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]=t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4 5</w:t>
      </w:r>
    </w:p>
    <w:p w14:paraId="6D899F6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EA11B">
      <w:pPr>
        <w:pStyle w:val="3"/>
        <w:keepNext w:val="0"/>
        <w:keepLines w:val="0"/>
        <w:widowControl/>
        <w:suppressLineNumbers w:val="0"/>
      </w:pPr>
      <w:r>
        <w:t>37. Selection Sort</w:t>
      </w:r>
    </w:p>
    <w:p w14:paraId="2CB5DC81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[3,1,2]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min=i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j=i+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(arr[j]&lt;arr[min]) min=j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t=arr[min]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arr[min]=arr[i]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arr[i]=t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2 3</w:t>
      </w:r>
    </w:p>
    <w:p w14:paraId="1D5CF0A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9FDB2">
      <w:pPr>
        <w:pStyle w:val="3"/>
        <w:keepNext w:val="0"/>
        <w:keepLines w:val="0"/>
        <w:widowControl/>
        <w:suppressLineNumbers w:val="0"/>
      </w:pPr>
      <w:r>
        <w:t>38. Check List Contains Only Odd Numbers</w:t>
      </w:r>
    </w:p>
    <w:p w14:paraId="176E6CD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[1,3,5]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boolean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flag=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(i%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==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 flag=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.println(flag)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1C10B5A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5120E">
      <w:pPr>
        <w:pStyle w:val="3"/>
        <w:keepNext w:val="0"/>
        <w:keepLines w:val="0"/>
        <w:widowControl/>
        <w:suppressLineNumbers w:val="0"/>
      </w:pPr>
      <w:r>
        <w:t>39. Two Arrays Have Same Elements</w:t>
      </w:r>
    </w:p>
    <w:p w14:paraId="703D3500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[1,2,3] [3,2,1]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import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java.util.Arrays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sort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(b)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equals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b))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true</w:t>
      </w:r>
    </w:p>
    <w:p w14:paraId="468E1E64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AB59A">
      <w:pPr>
        <w:pStyle w:val="3"/>
        <w:keepNext w:val="0"/>
        <w:keepLines w:val="0"/>
        <w:widowControl/>
        <w:suppressLineNumbers w:val="0"/>
      </w:pPr>
      <w:r>
        <w:t>40. Rotate Array Left by N</w:t>
      </w:r>
    </w:p>
    <w:p w14:paraId="44CC95B5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[1,2,3,4,5], n=2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n=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first=arr[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arr[j]=arr[j+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arr[arr.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]=first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i:arr)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3 4 5 1 2</w:t>
      </w:r>
    </w:p>
    <w:p w14:paraId="46DAC38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44D88">
      <w:pPr>
        <w:pStyle w:val="3"/>
        <w:keepNext w:val="0"/>
        <w:keepLines w:val="0"/>
        <w:widowControl/>
        <w:suppressLineNumbers w:val="0"/>
      </w:pPr>
      <w:r>
        <w:t>41. Reverse Words in String</w:t>
      </w:r>
    </w:p>
    <w:p w14:paraId="53F93D09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Input: Hello welcome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String[] arr=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"Hello welcome"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.split(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72829"/>
        </w:rPr>
        <w:t xml:space="preserve">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 s:arr){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new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StringBuilder(s).reverse()+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olleH emoclew</w:t>
      </w:r>
    </w:p>
    <w:p w14:paraId="24658A11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E9DC7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</w:pPr>
      <w:r>
        <w:t>Move All Zeros to End</w:t>
      </w:r>
    </w:p>
    <w:p w14:paraId="68D000EC">
      <w:pPr>
        <w:pStyle w:val="35"/>
        <w:keepNext w:val="0"/>
        <w:keepLines w:val="0"/>
        <w:widowControl/>
        <w:suppressLineNumbers w:val="0"/>
      </w:pPr>
      <w:r>
        <w:t xml:space="preserve">/* </w:t>
      </w:r>
    </w:p>
    <w:p w14:paraId="17BEAE0B">
      <w:pPr>
        <w:pStyle w:val="35"/>
        <w:keepNext w:val="0"/>
        <w:keepLines w:val="0"/>
        <w:widowControl/>
        <w:suppressLineNumbers w:val="0"/>
      </w:pPr>
      <w:r>
        <w:t xml:space="preserve">Move all zeros to the end of the array </w:t>
      </w:r>
    </w:p>
    <w:p w14:paraId="67096BFA">
      <w:pPr>
        <w:pStyle w:val="35"/>
        <w:keepNext w:val="0"/>
        <w:keepLines w:val="0"/>
        <w:widowControl/>
        <w:suppressLineNumbers w:val="0"/>
      </w:pPr>
      <w:r>
        <w:t xml:space="preserve">In short: </w:t>
      </w:r>
    </w:p>
    <w:p w14:paraId="7926B4B2">
      <w:pPr>
        <w:pStyle w:val="35"/>
        <w:keepNext w:val="0"/>
        <w:keepLines w:val="0"/>
        <w:widowControl/>
        <w:suppressLineNumbers w:val="0"/>
      </w:pPr>
      <w:r>
        <w:t xml:space="preserve">We move all non-zero elements to the beginning of the same array </w:t>
      </w:r>
    </w:p>
    <w:p w14:paraId="7EFE0DF2">
      <w:pPr>
        <w:pStyle w:val="35"/>
        <w:keepNext w:val="0"/>
        <w:keepLines w:val="0"/>
        <w:widowControl/>
        <w:suppressLineNumbers w:val="0"/>
      </w:pPr>
      <w:r>
        <w:t xml:space="preserve">and push all zeros to the end. </w:t>
      </w:r>
    </w:p>
    <w:p w14:paraId="3E7270C8">
      <w:pPr>
        <w:pStyle w:val="35"/>
        <w:keepNext w:val="0"/>
        <w:keepLines w:val="0"/>
        <w:widowControl/>
        <w:suppressLineNumbers w:val="0"/>
      </w:pPr>
      <w:r>
        <w:t xml:space="preserve">Steps: </w:t>
      </w:r>
    </w:p>
    <w:p w14:paraId="543E0A79">
      <w:pPr>
        <w:pStyle w:val="35"/>
        <w:keepNext w:val="0"/>
        <w:keepLines w:val="0"/>
        <w:widowControl/>
        <w:suppressLineNumbers w:val="0"/>
      </w:pPr>
      <w:r>
        <w:t xml:space="preserve">1. Take an index variable to store position of non-zero elements </w:t>
      </w:r>
    </w:p>
    <w:p w14:paraId="0F59202C">
      <w:pPr>
        <w:pStyle w:val="35"/>
        <w:keepNext w:val="0"/>
        <w:keepLines w:val="0"/>
        <w:widowControl/>
        <w:suppressLineNumbers w:val="0"/>
      </w:pPr>
      <w:r>
        <w:t xml:space="preserve">2. Loop through the entire array </w:t>
      </w:r>
    </w:p>
    <w:p w14:paraId="1451CAFC">
      <w:pPr>
        <w:pStyle w:val="35"/>
        <w:keepNext w:val="0"/>
        <w:keepLines w:val="0"/>
        <w:widowControl/>
        <w:suppressLineNumbers w:val="0"/>
      </w:pPr>
      <w:r>
        <w:t xml:space="preserve">3. If element is not zero, place it at index position </w:t>
      </w:r>
    </w:p>
    <w:p w14:paraId="560E2D0F">
      <w:pPr>
        <w:pStyle w:val="35"/>
        <w:keepNext w:val="0"/>
        <w:keepLines w:val="0"/>
        <w:widowControl/>
        <w:suppressLineNumbers w:val="0"/>
      </w:pPr>
      <w:r>
        <w:t xml:space="preserve">4. Increment index </w:t>
      </w:r>
    </w:p>
    <w:p w14:paraId="1E0FA40E">
      <w:pPr>
        <w:pStyle w:val="35"/>
        <w:keepNext w:val="0"/>
        <w:keepLines w:val="0"/>
        <w:widowControl/>
        <w:suppressLineNumbers w:val="0"/>
      </w:pPr>
      <w:r>
        <w:t xml:space="preserve">5. After loop, fill remaining positions with zero </w:t>
      </w:r>
    </w:p>
    <w:p w14:paraId="5BDD39BC">
      <w:pPr>
        <w:pStyle w:val="35"/>
        <w:keepNext w:val="0"/>
        <w:keepLines w:val="0"/>
        <w:widowControl/>
        <w:suppressLineNumbers w:val="0"/>
      </w:pPr>
      <w:r>
        <w:t xml:space="preserve">*/ </w:t>
      </w:r>
    </w:p>
    <w:p w14:paraId="0F601254">
      <w:pPr>
        <w:pStyle w:val="35"/>
        <w:keepNext w:val="0"/>
        <w:keepLines w:val="0"/>
        <w:widowControl/>
        <w:suppressLineNumbers w:val="0"/>
      </w:pPr>
      <w:r>
        <w:t xml:space="preserve">//input:{1, 0, 3, 0, 5, 0, 7}; </w:t>
      </w:r>
    </w:p>
    <w:p w14:paraId="70816BC5">
      <w:pPr>
        <w:pStyle w:val="35"/>
        <w:keepNext w:val="0"/>
        <w:keepLines w:val="0"/>
        <w:widowControl/>
        <w:suppressLineNumbers w:val="0"/>
      </w:pPr>
      <w:r>
        <w:t>//output:[1, 3, 5, 7, 0, 0, 0]</w:t>
      </w:r>
    </w:p>
    <w:p w14:paraId="0F726C90">
      <w:pPr>
        <w:numPr>
          <w:ilvl w:val="0"/>
          <w:numId w:val="0"/>
        </w:numPr>
      </w:pPr>
    </w:p>
    <w:p w14:paraId="183503E3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7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index=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i&lt; 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if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(arr[i]!=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arr[index++] = arr[i]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j=index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j&lt; 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        arr[index++]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.println(Arrays.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toString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64E57D19">
      <w:pPr>
        <w:keepNext w:val="0"/>
        <w:keepLines w:val="0"/>
        <w:widowControl/>
        <w:suppressLineNumbers w:val="0"/>
      </w:pPr>
    </w:p>
    <w:p w14:paraId="24803527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0756E8B4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1 3 5 7 0 0 0</w:t>
      </w:r>
    </w:p>
    <w:p w14:paraId="548860FE">
      <w:pPr>
        <w:keepNext w:val="0"/>
        <w:keepLines w:val="0"/>
        <w:widowControl/>
        <w:suppressLineNumbers w:val="0"/>
      </w:pPr>
    </w:p>
    <w:p w14:paraId="5933253C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30828">
      <w:pPr>
        <w:keepNext w:val="0"/>
        <w:keepLines w:val="0"/>
        <w:widowControl/>
        <w:suppressLineNumbers w:val="0"/>
      </w:pPr>
    </w:p>
    <w:p w14:paraId="4098C2CD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</w:pPr>
      <w:r>
        <w:t>Two Sum Problem</w:t>
      </w:r>
    </w:p>
    <w:p w14:paraId="4F138E69">
      <w:pPr>
        <w:numPr>
          <w:ilvl w:val="0"/>
          <w:numId w:val="0"/>
        </w:numPr>
        <w:spacing w:after="200" w:line="276" w:lineRule="auto"/>
        <w:rPr>
          <w:rFonts w:hint="default"/>
        </w:rPr>
      </w:pPr>
    </w:p>
    <w:p w14:paraId="692CFB97">
      <w:pPr>
        <w:numPr>
          <w:ilvl w:val="0"/>
          <w:numId w:val="0"/>
        </w:numPr>
        <w:spacing w:after="200" w:line="276" w:lineRule="auto"/>
        <w:rPr>
          <w:rFonts w:hint="default"/>
          <w:lang w:val="en-GB"/>
        </w:rPr>
      </w:pPr>
      <w:r>
        <w:rPr>
          <w:rFonts w:hint="default"/>
        </w:rPr>
        <w:t>Two Sum using Two Pointer Approach</w:t>
      </w:r>
      <w:r>
        <w:rPr>
          <w:rFonts w:hint="default"/>
          <w:lang w:val="en-GB"/>
        </w:rPr>
        <w:t>(Array must be sorted)</w:t>
      </w:r>
    </w:p>
    <w:p w14:paraId="2804BFA7">
      <w:pPr>
        <w:numPr>
          <w:ilvl w:val="0"/>
          <w:numId w:val="0"/>
        </w:numPr>
        <w:spacing w:after="200" w:line="276" w:lineRule="auto"/>
        <w:rPr>
          <w:rFonts w:hint="default"/>
        </w:rPr>
      </w:pPr>
    </w:p>
    <w:p w14:paraId="1A01557A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In short:</w:t>
      </w:r>
    </w:p>
    <w:p w14:paraId="5A41AAB5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We use two pointers from start and end of the array</w:t>
      </w:r>
    </w:p>
    <w:p w14:paraId="598452FC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and move them based on the sum.</w:t>
      </w:r>
    </w:p>
    <w:p w14:paraId="0FFE3ACA">
      <w:pPr>
        <w:numPr>
          <w:ilvl w:val="0"/>
          <w:numId w:val="0"/>
        </w:numPr>
        <w:spacing w:after="200" w:line="276" w:lineRule="auto"/>
        <w:rPr>
          <w:rFonts w:hint="default"/>
        </w:rPr>
      </w:pPr>
    </w:p>
    <w:p w14:paraId="1B3F14BB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Steps:</w:t>
      </w:r>
    </w:p>
    <w:p w14:paraId="5B22F5CB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1. Take two pointers: left = 0, right = length - 1</w:t>
      </w:r>
    </w:p>
    <w:p w14:paraId="1548EA8F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2. Add elements at both pointers</w:t>
      </w:r>
    </w:p>
    <w:p w14:paraId="578BC604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3. If sum equals target → print indices</w:t>
      </w:r>
    </w:p>
    <w:p w14:paraId="76C7E7E7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4. If sum is greater → move right pointer left</w:t>
      </w:r>
    </w:p>
    <w:p w14:paraId="199FF59E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5. If sum is smaller → move left pointer right</w:t>
      </w:r>
    </w:p>
    <w:p w14:paraId="3DDE8D98">
      <w:pPr>
        <w:numPr>
          <w:ilvl w:val="0"/>
          <w:numId w:val="0"/>
        </w:numPr>
        <w:spacing w:after="200" w:line="276" w:lineRule="auto"/>
      </w:pPr>
    </w:p>
    <w:p w14:paraId="3E037D3B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target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9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left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right = arr.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 xml:space="preserve">length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while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(left &lt; right)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sum = arr[left] + arr[right]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if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(sum == target)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.println(left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 xml:space="preserve">" "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+ right)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else if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(sum &gt; target)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right--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else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left++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7A8BB4C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33222E22">
      <w:pPr>
        <w:keepNext w:val="0"/>
        <w:keepLines w:val="0"/>
        <w:widowControl/>
        <w:suppressLineNumbers w:val="0"/>
      </w:pPr>
      <w:r>
        <w:rPr>
          <w:rStyle w:val="20"/>
          <w:rFonts w:hint="default"/>
        </w:rPr>
        <w:t>0 2</w:t>
      </w: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11BFE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</w:pPr>
      <w:r>
        <w:t>Find Common Elements in Array</w:t>
      </w:r>
    </w:p>
    <w:p w14:paraId="27EAF926">
      <w:pPr>
        <w:numPr>
          <w:ilvl w:val="0"/>
          <w:numId w:val="0"/>
        </w:numPr>
        <w:spacing w:after="200" w:line="276" w:lineRule="auto"/>
      </w:pPr>
    </w:p>
    <w:p w14:paraId="7741F0BD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Find common elements in two arrays</w:t>
      </w:r>
    </w:p>
    <w:p w14:paraId="70454A1F">
      <w:pPr>
        <w:numPr>
          <w:ilvl w:val="0"/>
          <w:numId w:val="0"/>
        </w:numPr>
        <w:spacing w:after="200" w:line="276" w:lineRule="auto"/>
        <w:rPr>
          <w:rFonts w:hint="default"/>
        </w:rPr>
      </w:pPr>
    </w:p>
    <w:p w14:paraId="3DD3CD45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In short:</w:t>
      </w:r>
    </w:p>
    <w:p w14:paraId="3793DC74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We compare elements of both arrays and print elements that appear in both.</w:t>
      </w:r>
    </w:p>
    <w:p w14:paraId="796CE0BA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Steps:</w:t>
      </w:r>
    </w:p>
    <w:p w14:paraId="057542DA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1. Loop through first array</w:t>
      </w:r>
    </w:p>
    <w:p w14:paraId="29459294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2. Loop through second array</w:t>
      </w:r>
    </w:p>
    <w:p w14:paraId="49A5C87C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3. If elements are equal, print the element</w:t>
      </w:r>
    </w:p>
    <w:p w14:paraId="19C0F716">
      <w:pPr>
        <w:numPr>
          <w:ilvl w:val="0"/>
          <w:numId w:val="0"/>
        </w:numPr>
        <w:spacing w:after="200" w:line="276" w:lineRule="auto"/>
        <w:rPr>
          <w:rFonts w:hint="default"/>
        </w:rPr>
      </w:pPr>
      <w:r>
        <w:rPr>
          <w:rFonts w:hint="default"/>
        </w:rPr>
        <w:t>4. Break inner loop to avoid duplicate printing</w:t>
      </w:r>
    </w:p>
    <w:p w14:paraId="55683B7B">
      <w:pPr>
        <w:numPr>
          <w:ilvl w:val="0"/>
          <w:numId w:val="0"/>
        </w:numPr>
        <w:spacing w:after="200" w:line="276" w:lineRule="auto"/>
        <w:rPr>
          <w:rFonts w:hint="default"/>
        </w:rPr>
      </w:pPr>
    </w:p>
    <w:p w14:paraId="0798CD1F">
      <w:pPr>
        <w:pStyle w:val="21"/>
        <w:keepNext w:val="0"/>
        <w:keepLines w:val="0"/>
        <w:widowControl/>
        <w:suppressLineNumbers w:val="0"/>
        <w:shd w:val="clear" w:fill="232425"/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arr1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arr2 = 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7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"Common elements: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 &lt; arr1.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i++)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for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j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 &lt; arr2.</w:t>
      </w:r>
      <w:r>
        <w:rPr>
          <w:rFonts w:hint="default" w:ascii="monospace" w:hAnsi="monospace" w:eastAsia="monospace" w:cs="monospace"/>
          <w:color w:val="A782BB"/>
          <w:sz w:val="19"/>
          <w:szCs w:val="19"/>
          <w:shd w:val="clear" w:fill="232425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;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j++)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if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(arr1[i] == arr2[j])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.print(arr1[i] + 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    break;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</w:p>
    <w:p w14:paraId="4BB6390D">
      <w:pPr>
        <w:keepNext w:val="0"/>
        <w:keepLines w:val="0"/>
        <w:widowControl/>
        <w:suppressLineNumbers w:val="0"/>
      </w:pPr>
    </w:p>
    <w:p w14:paraId="656C29C5">
      <w:pPr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t>OutPut:  Common elements: 3 4 5</w:t>
      </w:r>
    </w:p>
    <w:p w14:paraId="05E860BB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8A75F">
      <w:pPr>
        <w:keepNext w:val="0"/>
        <w:keepLines w:val="0"/>
        <w:widowControl/>
        <w:suppressLineNumbers w:val="0"/>
      </w:pPr>
    </w:p>
    <w:p w14:paraId="57912948">
      <w:pPr>
        <w:pStyle w:val="3"/>
        <w:keepNext w:val="0"/>
        <w:keepLines w:val="0"/>
        <w:widowControl/>
        <w:suppressLineNumbers w:val="0"/>
      </w:pPr>
      <w:r>
        <w:t>45. Merge Two Arrays &amp; Sort (Streams)</w:t>
      </w:r>
    </w:p>
    <w:p w14:paraId="05B80B8E">
      <w:pPr>
        <w:pStyle w:val="21"/>
        <w:keepNext w:val="0"/>
        <w:keepLines w:val="0"/>
        <w:widowControl/>
        <w:suppressLineNumbers w:val="0"/>
        <w:shd w:val="clear" w:fill="232425"/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  <w:lang w:val="en-GB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//input: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  <w:lang w:val="en-GB"/>
        </w:rPr>
        <w:t xml:space="preserve">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3,1,4,2</w:t>
      </w:r>
    </w:p>
    <w:p w14:paraId="136ABB7E">
      <w:pPr>
        <w:pStyle w:val="21"/>
        <w:keepNext w:val="0"/>
        <w:keepLines w:val="0"/>
        <w:widowControl/>
        <w:suppressLineNumbers w:val="0"/>
        <w:shd w:val="clear" w:fill="232425"/>
        <w:rPr>
          <w:rFonts w:ascii="monospace" w:hAnsi="monospace" w:eastAsia="monospace" w:cs="monospace"/>
          <w:color w:val="CFD2D5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class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Demo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32425"/>
        </w:rPr>
        <w:t>main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(String[] args) {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a={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1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b={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32425"/>
        </w:rPr>
        <w:t>2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int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[] result = IntStream.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concat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stream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,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Arrays.</w:t>
      </w:r>
      <w:r>
        <w:rPr>
          <w:rFonts w:hint="default" w:ascii="monospace" w:hAnsi="monospace" w:eastAsia="monospace" w:cs="monospace"/>
          <w:i/>
          <w:iCs/>
          <w:color w:val="CFD2D5"/>
          <w:sz w:val="19"/>
          <w:szCs w:val="19"/>
          <w:shd w:val="clear" w:fill="232425"/>
        </w:rPr>
        <w:t>stream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(b))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.sorted()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 xml:space="preserve">                .toArray()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    for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int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i:result) System.</w:t>
      </w:r>
      <w:r>
        <w:rPr>
          <w:rFonts w:hint="default" w:ascii="monospace" w:hAnsi="monospace" w:eastAsia="monospace" w:cs="monospace"/>
          <w:i/>
          <w:iCs/>
          <w:color w:val="A782BB"/>
          <w:sz w:val="19"/>
          <w:szCs w:val="19"/>
          <w:shd w:val="clear" w:fill="232425"/>
        </w:rPr>
        <w:t>out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.print(i+</w:t>
      </w:r>
      <w:r>
        <w:rPr>
          <w:rFonts w:hint="default" w:ascii="monospace" w:hAnsi="monospace" w:eastAsia="monospace" w:cs="monospace"/>
          <w:color w:val="8EA765"/>
          <w:sz w:val="19"/>
          <w:szCs w:val="19"/>
          <w:shd w:val="clear" w:fill="232425"/>
        </w:rPr>
        <w:t>" "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425"/>
        </w:rPr>
        <w:t xml:space="preserve">    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t>}</w:t>
      </w:r>
      <w:r>
        <w:rPr>
          <w:rFonts w:hint="default" w:ascii="monospace" w:hAnsi="monospace" w:eastAsia="monospace" w:cs="monospace"/>
          <w:color w:val="CFD2D5"/>
          <w:sz w:val="19"/>
          <w:szCs w:val="19"/>
          <w:shd w:val="clear" w:fill="232425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32425"/>
        </w:rPr>
        <w:t>// Output: 1 2 3 4</w:t>
      </w:r>
    </w:p>
    <w:p w14:paraId="10239509"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83DC6"/>
    <w:multiLevelType w:val="singleLevel"/>
    <w:tmpl w:val="92183DC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A8B28B4"/>
    <w:multiLevelType w:val="singleLevel"/>
    <w:tmpl w:val="DA8B28B4"/>
    <w:lvl w:ilvl="0" w:tentative="0">
      <w:start w:val="9"/>
      <w:numFmt w:val="decimal"/>
      <w:suff w:val="space"/>
      <w:lvlText w:val="%1."/>
      <w:lvlJc w:val="left"/>
    </w:lvl>
  </w:abstractNum>
  <w:abstractNum w:abstractNumId="2">
    <w:nsid w:val="FFFC1B77"/>
    <w:multiLevelType w:val="singleLevel"/>
    <w:tmpl w:val="FFFC1B77"/>
    <w:lvl w:ilvl="0" w:tentative="0">
      <w:start w:val="42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FC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Sunny Jaiswar</cp:lastModifiedBy>
  <dcterms:modified xsi:type="dcterms:W3CDTF">2026-01-09T10:52:36Z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33DFA29BF0A6414CADE6FADFFB32329A_12</vt:lpwstr>
  </property>
</Properties>
</file>