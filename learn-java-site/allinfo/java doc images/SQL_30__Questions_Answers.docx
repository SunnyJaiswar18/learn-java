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8A10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SQL Questions and Answers (Full Questions)</w:t>
      </w:r>
    </w:p>
    <w:p w14:paraId="23874608">
      <w:pPr>
        <w:pStyle w:val="3"/>
        <w:keepNext w:val="0"/>
        <w:keepLines w:val="0"/>
        <w:widowControl/>
        <w:suppressLineNumbers w:val="0"/>
      </w:pPr>
      <w:r>
        <w:t>1. DDL (Data Definition Language)</w:t>
      </w:r>
    </w:p>
    <w:p w14:paraId="6B9D9599">
      <w:pPr>
        <w:pStyle w:val="34"/>
        <w:keepNext w:val="0"/>
        <w:keepLines w:val="0"/>
        <w:widowControl/>
        <w:suppressLineNumbers w:val="0"/>
      </w:pPr>
      <w:r>
        <w:t xml:space="preserve">DDL is used to define or modify the </w:t>
      </w:r>
      <w:r>
        <w:rPr>
          <w:b/>
          <w:bCs/>
        </w:rPr>
        <w:t>structure</w:t>
      </w:r>
      <w:r>
        <w:t xml:space="preserve"> of the database (schema). These commands are usually auto-committed, meaning they save changes permanently immediately.</w:t>
      </w:r>
    </w:p>
    <w:p w14:paraId="644AD11B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b/>
          <w:bCs/>
        </w:rPr>
        <w:t>CREATE</w:t>
      </w:r>
      <w:r>
        <w:t>: To create a new table or database.</w:t>
      </w:r>
    </w:p>
    <w:p w14:paraId="46BB317A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b/>
          <w:bCs/>
        </w:rPr>
        <w:t>ALTER</w:t>
      </w:r>
      <w:r>
        <w:t>: To add, delete, or modify columns in an existing table.</w:t>
      </w:r>
    </w:p>
    <w:p w14:paraId="1D44F66D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b/>
          <w:bCs/>
        </w:rPr>
        <w:t>DROP</w:t>
      </w:r>
      <w:r>
        <w:t>: To delete an entire table or database.</w:t>
      </w:r>
    </w:p>
    <w:p w14:paraId="031917F7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rPr>
          <w:b/>
          <w:bCs/>
        </w:rPr>
        <w:t>TRUNCATE</w:t>
      </w:r>
      <w:r>
        <w:t>: To remove all records from a table, but keep the structure.</w:t>
      </w:r>
    </w:p>
    <w:p w14:paraId="54CDBD64">
      <w:pPr>
        <w:pStyle w:val="3"/>
        <w:keepNext w:val="0"/>
        <w:keepLines w:val="0"/>
        <w:widowControl/>
        <w:suppressLineNumbers w:val="0"/>
      </w:pPr>
      <w:r>
        <w:t>2. DML (Data Manipulation Language)</w:t>
      </w:r>
    </w:p>
    <w:p w14:paraId="7FFE6BD4">
      <w:pPr>
        <w:pStyle w:val="34"/>
        <w:keepNext w:val="0"/>
        <w:keepLines w:val="0"/>
        <w:widowControl/>
        <w:suppressLineNumbers w:val="0"/>
      </w:pPr>
      <w:r>
        <w:t xml:space="preserve">DML is used to manage the </w:t>
      </w:r>
      <w:r>
        <w:rPr>
          <w:b/>
          <w:bCs/>
        </w:rPr>
        <w:t>data within</w:t>
      </w:r>
      <w:r>
        <w:t xml:space="preserve"> the objects. This is what you will use most frequently for day-to-day data tasks.</w:t>
      </w:r>
    </w:p>
    <w:p w14:paraId="100DCEEB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b/>
          <w:bCs/>
        </w:rPr>
        <w:t>INSERT</w:t>
      </w:r>
      <w:r>
        <w:t>: To add new rows of data.</w:t>
      </w:r>
    </w:p>
    <w:p w14:paraId="57FD2AB0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b/>
          <w:bCs/>
        </w:rPr>
        <w:t>UPDATE</w:t>
      </w:r>
      <w:r>
        <w:t>: To modify existing data.</w:t>
      </w:r>
    </w:p>
    <w:p w14:paraId="4648B0FE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b/>
          <w:bCs/>
        </w:rPr>
      </w:pPr>
      <w:r>
        <w:rPr>
          <w:b/>
          <w:bCs/>
        </w:rPr>
        <w:t>DELETE</w:t>
      </w:r>
      <w:r>
        <w:t>: To remove specific rows.</w:t>
      </w:r>
    </w:p>
    <w:p w14:paraId="1801E9DE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What is the difference between </w:t>
      </w:r>
      <w:r>
        <w:rPr>
          <w:rStyle w:val="20"/>
          <w:b/>
          <w:bCs/>
          <w:sz w:val="28"/>
          <w:szCs w:val="28"/>
        </w:rPr>
        <w:t>DELETE</w:t>
      </w:r>
      <w:r>
        <w:rPr>
          <w:b/>
          <w:bCs/>
          <w:sz w:val="28"/>
          <w:szCs w:val="28"/>
        </w:rPr>
        <w:t xml:space="preserve">, </w:t>
      </w:r>
      <w:r>
        <w:rPr>
          <w:rStyle w:val="20"/>
          <w:b/>
          <w:bCs/>
          <w:sz w:val="28"/>
          <w:szCs w:val="28"/>
        </w:rPr>
        <w:t>TRUNCATE</w:t>
      </w:r>
      <w:r>
        <w:rPr>
          <w:b/>
          <w:bCs/>
          <w:sz w:val="28"/>
          <w:szCs w:val="28"/>
        </w:rPr>
        <w:t xml:space="preserve">, and </w:t>
      </w:r>
      <w:r>
        <w:rPr>
          <w:rStyle w:val="20"/>
          <w:b/>
          <w:bCs/>
          <w:sz w:val="28"/>
          <w:szCs w:val="28"/>
        </w:rPr>
        <w:t>DROP</w:t>
      </w:r>
      <w:r>
        <w:rPr>
          <w:b/>
          <w:bCs/>
          <w:sz w:val="28"/>
          <w:szCs w:val="28"/>
        </w:rPr>
        <w:t>?</w:t>
      </w:r>
    </w:p>
    <w:p w14:paraId="6C285CBF">
      <w:pPr>
        <w:pStyle w:val="34"/>
        <w:keepNext w:val="0"/>
        <w:keepLines w:val="0"/>
        <w:widowControl/>
        <w:suppressLineNumbers w:val="0"/>
        <w:ind w:left="720"/>
      </w:pPr>
      <w:r>
        <w:rPr>
          <w:b/>
          <w:bCs/>
        </w:rPr>
        <w:t>DELETE:</w:t>
      </w:r>
      <w:r>
        <w:t xml:space="preserve"> DML command. Removes specific rows using a </w:t>
      </w:r>
      <w:r>
        <w:rPr>
          <w:rStyle w:val="20"/>
        </w:rPr>
        <w:t>WHERE</w:t>
      </w:r>
      <w:r>
        <w:t xml:space="preserve"> clause. It can be rolled back.</w:t>
      </w:r>
    </w:p>
    <w:p w14:paraId="30CBCB82">
      <w:pPr>
        <w:pStyle w:val="34"/>
        <w:keepNext w:val="0"/>
        <w:keepLines w:val="0"/>
        <w:widowControl/>
        <w:suppressLineNumbers w:val="0"/>
        <w:ind w:left="720"/>
      </w:pPr>
      <w:r>
        <w:rPr>
          <w:b/>
          <w:bCs/>
        </w:rPr>
        <w:t>TRUNCATE:</w:t>
      </w:r>
      <w:r>
        <w:t xml:space="preserve"> DDL command. Removes all rows from a table, but keeps the structure. It is faster and usually cannot be rolled back.</w:t>
      </w:r>
    </w:p>
    <w:p w14:paraId="145226B4">
      <w:pPr>
        <w:pStyle w:val="34"/>
        <w:keepNext w:val="0"/>
        <w:keepLines w:val="0"/>
        <w:widowControl/>
        <w:suppressLineNumbers w:val="0"/>
        <w:ind w:left="720"/>
      </w:pPr>
      <w:r>
        <w:rPr>
          <w:b/>
          <w:bCs/>
        </w:rPr>
        <w:t>DROP:</w:t>
      </w:r>
      <w:r>
        <w:t xml:space="preserve"> DDL command. Completely removes the table and its data from the database.</w:t>
      </w:r>
    </w:p>
    <w:p w14:paraId="7D2B0FDA">
      <w:pPr>
        <w:pStyle w:val="3"/>
        <w:keepNext w:val="0"/>
        <w:keepLines w:val="0"/>
        <w:widowControl/>
        <w:suppressLineNumbers w:val="0"/>
        <w:rPr>
          <w:rFonts w:hint="default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C0504D" w:themeColor="accent2"/>
          <w:sz w:val="24"/>
          <w:szCs w:val="24"/>
          <w:u w:val="single"/>
          <w:lang w:val="en-IN"/>
          <w14:textFill>
            <w14:solidFill>
              <w14:schemeClr w14:val="accent2"/>
            </w14:solidFill>
          </w14:textFill>
        </w:rPr>
        <w:t>Query</w:t>
      </w:r>
      <w:r>
        <w:rPr>
          <w:rFonts w:hint="default"/>
          <w:color w:val="C0504D" w:themeColor="accent2"/>
          <w:sz w:val="24"/>
          <w:szCs w:val="24"/>
          <w:u w:val="single"/>
          <w:lang w:val="en-IN"/>
          <w14:textFill>
            <w14:solidFill>
              <w14:schemeClr w14:val="accent2"/>
            </w14:solidFill>
          </w14:textFill>
        </w:rPr>
        <w:t>:</w:t>
      </w:r>
      <w:r>
        <w:rPr>
          <w:rFonts w:hint="default"/>
          <w:color w:val="C0504D" w:themeColor="accent2"/>
          <w:sz w:val="24"/>
          <w:szCs w:val="24"/>
          <w:u w:val="single"/>
          <w14:textFill>
            <w14:solidFill>
              <w14:schemeClr w14:val="accent2"/>
            </w14:solidFill>
          </w14:textFill>
        </w:rPr>
        <w:t xml:space="preserve"> Add a new record</w:t>
      </w:r>
    </w:p>
    <w:p w14:paraId="1AE871C9">
      <w:pPr>
        <w:pStyle w:val="3"/>
        <w:keepNext w:val="0"/>
        <w:keepLines w:val="0"/>
        <w:widowControl/>
        <w:suppressLineNumbers w:val="0"/>
        <w:rPr>
          <w:rFonts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INSERT INTO Employees (EmpID, FirstName, Salary) VALUES (101, 'Arjun', 75000);</w:t>
      </w:r>
    </w:p>
    <w:p w14:paraId="706AA780">
      <w:pPr>
        <w:pStyle w:val="3"/>
        <w:keepNext w:val="0"/>
        <w:keepLines w:val="0"/>
        <w:widowControl/>
        <w:suppressLineNumbers w:val="0"/>
        <w:rPr>
          <w:rFonts w:hint="default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C0504D" w:themeColor="accent2"/>
          <w:sz w:val="24"/>
          <w:szCs w:val="24"/>
          <w:u w:val="single"/>
          <w:lang w:val="en-IN"/>
          <w14:textFill>
            <w14:solidFill>
              <w14:schemeClr w14:val="accent2"/>
            </w14:solidFill>
          </w14:textFill>
        </w:rPr>
        <w:t>Query</w:t>
      </w:r>
      <w:r>
        <w:rPr>
          <w:rFonts w:hint="default"/>
          <w:color w:val="C0504D" w:themeColor="accent2"/>
          <w:sz w:val="24"/>
          <w:szCs w:val="24"/>
          <w:u w:val="single"/>
          <w:lang w:val="en-IN"/>
          <w14:textFill>
            <w14:solidFill>
              <w14:schemeClr w14:val="accent2"/>
            </w14:solidFill>
          </w14:textFill>
        </w:rPr>
        <w:t>:</w:t>
      </w:r>
      <w:r>
        <w:rPr>
          <w:rFonts w:hint="default"/>
          <w:color w:val="C0504D" w:themeColor="accent2"/>
          <w:sz w:val="24"/>
          <w:szCs w:val="24"/>
          <w:u w:val="single"/>
          <w14:textFill>
            <w14:solidFill>
              <w14:schemeClr w14:val="accent2"/>
            </w14:solidFill>
          </w14:textFill>
        </w:rPr>
        <w:t xml:space="preserve">  Update an existing record</w:t>
      </w:r>
    </w:p>
    <w:p w14:paraId="09AAF766">
      <w:pPr>
        <w:pStyle w:val="3"/>
        <w:keepNext w:val="0"/>
        <w:keepLines w:val="0"/>
        <w:widowControl/>
        <w:suppressLineNumbers w:val="0"/>
        <w:rPr>
          <w:rFonts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UPDATE Employees SET Salary = 80000 WHERE EmpID = 101;</w:t>
      </w:r>
    </w:p>
    <w:p w14:paraId="3F32DADB">
      <w:pPr>
        <w:pStyle w:val="3"/>
        <w:keepNext w:val="0"/>
        <w:keepLines w:val="0"/>
        <w:widowControl/>
        <w:suppressLineNumbers w:val="0"/>
        <w:rPr>
          <w:rFonts w:hint="default"/>
          <w:color w:val="C0504D" w:themeColor="accent2"/>
          <w:sz w:val="24"/>
          <w:szCs w:val="24"/>
          <w:u w:val="single"/>
          <w:lang w:val="en-IN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C0504D" w:themeColor="accent2"/>
          <w:sz w:val="24"/>
          <w:szCs w:val="24"/>
          <w:u w:val="single"/>
          <w:lang w:val="en-IN"/>
          <w14:textFill>
            <w14:solidFill>
              <w14:schemeClr w14:val="accent2"/>
            </w14:solidFill>
          </w14:textFill>
        </w:rPr>
        <w:t>Query</w:t>
      </w:r>
      <w:r>
        <w:rPr>
          <w:rFonts w:hint="default"/>
          <w:color w:val="C0504D" w:themeColor="accent2"/>
          <w:sz w:val="24"/>
          <w:szCs w:val="24"/>
          <w:u w:val="single"/>
          <w:lang w:val="en-IN"/>
          <w14:textFill>
            <w14:solidFill>
              <w14:schemeClr w14:val="accent2"/>
            </w14:solidFill>
          </w14:textFill>
        </w:rPr>
        <w:t>:</w:t>
      </w:r>
      <w:r>
        <w:rPr>
          <w:rFonts w:hint="default"/>
          <w:color w:val="C0504D" w:themeColor="accent2"/>
          <w:sz w:val="24"/>
          <w:szCs w:val="24"/>
          <w:u w:val="single"/>
          <w14:textFill>
            <w14:solidFill>
              <w14:schemeClr w14:val="accent2"/>
            </w14:solidFill>
          </w14:textFill>
        </w:rPr>
        <w:t xml:space="preserve"> Delete a specific record</w:t>
      </w:r>
      <w:r>
        <w:rPr>
          <w:rFonts w:hint="default"/>
          <w:color w:val="C0504D" w:themeColor="accent2"/>
          <w:sz w:val="24"/>
          <w:szCs w:val="24"/>
          <w:u w:val="single"/>
          <w:lang w:val="en-IN"/>
          <w14:textFill>
            <w14:solidFill>
              <w14:schemeClr w14:val="accent2"/>
            </w14:solidFill>
          </w14:textFill>
        </w:rPr>
        <w:t xml:space="preserve"> </w:t>
      </w:r>
    </w:p>
    <w:p w14:paraId="266868E8">
      <w:pPr>
        <w:pStyle w:val="3"/>
        <w:keepNext w:val="0"/>
        <w:keepLines w:val="0"/>
        <w:widowControl/>
        <w:suppressLineNumbers w:val="0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DELETE FROM Employees WHERE EmpID = 101;</w:t>
      </w:r>
    </w:p>
    <w:p w14:paraId="017514F7">
      <w:pPr>
        <w:pStyle w:val="34"/>
        <w:keepNext w:val="0"/>
        <w:keepLines w:val="0"/>
        <w:widowControl/>
        <w:suppressLineNumbers w:val="0"/>
        <w:rPr>
          <w:b/>
          <w:bCs/>
          <w:color w:val="953735" w:themeColor="accent2" w:themeShade="BF"/>
          <w:sz w:val="28"/>
          <w:szCs w:val="28"/>
        </w:rPr>
      </w:pPr>
      <w:r>
        <w:rPr>
          <w:b/>
          <w:bCs/>
          <w:color w:val="953735" w:themeColor="accent2" w:themeShade="BF"/>
          <w:sz w:val="28"/>
          <w:szCs w:val="28"/>
        </w:rPr>
        <w:t>2. What are the different types of Joins?</w:t>
      </w:r>
    </w:p>
    <w:p w14:paraId="6833BF3E">
      <w:pPr>
        <w:pStyle w:val="34"/>
        <w:keepNext w:val="0"/>
        <w:keepLines w:val="0"/>
        <w:widowControl/>
        <w:suppressLineNumbers w:val="0"/>
        <w:ind w:firstLine="723" w:firstLineChars="300"/>
      </w:pPr>
      <w:r>
        <w:rPr>
          <w:b/>
          <w:bCs/>
        </w:rPr>
        <w:t>INNER JOIN:</w:t>
      </w:r>
      <w:r>
        <w:t xml:space="preserve"> Returns records with matching values in both tables.</w:t>
      </w:r>
    </w:p>
    <w:p w14:paraId="331341AE">
      <w:pPr>
        <w:pStyle w:val="34"/>
        <w:keepNext w:val="0"/>
        <w:keepLines w:val="0"/>
        <w:widowControl/>
        <w:suppressLineNumbers w:val="0"/>
        <w:ind w:left="720"/>
      </w:pPr>
      <w:r>
        <w:rPr>
          <w:b/>
          <w:bCs/>
        </w:rPr>
        <w:t>LEFT JOIN:</w:t>
      </w:r>
      <w:r>
        <w:t xml:space="preserve"> Returns all records from the left table and matched records from the right.</w:t>
      </w:r>
    </w:p>
    <w:p w14:paraId="6B3519CC">
      <w:pPr>
        <w:pStyle w:val="34"/>
        <w:keepNext w:val="0"/>
        <w:keepLines w:val="0"/>
        <w:widowControl/>
        <w:suppressLineNumbers w:val="0"/>
        <w:ind w:left="720"/>
      </w:pPr>
      <w:r>
        <w:rPr>
          <w:b/>
          <w:bCs/>
        </w:rPr>
        <w:t>RIGHT JOIN:</w:t>
      </w:r>
      <w:r>
        <w:t xml:space="preserve"> Returns all records from the right table and matched records from the left.</w:t>
      </w:r>
    </w:p>
    <w:p w14:paraId="09052FD8">
      <w:pPr>
        <w:pStyle w:val="34"/>
        <w:keepNext w:val="0"/>
        <w:keepLines w:val="0"/>
        <w:widowControl/>
        <w:suppressLineNumbers w:val="0"/>
        <w:ind w:left="720"/>
      </w:pPr>
      <w:r>
        <w:rPr>
          <w:b/>
          <w:bCs/>
        </w:rPr>
        <w:t>FULL JOIN:</w:t>
      </w:r>
      <w:r>
        <w:t xml:space="preserve"> Returns all records when there is a match in either table.</w:t>
      </w:r>
    </w:p>
    <w:p w14:paraId="6DDC3004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INNER JOIN EXAMPLE</w:t>
      </w:r>
    </w:p>
    <w:p w14:paraId="7B8651D4">
      <w:pPr>
        <w:pStyle w:val="3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Employee Table                       Department Table</w:t>
      </w:r>
    </w:p>
    <w:p w14:paraId="6355F514">
      <w:pPr>
        <w:pStyle w:val="3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empid | name  | deptid               deptid | deptname</w:t>
      </w:r>
    </w:p>
    <w:p w14:paraId="2AE91F8F">
      <w:pPr>
        <w:pStyle w:val="3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1     | Amit  | 10                   </w:t>
      </w:r>
      <w:r>
        <w:rPr>
          <w:rFonts w:hint="default"/>
          <w:lang w:val="en-IN"/>
        </w:rPr>
        <w:t xml:space="preserve">       </w:t>
      </w:r>
      <w:r>
        <w:rPr>
          <w:rFonts w:hint="default"/>
        </w:rPr>
        <w:t>10     | HR</w:t>
      </w:r>
    </w:p>
    <w:p w14:paraId="468934E6">
      <w:pPr>
        <w:pStyle w:val="3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2     | Rohit | 20                 </w:t>
      </w:r>
      <w:r>
        <w:rPr>
          <w:rFonts w:hint="default"/>
          <w:lang w:val="en-IN"/>
        </w:rPr>
        <w:t xml:space="preserve">       </w:t>
      </w:r>
      <w:r>
        <w:rPr>
          <w:rFonts w:hint="default"/>
        </w:rPr>
        <w:t xml:space="preserve">  20     | IT</w:t>
      </w:r>
    </w:p>
    <w:p w14:paraId="772F2263">
      <w:pPr>
        <w:pStyle w:val="34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3     | Neha  | 30                  </w:t>
      </w:r>
      <w:r>
        <w:rPr>
          <w:rFonts w:hint="default"/>
          <w:lang w:val="en-IN"/>
        </w:rPr>
        <w:t xml:space="preserve">      </w:t>
      </w:r>
      <w:r>
        <w:rPr>
          <w:rFonts w:hint="default"/>
        </w:rPr>
        <w:t xml:space="preserve"> 40     | Finance</w:t>
      </w:r>
    </w:p>
    <w:p w14:paraId="2CE2C461">
      <w:pPr>
        <w:pStyle w:val="34"/>
        <w:keepNext w:val="0"/>
        <w:keepLines w:val="0"/>
        <w:widowControl/>
        <w:suppressLineNumbers w:val="0"/>
      </w:pPr>
      <w:r>
        <w:rPr>
          <w:rFonts w:hint="default"/>
        </w:rPr>
        <w:t>4     | Suman | NULL</w:t>
      </w:r>
    </w:p>
    <w:p w14:paraId="1EE18F0B">
      <w:pPr>
        <w:pStyle w:val="34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SQL QUERY (INNER JOIN)</w:t>
      </w:r>
    </w:p>
    <w:p w14:paraId="0056B21A">
      <w:pPr>
        <w:pStyle w:val="34"/>
        <w:keepNext w:val="0"/>
        <w:keepLines w:val="0"/>
        <w:widowControl/>
        <w:suppressLineNumbers w:val="0"/>
      </w:pPr>
      <w:r>
        <w:t>SELECT e.empid, e.name, d.deptname</w:t>
      </w:r>
      <w:r>
        <w:br w:type="textWrapping"/>
      </w:r>
      <w:r>
        <w:t>FROM Employee e</w:t>
      </w:r>
      <w:r>
        <w:br w:type="textWrapping"/>
      </w:r>
      <w:r>
        <w:t>INNER JOIN Department d</w:t>
      </w:r>
      <w:r>
        <w:br w:type="textWrapping"/>
      </w:r>
      <w:r>
        <w:t>ON e.deptid = d.deptid;</w:t>
      </w:r>
    </w:p>
    <w:p w14:paraId="4AC3FB98">
      <w:pPr>
        <w:pStyle w:val="34"/>
        <w:keepNext w:val="0"/>
        <w:keepLines w:val="0"/>
        <w:widowControl/>
        <w:suppressLineNumbers w:val="0"/>
      </w:pPr>
      <w:r>
        <w:t>OUTPUT</w:t>
      </w:r>
    </w:p>
    <w:p w14:paraId="7D66658C">
      <w:pPr>
        <w:pStyle w:val="34"/>
        <w:keepNext w:val="0"/>
        <w:keepLines w:val="0"/>
        <w:widowControl/>
        <w:suppressLineNumbers w:val="0"/>
      </w:pPr>
      <w:r>
        <w:t>empid | name | deptname</w:t>
      </w:r>
      <w:r>
        <w:br w:type="textWrapping"/>
      </w:r>
      <w:r>
        <w:t>1 | Amit | HR</w:t>
      </w:r>
      <w:r>
        <w:br w:type="textWrapping"/>
      </w:r>
      <w:r>
        <w:t>2 | Rohit | IT</w:t>
      </w:r>
    </w:p>
    <w:p w14:paraId="5EB36F70">
      <w:pPr>
        <w:pStyle w:val="3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</w:p>
    <w:p w14:paraId="61784ADD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Practical Question</w:t>
      </w:r>
    </w:p>
    <w:p w14:paraId="612D53DF">
      <w:pPr>
        <w:numPr>
          <w:numId w:val="0"/>
        </w:numPr>
        <w:rPr>
          <w:rFonts w:hint="default"/>
        </w:rPr>
      </w:pPr>
    </w:p>
    <w:p w14:paraId="797A63E0">
      <w:pPr>
        <w:rPr>
          <w:rFonts w:hint="default"/>
        </w:rPr>
      </w:pPr>
      <w:r>
        <w:rPr>
          <w:rFonts w:hint="default"/>
        </w:rPr>
        <w:t>1. SQL Query to update DateOfJoining to 15-jul-2012 for empid =1</w:t>
      </w:r>
    </w:p>
    <w:p w14:paraId="55EF2C42">
      <w:pPr>
        <w:rPr>
          <w:rFonts w:hint="default"/>
        </w:rPr>
      </w:pPr>
      <w:r>
        <w:rPr>
          <w:rFonts w:hint="default"/>
        </w:rPr>
        <w:t>2. SQL Query to select all student name where age is greater than 22</w:t>
      </w:r>
    </w:p>
    <w:p w14:paraId="324031F2">
      <w:pPr>
        <w:rPr>
          <w:rFonts w:hint="default"/>
        </w:rPr>
      </w:pPr>
      <w:r>
        <w:rPr>
          <w:rFonts w:hint="default"/>
        </w:rPr>
        <w:t>3. SQL Query to Find all employee with Salary between 40000 and 80000</w:t>
      </w:r>
    </w:p>
    <w:p w14:paraId="3341AF67">
      <w:pPr>
        <w:rPr>
          <w:rFonts w:hint="default"/>
        </w:rPr>
      </w:pPr>
      <w:r>
        <w:rPr>
          <w:rFonts w:hint="default"/>
          <w:lang w:val="en-IN"/>
        </w:rPr>
        <w:t>4</w:t>
      </w:r>
      <w:r>
        <w:rPr>
          <w:rFonts w:hint="default"/>
        </w:rPr>
        <w:t>. SQL Query to find name of employee beginning with S</w:t>
      </w:r>
    </w:p>
    <w:p w14:paraId="7D8F3564">
      <w:pPr>
        <w:rPr>
          <w:rFonts w:hint="default"/>
        </w:rPr>
      </w:pPr>
      <w:r>
        <w:rPr>
          <w:rFonts w:hint="default"/>
          <w:lang w:val="en-IN"/>
        </w:rPr>
        <w:t>5</w:t>
      </w:r>
      <w:r>
        <w:rPr>
          <w:rFonts w:hint="default"/>
        </w:rPr>
        <w:t>. SQL Query to display full name</w:t>
      </w:r>
    </w:p>
    <w:p w14:paraId="3DAE616F">
      <w:pPr>
        <w:ind w:left="220" w:hanging="220" w:hangingChars="100"/>
        <w:rPr>
          <w:rFonts w:hint="default"/>
        </w:rPr>
      </w:pPr>
      <w:r>
        <w:rPr>
          <w:rFonts w:hint="default"/>
        </w:rPr>
        <w:t>6. Write a query to fetch details of employees whose firstname ends with an alphabet ‘A’ and contains exactly five alphabets</w:t>
      </w:r>
    </w:p>
    <w:p w14:paraId="564B6ED8">
      <w:pPr>
        <w:rPr>
          <w:rFonts w:hint="default"/>
        </w:rPr>
      </w:pPr>
      <w:r>
        <w:rPr>
          <w:rFonts w:hint="default"/>
        </w:rPr>
        <w:t>7. Write a query to fetch details of all employees excluding few Employees</w:t>
      </w:r>
    </w:p>
    <w:p w14:paraId="388CA511">
      <w:pPr>
        <w:rPr>
          <w:rFonts w:hint="default"/>
        </w:rPr>
      </w:pPr>
      <w:r>
        <w:rPr>
          <w:rFonts w:hint="default"/>
        </w:rPr>
        <w:t>8. SQL query to display the current date</w:t>
      </w:r>
    </w:p>
    <w:p w14:paraId="515232FD">
      <w:pPr>
        <w:rPr>
          <w:rFonts w:hint="default"/>
        </w:rPr>
      </w:pPr>
      <w:r>
        <w:rPr>
          <w:rFonts w:hint="default"/>
        </w:rPr>
        <w:t>9. SQL Query to get day of last day of the previous month</w:t>
      </w:r>
    </w:p>
    <w:p w14:paraId="55D5B37B">
      <w:pPr>
        <w:rPr>
          <w:rFonts w:hint="default"/>
        </w:rPr>
      </w:pPr>
      <w:r>
        <w:rPr>
          <w:rFonts w:hint="default"/>
        </w:rPr>
        <w:t>10. Write an SQL query to fetch the employee FIRST names and replace the A with ‘@’</w:t>
      </w:r>
    </w:p>
    <w:p w14:paraId="5E363609">
      <w:pPr>
        <w:rPr>
          <w:rFonts w:hint="default"/>
        </w:rPr>
      </w:pPr>
      <w:r>
        <w:rPr>
          <w:rFonts w:hint="default"/>
        </w:rPr>
        <w:t>11. Write an SQL query to fetch the domain from an email address</w:t>
      </w:r>
    </w:p>
    <w:p w14:paraId="1DDA13BE">
      <w:pPr>
        <w:ind w:left="330" w:hanging="330" w:hangingChars="150"/>
        <w:rPr>
          <w:rFonts w:hint="default"/>
        </w:rPr>
      </w:pPr>
      <w:r>
        <w:rPr>
          <w:rFonts w:hint="default"/>
        </w:rPr>
        <w:t>12. Write an SQL query to update the employee names by removing leading and trailing spaces</w:t>
      </w:r>
    </w:p>
    <w:p w14:paraId="7D63C744">
      <w:pPr>
        <w:ind w:left="330" w:hanging="330" w:hangingChars="150"/>
        <w:rPr>
          <w:rFonts w:hint="default"/>
        </w:rPr>
      </w:pPr>
      <w:r>
        <w:rPr>
          <w:rFonts w:hint="default"/>
        </w:rPr>
        <w:t>13. Write an SQL query to fetch all the Employees details from Employee table who joined in the Year 2020</w:t>
      </w:r>
    </w:p>
    <w:p w14:paraId="320E5FEC">
      <w:pPr>
        <w:rPr>
          <w:rFonts w:hint="default"/>
        </w:rPr>
      </w:pPr>
      <w:r>
        <w:rPr>
          <w:rFonts w:hint="default"/>
        </w:rPr>
        <w:t>14. Write an SQL query to fetch only odd rows / Even rows from the table</w:t>
      </w:r>
    </w:p>
    <w:p w14:paraId="5B38A467">
      <w:pPr>
        <w:ind w:left="330" w:hanging="330" w:hangingChars="150"/>
        <w:rPr>
          <w:rFonts w:hint="default"/>
        </w:rPr>
      </w:pPr>
      <w:r>
        <w:rPr>
          <w:rFonts w:hint="default"/>
        </w:rPr>
        <w:t>15. Write an SQL query to create a new table with data and structure copied from another table</w:t>
      </w:r>
    </w:p>
    <w:p w14:paraId="6712E33A">
      <w:pPr>
        <w:ind w:left="330" w:hanging="330" w:hangingChars="150"/>
        <w:rPr>
          <w:rFonts w:hint="default"/>
        </w:rPr>
      </w:pPr>
      <w:r>
        <w:rPr>
          <w:rFonts w:hint="default"/>
        </w:rPr>
        <w:t>16. Write an SQL query to create an empty table with the same structure as some other table</w:t>
      </w:r>
    </w:p>
    <w:p w14:paraId="7F89893F">
      <w:pPr>
        <w:rPr>
          <w:rFonts w:hint="default"/>
        </w:rPr>
      </w:pPr>
      <w:r>
        <w:rPr>
          <w:rFonts w:hint="default"/>
        </w:rPr>
        <w:t>17. Write an SQL query to fetch top 3 HIGHEST salaries</w:t>
      </w:r>
    </w:p>
    <w:p w14:paraId="631498C7">
      <w:pPr>
        <w:rPr>
          <w:rFonts w:hint="default"/>
        </w:rPr>
      </w:pPr>
      <w:r>
        <w:rPr>
          <w:rFonts w:hint="default"/>
        </w:rPr>
        <w:t>18. Find the first employee and last employee from employee table</w:t>
      </w:r>
    </w:p>
    <w:p w14:paraId="15E1CD30">
      <w:pPr>
        <w:rPr>
          <w:rFonts w:hint="default"/>
        </w:rPr>
      </w:pPr>
      <w:r>
        <w:rPr>
          <w:rFonts w:hint="default"/>
        </w:rPr>
        <w:t>19. List the ways to get the count of records in a table</w:t>
      </w:r>
    </w:p>
    <w:p w14:paraId="096C723A">
      <w:pPr>
        <w:ind w:left="330" w:hanging="330" w:hangingChars="150"/>
        <w:rPr>
          <w:rFonts w:hint="default"/>
        </w:rPr>
      </w:pPr>
      <w:r>
        <w:rPr>
          <w:rFonts w:hint="default"/>
        </w:rPr>
        <w:t>20. Write a query to fetch the department-wise count of employees sorted by department’s count in ascending order</w:t>
      </w:r>
    </w:p>
    <w:p w14:paraId="4DBF172A">
      <w:pPr>
        <w:rPr>
          <w:rFonts w:hint="default"/>
        </w:rPr>
      </w:pPr>
      <w:r>
        <w:rPr>
          <w:rFonts w:hint="default"/>
        </w:rPr>
        <w:t>21. Write a query to retrieve Departments who have less than 4 employees working in it</w:t>
      </w:r>
    </w:p>
    <w:p w14:paraId="6BD0F5B8">
      <w:pPr>
        <w:rPr>
          <w:rFonts w:hint="default"/>
        </w:rPr>
      </w:pPr>
      <w:r>
        <w:rPr>
          <w:rFonts w:hint="default"/>
        </w:rPr>
        <w:t>22. Write a query to retrieve Department wise Maximum salary</w:t>
      </w:r>
    </w:p>
    <w:p w14:paraId="4DC31767">
      <w:pPr>
        <w:rPr>
          <w:rFonts w:hint="default"/>
        </w:rPr>
      </w:pPr>
      <w:r>
        <w:rPr>
          <w:rFonts w:hint="default"/>
        </w:rPr>
        <w:t>23. Write a query to Employee earning maximum salary in his department</w:t>
      </w:r>
    </w:p>
    <w:p w14:paraId="46366451">
      <w:pPr>
        <w:rPr>
          <w:rFonts w:hint="default"/>
        </w:rPr>
      </w:pPr>
      <w:r>
        <w:rPr>
          <w:rFonts w:hint="default"/>
        </w:rPr>
        <w:t>24. Write an SQL query to fetch the first 50% records from a table</w:t>
      </w:r>
    </w:p>
    <w:p w14:paraId="1E9180C4">
      <w:pPr>
        <w:rPr>
          <w:rFonts w:hint="default"/>
        </w:rPr>
      </w:pPr>
      <w:r>
        <w:rPr>
          <w:rFonts w:hint="default"/>
        </w:rPr>
        <w:t>25. Query to fetch details of employees not having computer</w:t>
      </w:r>
    </w:p>
    <w:p w14:paraId="2E6DB54A">
      <w:pPr>
        <w:ind w:left="330" w:hanging="330" w:hangingChars="150"/>
        <w:rPr>
          <w:rFonts w:hint="default"/>
        </w:rPr>
      </w:pPr>
      <w:r>
        <w:rPr>
          <w:rFonts w:hint="default"/>
        </w:rPr>
        <w:t>26. Query to fetch employee details along with the computer details who have been assigned with a computer</w:t>
      </w:r>
    </w:p>
    <w:p w14:paraId="38BCDD13">
      <w:pPr>
        <w:rPr>
          <w:rFonts w:hint="default"/>
        </w:rPr>
      </w:pPr>
      <w:r>
        <w:rPr>
          <w:rFonts w:hint="default"/>
        </w:rPr>
        <w:t>27. Fetch all employee details along with the computer name assigned to them</w:t>
      </w:r>
    </w:p>
    <w:p w14:paraId="6F3E0349">
      <w:pPr>
        <w:rPr>
          <w:rFonts w:hint="default"/>
        </w:rPr>
      </w:pPr>
      <w:r>
        <w:rPr>
          <w:rFonts w:hint="default"/>
        </w:rPr>
        <w:t>28. Fetch all Computer Details along with employee name using it</w:t>
      </w:r>
    </w:p>
    <w:p w14:paraId="1ACB61D1">
      <w:pPr>
        <w:rPr>
          <w:rFonts w:hint="default"/>
        </w:rPr>
      </w:pPr>
      <w:r>
        <w:rPr>
          <w:rFonts w:hint="default"/>
        </w:rPr>
        <w:t>29. Delete duplicate records from a table</w:t>
      </w:r>
    </w:p>
    <w:p w14:paraId="7D985079">
      <w:r>
        <w:rPr>
          <w:rFonts w:hint="default"/>
        </w:rPr>
        <w:t>30. Find Nth Highest salary</w:t>
      </w:r>
    </w:p>
    <w:p w14:paraId="25BFA2CE">
      <w:pPr>
        <w:pStyle w:val="3"/>
      </w:pPr>
    </w:p>
    <w:p w14:paraId="4516AC3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SQL Query to update DateOfJoining to 15-jul-2012 for empid = 1</w:t>
      </w:r>
    </w:p>
    <w:p w14:paraId="1BE7DE4B">
      <w:pP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7B3F78C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UPDATE Employee SET DateOfJoining = '2012-07-15' WHERE empid = 1;</w:t>
      </w:r>
    </w:p>
    <w:p w14:paraId="4B81C1D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SQL Query to select all student name where age is greater than 22</w:t>
      </w:r>
    </w:p>
    <w:p w14:paraId="7E0272B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05B4B5D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name FROM Student WHERE age &gt; 22;</w:t>
      </w:r>
    </w:p>
    <w:p w14:paraId="5D56E1C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SQL Query to Find all employee with Salary between 40000 and 80000</w:t>
      </w:r>
    </w:p>
    <w:p w14:paraId="171B582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00F76DA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WHERE salary BETWEEN 40000 AND 80000;</w:t>
      </w:r>
    </w:p>
    <w:p w14:paraId="3261076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 SQL Query to find name of employee beginning with S</w:t>
      </w:r>
    </w:p>
    <w:p w14:paraId="114D1DA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75F7F5B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WHERE name LIKE 'S%';</w:t>
      </w:r>
    </w:p>
    <w:p w14:paraId="669A313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 SQL Query to display full name</w:t>
      </w:r>
    </w:p>
    <w:p w14:paraId="454820D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1200BB3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CONCAT(firstname, ' ', lastname) AS fullname FROM Employee;</w:t>
      </w:r>
    </w:p>
    <w:p w14:paraId="05FB182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Write a query to fetch details of employees whose firstname ends with an alphabet ‘A’ and contains exactly five alphabets</w:t>
      </w:r>
    </w:p>
    <w:p w14:paraId="67920BB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0FE947B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WHERE firstname LIKE '____A';</w:t>
      </w:r>
    </w:p>
    <w:p w14:paraId="1BC782C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Write a query to fetch details of all employees excluding few Employees</w:t>
      </w:r>
    </w:p>
    <w:p w14:paraId="5D4F7EE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3149DB4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WHERE empid NOT IN (1,2,3);</w:t>
      </w:r>
    </w:p>
    <w:p w14:paraId="6B35F31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 SQL query to display the current date</w:t>
      </w:r>
    </w:p>
    <w:p w14:paraId="4C26AD2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5F0D879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CURRENT_DATE;</w:t>
      </w:r>
    </w:p>
    <w:p w14:paraId="6DA0EA1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9. SQL Query to get day of last day of the previous month</w:t>
      </w:r>
    </w:p>
    <w:p w14:paraId="0B82668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19A8C1B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DAY(LAST_DAY(CURRENT_DATE - INTERVAL 1 MONTH));</w:t>
      </w:r>
    </w:p>
    <w:p w14:paraId="1518B21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10. Write an SQL query to fetch the employee FIRST names and replace the A with ‘@’</w:t>
      </w:r>
    </w:p>
    <w:p w14:paraId="7493D46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7167CCE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REPLACE(firstname, 'A', '@') FROM Employee;</w:t>
      </w:r>
    </w:p>
    <w:p w14:paraId="6AA7892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11. Write an SQL query to fetch the domain from an email address</w:t>
      </w:r>
    </w:p>
    <w:p w14:paraId="0E972C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116D216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SUBSTRING_INDEX(email, '@', -1) FROM Employee;</w:t>
      </w:r>
    </w:p>
    <w:p w14:paraId="3621B634">
      <w:pPr>
        <w:pStyle w:val="3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12. Write an SQL query to update the employee names by removing leading and trailing spaces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       </w:t>
      </w:r>
    </w:p>
    <w:p w14:paraId="7108945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2B663F6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UPDATE Employee SET name = TRIM(name);</w:t>
      </w:r>
    </w:p>
    <w:p w14:paraId="1CBCEBB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UPDATE Employee SET name = 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>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TRIM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>(RTRIM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(name)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;</w:t>
      </w:r>
    </w:p>
    <w:p w14:paraId="0C7F519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13. Write an SQL query to fetch all the Employees details from Employee table who joined in the Year 2020</w:t>
      </w:r>
    </w:p>
    <w:p w14:paraId="388CEAA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0EA7990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WHERE YEAR(DateOfJoining) = 2020;</w:t>
      </w:r>
    </w:p>
    <w:p w14:paraId="643DBFB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14. Write an SQL query to fetch only odd rows / Even rows from the table</w:t>
      </w:r>
    </w:p>
    <w:p w14:paraId="1ED91B0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616677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WHERE MOD(empid,2)=1;  -- Odd Rows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WHERE MOD(empid,2)=0;  -- Even Rows</w:t>
      </w:r>
    </w:p>
    <w:p w14:paraId="38DECC7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15. Write an SQL query to create a new table with data and structure copied from another table</w:t>
      </w:r>
    </w:p>
    <w:p w14:paraId="7814D9D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1F3A33E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CREATE TABLE emp_copy AS SELECT * FROM Employee;</w:t>
      </w:r>
    </w:p>
    <w:p w14:paraId="4F1D62C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16. Write an SQL query to create an empty table with the same structure as some other table</w:t>
      </w:r>
    </w:p>
    <w:p w14:paraId="453246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40EB4A1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CREATE TABLE emp_empty LIKE Employee;</w:t>
      </w:r>
    </w:p>
    <w:p w14:paraId="7A6B763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17. Write an SQL query to fetch top 3 HIGHEST salaries</w:t>
      </w:r>
    </w:p>
    <w:p w14:paraId="4DB643B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235EA1D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ORDER BY salary DESC LIMIT 3;</w:t>
      </w:r>
    </w:p>
    <w:p w14:paraId="067D131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18. Find the first employee and last employee from employee table</w:t>
      </w:r>
    </w:p>
    <w:p w14:paraId="4464CDA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67B29E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ORDER BY empid ASC LIMIT 1;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ORDER BY empid DESC LIMIT 1;</w:t>
      </w:r>
    </w:p>
    <w:p w14:paraId="12D9148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19. List the ways to get the count of records in a table</w:t>
      </w:r>
    </w:p>
    <w:p w14:paraId="59365D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356C336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COUNT(*) FROM Employee;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SELECT COUNT(empid) FROM Employee;</w:t>
      </w:r>
    </w:p>
    <w:p w14:paraId="4B7CF6F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20. Write a query to fetch the department-wise count of employees sorted by department’s count in ascending order</w:t>
      </w:r>
    </w:p>
    <w:p w14:paraId="5B91AA1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1AC7C41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department, COUNT(*) AS total FROM Employee GROUP BY department ORDER BY total ASC;</w:t>
      </w:r>
    </w:p>
    <w:p w14:paraId="3024ACD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21. Write a query to retrieve Departments who have less than 4 employees working in it</w:t>
      </w:r>
    </w:p>
    <w:p w14:paraId="34AE579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03A3ACA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department FROM Employee GROUP BY department HAVING COUNT(*) &lt; 4;</w:t>
      </w:r>
    </w:p>
    <w:p w14:paraId="78637FE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22. Write a query to retrieve Department wise Maximum salary</w:t>
      </w:r>
    </w:p>
    <w:p w14:paraId="343B659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2F1BB4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department, MAX(salary) FROM Employee GROUP BY department;</w:t>
      </w:r>
    </w:p>
    <w:p w14:paraId="46B893A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23. Write a query to Employee earning maximum salary in his department</w:t>
      </w:r>
    </w:p>
    <w:p w14:paraId="09CF411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4FEB653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e WHERE salary = (SELECT MAX(salary) FROM Employee WHERE department = e.department);</w:t>
      </w:r>
    </w:p>
    <w:p w14:paraId="2A9AA08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24. Write an SQL query to fetch the first 50% records from a table</w:t>
      </w:r>
    </w:p>
    <w:p w14:paraId="736FACE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2CCF5D1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LIMIT (SELECT COUNT(*)/2 FROM Employee);</w:t>
      </w:r>
    </w:p>
    <w:p w14:paraId="578BBE5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25. Query to fetch details of employees not having computer</w:t>
      </w:r>
    </w:p>
    <w:p w14:paraId="628049A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7588050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* FROM Employee WHERE empid NOT IN (SELECT empid FROM Computer);</w:t>
      </w:r>
    </w:p>
    <w:p w14:paraId="4468194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26. Query to fetch employee details along with the computer details who have been assigned with a computer</w:t>
      </w:r>
    </w:p>
    <w:p w14:paraId="5F8D558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64E202F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e.*, c.* FROM Employee e INNER JOIN Computer c ON e.empid = c.empid;</w:t>
      </w:r>
    </w:p>
    <w:p w14:paraId="4AAE5B2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27. Fetch all employee details along with the computer name assigned to them</w:t>
      </w:r>
    </w:p>
    <w:p w14:paraId="53B6E67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2C7F91A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e.name, c.computer_name FROM Employee e LEFT JOIN Computer c ON e.empid = c.empid;</w:t>
      </w:r>
    </w:p>
    <w:p w14:paraId="4EF13D9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28. Fetch all Computer Details along with employee name using it</w:t>
      </w:r>
    </w:p>
    <w:p w14:paraId="587257B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77AC928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c.*, e.name FROM Comp</w:t>
      </w:r>
      <w:bookmarkStart w:id="0" w:name="_GoBack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t>uter c LEFT JOIN Employee e ON c.empid = e.empid;</w:t>
      </w:r>
    </w:p>
    <w:p w14:paraId="7DD5643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29. Delete duplicate records from a table</w:t>
      </w:r>
    </w:p>
    <w:p w14:paraId="6883A2D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1DA06A7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DELETE e1 FROM Employee e1 JOIN Employee e2 WHERE e1.empid &gt; e2.empid AND e1.email = e2.email;</w:t>
      </w:r>
    </w:p>
    <w:p w14:paraId="7EEAEDC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30. Find Nth Highest salary</w:t>
      </w:r>
    </w:p>
    <w:p w14:paraId="4E115D5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Answer:</w:t>
      </w:r>
    </w:p>
    <w:p w14:paraId="73A943E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SELECT DISTINCT salary FROM Employee ORDER BY salary DESC LIMIT N-1,1;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C27548"/>
    <w:multiLevelType w:val="singleLevel"/>
    <w:tmpl w:val="EFC27548"/>
    <w:lvl w:ilvl="0" w:tentative="0">
      <w:start w:val="17"/>
      <w:numFmt w:val="upperLetter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56015922"/>
    <w:multiLevelType w:val="singleLevel"/>
    <w:tmpl w:val="560159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EDF"/>
    <w:rsid w:val="00AA1D8D"/>
    <w:rsid w:val="00B47730"/>
    <w:rsid w:val="00CB0664"/>
    <w:rsid w:val="00FC693F"/>
    <w:rsid w:val="015C4E4C"/>
    <w:rsid w:val="02354B2F"/>
    <w:rsid w:val="04461F7D"/>
    <w:rsid w:val="05914531"/>
    <w:rsid w:val="05965135"/>
    <w:rsid w:val="06750027"/>
    <w:rsid w:val="079A422A"/>
    <w:rsid w:val="07C40FCD"/>
    <w:rsid w:val="09CD6E24"/>
    <w:rsid w:val="0BCD436B"/>
    <w:rsid w:val="0E147AA9"/>
    <w:rsid w:val="0E73299D"/>
    <w:rsid w:val="0FC5746F"/>
    <w:rsid w:val="10774D14"/>
    <w:rsid w:val="10DD46B8"/>
    <w:rsid w:val="12E2117F"/>
    <w:rsid w:val="149434CF"/>
    <w:rsid w:val="15512989"/>
    <w:rsid w:val="16722A60"/>
    <w:rsid w:val="16E60821"/>
    <w:rsid w:val="17592D5E"/>
    <w:rsid w:val="1A3961D5"/>
    <w:rsid w:val="1E2D4A7D"/>
    <w:rsid w:val="205A0DA2"/>
    <w:rsid w:val="21861504"/>
    <w:rsid w:val="221A0D83"/>
    <w:rsid w:val="224E6C54"/>
    <w:rsid w:val="245E7CB8"/>
    <w:rsid w:val="24E33795"/>
    <w:rsid w:val="25367FC9"/>
    <w:rsid w:val="2750388E"/>
    <w:rsid w:val="27723A43"/>
    <w:rsid w:val="281213CE"/>
    <w:rsid w:val="290B5D62"/>
    <w:rsid w:val="297D4D9D"/>
    <w:rsid w:val="2C3F36A7"/>
    <w:rsid w:val="2C777084"/>
    <w:rsid w:val="2D607001"/>
    <w:rsid w:val="2D824FB8"/>
    <w:rsid w:val="2EBF49BF"/>
    <w:rsid w:val="2EE5675B"/>
    <w:rsid w:val="2F0E473E"/>
    <w:rsid w:val="30DF5CBE"/>
    <w:rsid w:val="3602502C"/>
    <w:rsid w:val="36086F35"/>
    <w:rsid w:val="369D6A31"/>
    <w:rsid w:val="3A561743"/>
    <w:rsid w:val="3BFC0B7A"/>
    <w:rsid w:val="3D057D27"/>
    <w:rsid w:val="3DE970A0"/>
    <w:rsid w:val="3E6403D5"/>
    <w:rsid w:val="41153D55"/>
    <w:rsid w:val="41C41A95"/>
    <w:rsid w:val="42FD5DF4"/>
    <w:rsid w:val="44F404AD"/>
    <w:rsid w:val="45177768"/>
    <w:rsid w:val="467456FC"/>
    <w:rsid w:val="477D7ED7"/>
    <w:rsid w:val="48C12AEC"/>
    <w:rsid w:val="4A7E2114"/>
    <w:rsid w:val="4A937164"/>
    <w:rsid w:val="4B691746"/>
    <w:rsid w:val="4C153450"/>
    <w:rsid w:val="4D12627F"/>
    <w:rsid w:val="4DDC11CB"/>
    <w:rsid w:val="4EAD7325"/>
    <w:rsid w:val="4EF21EF3"/>
    <w:rsid w:val="4F660CD1"/>
    <w:rsid w:val="515B4604"/>
    <w:rsid w:val="51BC33A4"/>
    <w:rsid w:val="55BD1336"/>
    <w:rsid w:val="59560B9C"/>
    <w:rsid w:val="5A582D49"/>
    <w:rsid w:val="5BB82905"/>
    <w:rsid w:val="5DAE4FBE"/>
    <w:rsid w:val="5E4B3F43"/>
    <w:rsid w:val="5FE46263"/>
    <w:rsid w:val="62310026"/>
    <w:rsid w:val="65803F95"/>
    <w:rsid w:val="668912B9"/>
    <w:rsid w:val="669811DF"/>
    <w:rsid w:val="66A50743"/>
    <w:rsid w:val="6712692A"/>
    <w:rsid w:val="6B937B4C"/>
    <w:rsid w:val="6C4504B1"/>
    <w:rsid w:val="6DE6435A"/>
    <w:rsid w:val="6DF37C67"/>
    <w:rsid w:val="6F113E47"/>
    <w:rsid w:val="70637F71"/>
    <w:rsid w:val="71D139CB"/>
    <w:rsid w:val="75597714"/>
    <w:rsid w:val="764F47A9"/>
    <w:rsid w:val="7775458B"/>
    <w:rsid w:val="77CA2FC4"/>
    <w:rsid w:val="7814780D"/>
    <w:rsid w:val="79CE3466"/>
    <w:rsid w:val="7CEE2BCE"/>
    <w:rsid w:val="7D990F1D"/>
    <w:rsid w:val="7DD13AB2"/>
    <w:rsid w:val="7FCD0EBD"/>
    <w:rsid w:val="7FCD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Sunny Jaiswar</cp:lastModifiedBy>
  <dcterms:modified xsi:type="dcterms:W3CDTF">2025-12-22T16:01:07Z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4C3B78DFEB814F38B2C39981C0DD69CB_12</vt:lpwstr>
  </property>
</Properties>
</file>