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F9FE60">
      <w:pPr>
        <w:pStyle w:val="2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1. Core Java</w:t>
      </w:r>
    </w:p>
    <w:p w14:paraId="771AA7DB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are the features of Java?</w:t>
      </w:r>
    </w:p>
    <w:p w14:paraId="291A3036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OOPs? Explain with real-life examples.</w:t>
      </w:r>
    </w:p>
    <w:p w14:paraId="2144251B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the JVM, JRE, and JDK?</w:t>
      </w:r>
    </w:p>
    <w:p w14:paraId="3B6B7FD5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Explain the Java memory model.</w:t>
      </w:r>
    </w:p>
    <w:p w14:paraId="638D5DBF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the difference between == and .equals()?</w:t>
      </w:r>
    </w:p>
    <w:p w14:paraId="1E6A3D11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are primitive and reference data types?</w:t>
      </w:r>
    </w:p>
    <w:p w14:paraId="0A22C53D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- Call by Value and Call by Reference?</w:t>
      </w:r>
    </w:p>
    <w:p w14:paraId="022F65E1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type casting in Java?</w:t>
      </w:r>
    </w:p>
    <w:p w14:paraId="3B757FC1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are access modifiers in Java?</w:t>
      </w:r>
    </w:p>
    <w:p w14:paraId="38B359C4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the static keyword used for?</w:t>
      </w:r>
    </w:p>
    <w:p w14:paraId="2FE79418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 xml:space="preserve">- Can static method override?                                                         </w:t>
      </w:r>
    </w:p>
    <w:p w14:paraId="07A54003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the final keyword?</w:t>
      </w:r>
    </w:p>
    <w:p w14:paraId="07C3B9E7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the difference between final, finally, and finalize()?</w:t>
      </w:r>
    </w:p>
    <w:p w14:paraId="038EA45D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method overloading and overriding?</w:t>
      </w:r>
    </w:p>
    <w:p w14:paraId="7B80D260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the difference between compile-time and runtime polymorphism?</w:t>
      </w:r>
    </w:p>
    <w:p w14:paraId="4CD8E4AC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encapsulation in Java?</w:t>
      </w:r>
    </w:p>
    <w:p w14:paraId="1F367E0D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abstraction?</w:t>
      </w:r>
    </w:p>
    <w:p w14:paraId="20AAB5D0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inheritance? Explain single, multilevel, and hierarchical inheritance.</w:t>
      </w:r>
    </w:p>
    <w:p w14:paraId="1D4AFD83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Why is multiple inheritance not supported with classes?</w:t>
      </w:r>
    </w:p>
    <w:p w14:paraId="763219A7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Can Java support multiple inheritance? How?</w:t>
      </w:r>
    </w:p>
    <w:p w14:paraId="0EFC261B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a constructor? Types of constructors?</w:t>
      </w:r>
    </w:p>
    <w:p w14:paraId="13C6AB6B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constructor chaining?</w:t>
      </w:r>
    </w:p>
    <w:p w14:paraId="69407D2D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the use of this and super keyword?</w:t>
      </w:r>
    </w:p>
    <w:p w14:paraId="13428C50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an enum?</w:t>
      </w:r>
    </w:p>
    <w:p w14:paraId="53CFF86E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a marker interface?</w:t>
      </w:r>
    </w:p>
    <w:p w14:paraId="23E22BB8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the transient keyword?</w:t>
      </w:r>
    </w:p>
    <w:p w14:paraId="21B63DBC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the volatile keyword?</w:t>
      </w:r>
    </w:p>
    <w:p w14:paraId="0CB33DB5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Difference between String, StringBuilder, and StringBuffer?</w:t>
      </w:r>
    </w:p>
    <w:p w14:paraId="6D1372CE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How is memory managed in Java?</w:t>
      </w:r>
    </w:p>
    <w:p w14:paraId="5650E560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garbage collection?</w:t>
      </w:r>
    </w:p>
    <w:p w14:paraId="5390A88A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a package?</w:t>
      </w:r>
    </w:p>
    <w:p w14:paraId="5E7995D8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the difference between this and super keyword?</w:t>
      </w:r>
    </w:p>
    <w:p w14:paraId="10FF74EA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the use of the synchronized keyword in static methods?</w:t>
      </w:r>
    </w:p>
    <w:p w14:paraId="6E46C06D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Difference between shallow copy and deep copy?</w:t>
      </w:r>
    </w:p>
    <w:p w14:paraId="4D85C4B9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cloning in Java?</w:t>
      </w:r>
    </w:p>
    <w:p w14:paraId="7B1540D1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are the four pillars of OOP?</w:t>
      </w:r>
    </w:p>
    <w:p w14:paraId="76F188AB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Explain IS-A and HAS-A relationships?</w:t>
      </w:r>
    </w:p>
    <w:p w14:paraId="066EEACE">
      <w:pPr>
        <w:pStyle w:val="2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2</w:t>
      </w:r>
      <w:r>
        <w:rPr>
          <w:rFonts w:hint="default" w:ascii="Segoe UI Semibold" w:hAnsi="Segoe UI Semibold" w:cs="Segoe UI Semibold"/>
          <w:sz w:val="20"/>
          <w:szCs w:val="20"/>
        </w:rPr>
        <w:t>. Collections and Generics</w:t>
      </w:r>
    </w:p>
    <w:p w14:paraId="1AE59E3B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the Collection framework in Java?</w:t>
      </w:r>
    </w:p>
    <w:p w14:paraId="0265DBF2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the difference between List, Set, and Map?</w:t>
      </w:r>
    </w:p>
    <w:p w14:paraId="408DD0A5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Difference between ArrayList and LinkedList?</w:t>
      </w:r>
    </w:p>
    <w:p w14:paraId="6FBD6FDB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Difference between HashSet, TreeSet, and LinkedHashSet?</w:t>
      </w:r>
    </w:p>
    <w:p w14:paraId="756DB06A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How does HashMap work internally?</w:t>
      </w:r>
    </w:p>
    <w:p w14:paraId="4BFDF0D2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the load factor and initial capacity?</w:t>
      </w:r>
    </w:p>
    <w:p w14:paraId="28D0B6BF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Difference between HashMap and Hashtable?</w:t>
      </w:r>
    </w:p>
    <w:p w14:paraId="0D05FEBD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Difference between HashMap and ConcurrentHashMap?</w:t>
      </w:r>
    </w:p>
    <w:p w14:paraId="7210C49B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are fail-fast and fail-safe iterators?</w:t>
      </w:r>
    </w:p>
    <w:p w14:paraId="54FFF1E6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Difference between Comparable and Comparator?</w:t>
      </w:r>
    </w:p>
    <w:p w14:paraId="27C92115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How to sort a Map by keys or values?</w:t>
      </w:r>
    </w:p>
    <w:p w14:paraId="5D7117BB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are generics in Java?</w:t>
      </w:r>
    </w:p>
    <w:p w14:paraId="470FB560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type erasure?</w:t>
      </w:r>
    </w:p>
    <w:p w14:paraId="63F2EEBB">
      <w:pPr>
        <w:pStyle w:val="2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3</w:t>
      </w:r>
      <w:r>
        <w:rPr>
          <w:rFonts w:hint="default" w:ascii="Segoe UI Semibold" w:hAnsi="Segoe UI Semibold" w:cs="Segoe UI Semibold"/>
          <w:sz w:val="20"/>
          <w:szCs w:val="20"/>
        </w:rPr>
        <w:t>. Multithreading and Concurrency</w:t>
      </w:r>
    </w:p>
    <w:p w14:paraId="7C98912F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a thread in Java?</w:t>
      </w:r>
    </w:p>
    <w:p w14:paraId="0C83AB17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How to create threads?</w:t>
      </w:r>
    </w:p>
    <w:p w14:paraId="17BD6F24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Difference between Runnable and Thread?</w:t>
      </w:r>
    </w:p>
    <w:p w14:paraId="020C3E6A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the lifecycle of a thread?</w:t>
      </w:r>
    </w:p>
    <w:p w14:paraId="16080AA3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-What is the difference between `sleep()` and `wait()`?</w:t>
      </w:r>
    </w:p>
    <w:p w14:paraId="1BE09886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-</w:t>
      </w:r>
      <w:r>
        <w:rPr>
          <w:rFonts w:hint="default" w:ascii="Segoe UI Semibold" w:hAnsi="Segoe UI Semibold" w:cs="Segoe UI Semibold"/>
          <w:sz w:val="20"/>
          <w:szCs w:val="20"/>
        </w:rPr>
        <w:t>What is the difference between `start()` and `run()` method?</w:t>
      </w:r>
    </w:p>
    <w:p w14:paraId="14FC4B55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-What is join() method in thread?</w:t>
      </w:r>
    </w:p>
    <w:p w14:paraId="192735CA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-</w:t>
      </w:r>
      <w:r>
        <w:rPr>
          <w:rFonts w:hint="default" w:ascii="Segoe UI Semibold" w:hAnsi="Segoe UI Semibold" w:cs="Segoe UI Semibold"/>
          <w:sz w:val="20"/>
          <w:szCs w:val="20"/>
        </w:rPr>
        <w:t>What is the use of `yield()`?</w:t>
      </w:r>
    </w:p>
    <w:p w14:paraId="4ECAE3A8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synchronization?</w:t>
      </w:r>
    </w:p>
    <w:p w14:paraId="59F6AF46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volatile keyword?</w:t>
      </w:r>
    </w:p>
    <w:p w14:paraId="024FFF04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ThreadLocal?</w:t>
      </w:r>
    </w:p>
    <w:p w14:paraId="1B4F9D8C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the use of wait(), notify(), and notifyAll()?</w:t>
      </w:r>
    </w:p>
    <w:p w14:paraId="233E83BF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a daemon thread?</w:t>
      </w:r>
    </w:p>
    <w:p w14:paraId="428D7ADB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a deadlock? How to prevent it?</w:t>
      </w:r>
    </w:p>
    <w:p w14:paraId="22FE96AB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thread priority?</w:t>
      </w:r>
    </w:p>
    <w:p w14:paraId="45E61824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ExecutorService?</w:t>
      </w:r>
    </w:p>
    <w:p w14:paraId="5F85D1A0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-</w:t>
      </w:r>
      <w:r>
        <w:rPr>
          <w:rFonts w:hint="default" w:ascii="Segoe UI Semibold" w:hAnsi="Segoe UI Semibold" w:cs="Segoe UI Semibold"/>
          <w:sz w:val="20"/>
          <w:szCs w:val="20"/>
        </w:rPr>
        <w:t>Why use ExecutorService instead of raw Threads?</w:t>
      </w:r>
    </w:p>
    <w:p w14:paraId="797F4124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-</w:t>
      </w:r>
      <w:r>
        <w:rPr>
          <w:rFonts w:hint="default" w:ascii="Segoe UI Semibold" w:hAnsi="Segoe UI Semibold" w:cs="Segoe UI Semibold"/>
          <w:sz w:val="20"/>
          <w:szCs w:val="20"/>
        </w:rPr>
        <w:t>What are the different types of Thread Pools in ExecutorService?</w:t>
      </w:r>
    </w:p>
    <w:p w14:paraId="241BCF35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-</w:t>
      </w:r>
      <w:r>
        <w:rPr>
          <w:rFonts w:hint="default" w:ascii="Segoe UI Semibold" w:hAnsi="Segoe UI Semibold" w:cs="Segoe UI Semibold"/>
          <w:sz w:val="20"/>
          <w:szCs w:val="20"/>
        </w:rPr>
        <w:t>Difference between submit() and execute()?</w:t>
      </w:r>
    </w:p>
    <w:p w14:paraId="701E6258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-</w:t>
      </w:r>
      <w:r>
        <w:rPr>
          <w:rFonts w:hint="default" w:ascii="Segoe UI Semibold" w:hAnsi="Segoe UI Semibold" w:cs="Segoe UI Semibold"/>
          <w:sz w:val="20"/>
          <w:szCs w:val="20"/>
        </w:rPr>
        <w:t>What is a Future in ExecutorService?</w:t>
      </w:r>
    </w:p>
    <w:p w14:paraId="78545488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-</w:t>
      </w:r>
      <w:r>
        <w:rPr>
          <w:rFonts w:hint="default" w:ascii="Segoe UI Semibold" w:hAnsi="Segoe UI Semibold" w:cs="Segoe UI Semibold"/>
          <w:sz w:val="20"/>
          <w:szCs w:val="20"/>
        </w:rPr>
        <w:t>How to handle exceptions in ExecutorService?</w:t>
      </w:r>
    </w:p>
    <w:p w14:paraId="6C125C81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-</w:t>
      </w:r>
      <w:r>
        <w:rPr>
          <w:rFonts w:hint="default" w:ascii="Segoe UI Semibold" w:hAnsi="Segoe UI Semibold" w:cs="Segoe UI Semibold"/>
          <w:sz w:val="20"/>
          <w:szCs w:val="20"/>
        </w:rPr>
        <w:t>When to use CachedThreadPool vs FixedThreadPool?</w:t>
      </w:r>
    </w:p>
    <w:p w14:paraId="0E1B4B88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-</w:t>
      </w:r>
      <w:r>
        <w:rPr>
          <w:rFonts w:hint="default" w:ascii="Segoe UI Semibold" w:hAnsi="Segoe UI Semibold" w:cs="Segoe UI Semibold"/>
          <w:sz w:val="20"/>
          <w:szCs w:val="20"/>
        </w:rPr>
        <w:t>How to wait for all tasks to complete?</w:t>
      </w:r>
    </w:p>
    <w:p w14:paraId="334774EF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-</w:t>
      </w:r>
      <w:r>
        <w:rPr>
          <w:rFonts w:hint="default" w:ascii="Segoe UI Semibold" w:hAnsi="Segoe UI Semibold" w:cs="Segoe UI Semibold"/>
          <w:sz w:val="20"/>
          <w:szCs w:val="20"/>
        </w:rPr>
        <w:t>Can ExecutorService execute tasks in order?</w:t>
      </w:r>
    </w:p>
    <w:p w14:paraId="2193A7FC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Difference between Callable and Runnable?</w:t>
      </w:r>
    </w:p>
    <w:p w14:paraId="23C3822E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the difference between synchronized block and method?</w:t>
      </w:r>
    </w:p>
    <w:p w14:paraId="290492D2">
      <w:pPr>
        <w:pStyle w:val="25"/>
        <w:numPr>
          <w:ilvl w:val="0"/>
          <w:numId w:val="0"/>
        </w:numPr>
        <w:ind w:leftChars="0"/>
        <w:rPr>
          <w:rFonts w:hint="default" w:ascii="Segoe UI Semibold" w:hAnsi="Segoe UI Semibold" w:cs="Segoe UI Semibold"/>
          <w:sz w:val="20"/>
          <w:szCs w:val="20"/>
        </w:rPr>
      </w:pPr>
    </w:p>
    <w:p w14:paraId="2B0DA530">
      <w:pPr>
        <w:pStyle w:val="2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4</w:t>
      </w:r>
      <w:r>
        <w:rPr>
          <w:rFonts w:hint="default" w:ascii="Segoe UI Semibold" w:hAnsi="Segoe UI Semibold" w:cs="Segoe UI Semibold"/>
          <w:sz w:val="20"/>
          <w:szCs w:val="20"/>
        </w:rPr>
        <w:t>. Exception Handling</w:t>
      </w:r>
    </w:p>
    <w:p w14:paraId="04E17711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the difference between checked and unchecked exceptions?</w:t>
      </w:r>
    </w:p>
    <w:p w14:paraId="3587FC48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How do you create a custom exception?</w:t>
      </w:r>
    </w:p>
    <w:p w14:paraId="3AB45B69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the use of finally block?</w:t>
      </w:r>
    </w:p>
    <w:p w14:paraId="3CD4621D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Can we write try without catch or finally?</w:t>
      </w:r>
    </w:p>
    <w:p w14:paraId="7A7D176F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try-with-resources?</w:t>
      </w:r>
    </w:p>
    <w:p w14:paraId="7384BD94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the difference between throw and throws?</w:t>
      </w:r>
    </w:p>
    <w:p w14:paraId="196DEE71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multi-catch block?</w:t>
      </w:r>
    </w:p>
    <w:p w14:paraId="1BE44426">
      <w:pPr>
        <w:pStyle w:val="25"/>
        <w:numPr>
          <w:ilvl w:val="0"/>
          <w:numId w:val="0"/>
        </w:numPr>
        <w:ind w:leftChars="0"/>
        <w:rPr>
          <w:rFonts w:hint="default" w:ascii="Segoe UI Semibold" w:hAnsi="Segoe UI Semibold" w:cs="Segoe UI Semibold"/>
          <w:sz w:val="20"/>
          <w:szCs w:val="20"/>
        </w:rPr>
      </w:pPr>
    </w:p>
    <w:p w14:paraId="7A6A2F1C">
      <w:pPr>
        <w:pStyle w:val="2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5</w:t>
      </w:r>
      <w:r>
        <w:rPr>
          <w:rFonts w:hint="default" w:ascii="Segoe UI Semibold" w:hAnsi="Segoe UI Semibold" w:cs="Segoe UI Semibold"/>
          <w:sz w:val="20"/>
          <w:szCs w:val="20"/>
        </w:rPr>
        <w:t>. Java 8 and Functional Programming</w:t>
      </w:r>
    </w:p>
    <w:p w14:paraId="2D997391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a lambda expression?</w:t>
      </w:r>
    </w:p>
    <w:p w14:paraId="01B0B247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are functional interfaces?</w:t>
      </w:r>
    </w:p>
    <w:p w14:paraId="4B92FAB2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are default and static methods in interface?</w:t>
      </w:r>
    </w:p>
    <w:p w14:paraId="1B4D5247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Stream API?</w:t>
      </w:r>
    </w:p>
    <w:p w14:paraId="03CC2897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Difference between map and flatMap?</w:t>
      </w:r>
    </w:p>
    <w:p w14:paraId="3ABFA987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Optional and how to use it?</w:t>
      </w:r>
    </w:p>
    <w:p w14:paraId="66511211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are method references?</w:t>
      </w:r>
    </w:p>
    <w:p w14:paraId="036E5F36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Explain method reference and constructor reference?</w:t>
      </w:r>
    </w:p>
    <w:p w14:paraId="0E379780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New Date and Time API (LocalDate, LocalTime, etc.)</w:t>
      </w:r>
    </w:p>
    <w:p w14:paraId="44FDE486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 xml:space="preserve">- </w:t>
      </w:r>
      <w:r>
        <w:rPr>
          <w:rFonts w:hint="default" w:ascii="Segoe UI Semibold" w:hAnsi="Segoe UI Semibold" w:cs="Segoe UI Semibold"/>
          <w:sz w:val="20"/>
          <w:szCs w:val="20"/>
        </w:rPr>
        <w:t>What is the difference between Class.forName() and new keyword?</w:t>
      </w:r>
    </w:p>
    <w:p w14:paraId="467A5D9C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 xml:space="preserve">- </w:t>
      </w:r>
      <w:r>
        <w:rPr>
          <w:rFonts w:hint="default" w:ascii="Segoe UI Semibold" w:hAnsi="Segoe UI Semibold" w:cs="Segoe UI Semibold"/>
          <w:sz w:val="20"/>
          <w:szCs w:val="20"/>
        </w:rPr>
        <w:t>What are annotations</w:t>
      </w:r>
      <w:r>
        <w:rPr>
          <w:rFonts w:hint="default" w:ascii="Segoe UI Semibold" w:hAnsi="Segoe UI Semibold" w:cs="Segoe UI Semibold"/>
          <w:sz w:val="20"/>
          <w:szCs w:val="20"/>
          <w:lang w:val="en-GB"/>
        </w:rPr>
        <w:t xml:space="preserve"> and how to create</w:t>
      </w:r>
      <w:r>
        <w:rPr>
          <w:rFonts w:hint="default" w:ascii="Segoe UI Semibold" w:hAnsi="Segoe UI Semibold" w:cs="Segoe UI Semibold"/>
          <w:sz w:val="20"/>
          <w:szCs w:val="20"/>
        </w:rPr>
        <w:t>?</w:t>
      </w:r>
    </w:p>
    <w:p w14:paraId="6B85F1DC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-</w:t>
      </w:r>
      <w:r>
        <w:rPr>
          <w:rFonts w:hint="default" w:ascii="Segoe UI Semibold" w:hAnsi="Segoe UI Semibold" w:cs="Segoe UI Semibold"/>
          <w:sz w:val="20"/>
          <w:szCs w:val="20"/>
        </w:rPr>
        <w:t>What is reflection</w:t>
      </w:r>
      <w:r>
        <w:rPr>
          <w:rFonts w:hint="default" w:ascii="Segoe UI Semibold" w:hAnsi="Segoe UI Semibold" w:cs="Segoe UI Semibold"/>
          <w:sz w:val="20"/>
          <w:szCs w:val="20"/>
          <w:lang w:val="en-GB"/>
        </w:rPr>
        <w:t xml:space="preserve"> and how to use?</w:t>
      </w:r>
    </w:p>
    <w:p w14:paraId="24118271">
      <w:pPr>
        <w:pStyle w:val="2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6</w:t>
      </w:r>
      <w:r>
        <w:rPr>
          <w:rFonts w:hint="default" w:ascii="Segoe UI Semibold" w:hAnsi="Segoe UI Semibold" w:cs="Segoe UI Semibold"/>
          <w:sz w:val="20"/>
          <w:szCs w:val="20"/>
        </w:rPr>
        <w:t>. Java Memory Management</w:t>
      </w:r>
    </w:p>
    <w:p w14:paraId="2E2A5C95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JVM Architecture?</w:t>
      </w:r>
    </w:p>
    <w:p w14:paraId="148A26CF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Heap vs Stack memory?</w:t>
      </w:r>
    </w:p>
    <w:p w14:paraId="77078E32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are classloaders in Java?</w:t>
      </w:r>
    </w:p>
    <w:p w14:paraId="2EBF11F1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are different memory areas in JVM?</w:t>
      </w:r>
    </w:p>
    <w:p w14:paraId="0B5B2CD6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are different GC algorithms?</w:t>
      </w:r>
    </w:p>
    <w:p w14:paraId="7FC45A8E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memory leak?</w:t>
      </w:r>
    </w:p>
    <w:p w14:paraId="09A3BE61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How garbage collection works in Java?</w:t>
      </w:r>
    </w:p>
    <w:p w14:paraId="68C7E303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are strong, weak, soft, and phantom references?</w:t>
      </w:r>
    </w:p>
    <w:p w14:paraId="790291B0">
      <w:pPr>
        <w:pStyle w:val="2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7</w:t>
      </w:r>
      <w:r>
        <w:rPr>
          <w:rFonts w:hint="default" w:ascii="Segoe UI Semibold" w:hAnsi="Segoe UI Semibold" w:cs="Segoe UI Semibold"/>
          <w:sz w:val="20"/>
          <w:szCs w:val="20"/>
        </w:rPr>
        <w:t>. Java I/O and Serialization</w:t>
      </w:r>
    </w:p>
    <w:p w14:paraId="34916198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serialization?</w:t>
      </w:r>
    </w:p>
    <w:p w14:paraId="17EA3550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deserialization?</w:t>
      </w:r>
    </w:p>
    <w:p w14:paraId="24EFEBEE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transient keyword?</w:t>
      </w:r>
    </w:p>
    <w:p w14:paraId="33AF6098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the difference between FileReader and BufferedReader?</w:t>
      </w:r>
    </w:p>
    <w:p w14:paraId="424F1CAD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the difference between byte stream and character stream?</w:t>
      </w:r>
    </w:p>
    <w:p w14:paraId="584572F8">
      <w:pPr>
        <w:pStyle w:val="25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- What is ObjectOutputStream and ObjectInputStream?</w:t>
      </w:r>
    </w:p>
    <w:p w14:paraId="7F0202DF">
      <w:pPr>
        <w:pStyle w:val="25"/>
        <w:numPr>
          <w:ilvl w:val="0"/>
          <w:numId w:val="0"/>
        </w:numPr>
        <w:spacing w:after="200" w:line="276" w:lineRule="auto"/>
        <w:contextualSpacing/>
        <w:rPr>
          <w:rFonts w:hint="default" w:ascii="Segoe UI Semibold" w:hAnsi="Segoe UI Semibold" w:cs="Segoe UI Semibold"/>
          <w:sz w:val="20"/>
          <w:szCs w:val="20"/>
        </w:rPr>
      </w:pPr>
    </w:p>
    <w:p w14:paraId="52F9E4E7">
      <w:pPr>
        <w:pStyle w:val="25"/>
        <w:numPr>
          <w:ilvl w:val="0"/>
          <w:numId w:val="0"/>
        </w:numPr>
        <w:spacing w:after="200" w:line="276" w:lineRule="auto"/>
        <w:contextualSpacing/>
        <w:rPr>
          <w:rFonts w:hint="default" w:ascii="Segoe UI Semibold" w:hAnsi="Segoe UI Semibold" w:cs="Segoe UI Semibold"/>
          <w:sz w:val="20"/>
          <w:szCs w:val="20"/>
        </w:rPr>
      </w:pPr>
    </w:p>
    <w:p w14:paraId="3724DED5">
      <w:pPr>
        <w:pStyle w:val="25"/>
        <w:numPr>
          <w:ilvl w:val="0"/>
          <w:numId w:val="0"/>
        </w:numPr>
        <w:spacing w:after="200" w:line="276" w:lineRule="auto"/>
        <w:contextualSpacing/>
        <w:rPr>
          <w:rFonts w:hint="default" w:ascii="Segoe UI Semibold" w:hAnsi="Segoe UI Semibold" w:cs="Segoe UI Semibold"/>
          <w:sz w:val="20"/>
          <w:szCs w:val="20"/>
        </w:rPr>
      </w:pPr>
    </w:p>
    <w:p w14:paraId="027D9FDD">
      <w:pPr>
        <w:pStyle w:val="25"/>
        <w:numPr>
          <w:ilvl w:val="0"/>
          <w:numId w:val="0"/>
        </w:numPr>
        <w:spacing w:after="200" w:line="276" w:lineRule="auto"/>
        <w:contextualSpacing/>
        <w:rPr>
          <w:rFonts w:hint="default" w:ascii="Segoe UI Semibold" w:hAnsi="Segoe UI Semibold" w:cs="Segoe UI Semibold"/>
          <w:sz w:val="20"/>
          <w:szCs w:val="20"/>
        </w:rPr>
      </w:pPr>
    </w:p>
    <w:p w14:paraId="3374D246">
      <w:pPr>
        <w:pStyle w:val="2"/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8.</w:t>
      </w:r>
      <w:r>
        <w:rPr>
          <w:rFonts w:hint="default" w:ascii="Segoe UI Semibold" w:hAnsi="Segoe UI Semibold" w:cs="Segoe UI Semibold"/>
          <w:sz w:val="20"/>
          <w:szCs w:val="20"/>
        </w:rPr>
        <w:t>A</w:t>
      </w:r>
      <w:r>
        <w:rPr>
          <w:rFonts w:hint="default" w:ascii="Segoe UI Semibold" w:hAnsi="Segoe UI Semibold" w:cs="Segoe UI Semibold"/>
          <w:sz w:val="20"/>
          <w:szCs w:val="20"/>
          <w:lang w:val="en-GB"/>
        </w:rPr>
        <w:t>dvance Question in Java</w:t>
      </w:r>
    </w:p>
    <w:p w14:paraId="02C389D2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1.  Why String is immutable in Java ?</w:t>
      </w:r>
    </w:p>
    <w:p w14:paraId="3933DB6B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2.  Difference between String and StringBuffer in java ?</w:t>
      </w:r>
    </w:p>
    <w:p w14:paraId="06AC4570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3.  Can we override Static method in Java ?</w:t>
      </w:r>
    </w:p>
    <w:p w14:paraId="5D1F9F0D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4.  Is string thread safe ?</w:t>
      </w:r>
    </w:p>
    <w:p w14:paraId="4D3AF8F6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5.  What is String constant pool in java ?</w:t>
      </w:r>
    </w:p>
    <w:p w14:paraId="54150BF3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6.  How to prevent your class from being subclassed ?</w:t>
      </w:r>
    </w:p>
    <w:p w14:paraId="0CA9271E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7.  Which two methods are overridden by an Object, intended to be used as key in Hashmap ?</w:t>
      </w:r>
    </w:p>
    <w:p w14:paraId="0CE21F58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8.  Difference between List and Set in Java ?</w:t>
      </w:r>
    </w:p>
    <w:p w14:paraId="0D6D3192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9.  How do you make a class immutable in java ?</w:t>
      </w:r>
    </w:p>
    <w:p w14:paraId="6EF813C6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10. Difference between Hashtable and Hashmap in java ?</w:t>
      </w:r>
    </w:p>
    <w:p w14:paraId="7C041B36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11. How will you iterate map ?</w:t>
      </w:r>
    </w:p>
    <w:p w14:paraId="07A5D242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12. What is type safety ? How to use it ?</w:t>
      </w:r>
    </w:p>
    <w:p w14:paraId="2D55FCC6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13. Difference between ArrayList and LinkedList in java ?</w:t>
      </w:r>
    </w:p>
    <w:p w14:paraId="618E9D6F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14. Difference between checked and unchecked exception in java ?</w:t>
      </w:r>
    </w:p>
    <w:p w14:paraId="1B0F014D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15. How to convert array to a list ?</w:t>
      </w:r>
    </w:p>
    <w:p w14:paraId="5C14FE45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16. Difference between Serializable and Externalizable interface in java ?</w:t>
      </w:r>
    </w:p>
    <w:p w14:paraId="4F5CE03E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17. Explain Singleton Design Pattern ? write you class to make singleton design pattern</w:t>
      </w:r>
    </w:p>
    <w:p w14:paraId="0017DE86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18. Difference between local and instance variable</w:t>
      </w:r>
    </w:p>
    <w:p w14:paraId="22DD6D38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19. What is serialization</w:t>
      </w:r>
    </w:p>
    <w:p w14:paraId="65FF66DE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20. Difference between == and .equals in java ?</w:t>
      </w:r>
    </w:p>
    <w:p w14:paraId="488E9FBB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21. Difference between == and .equals in java ?</w:t>
      </w:r>
    </w:p>
    <w:p w14:paraId="3566893C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22. Difference between unique key and primary key ?</w:t>
      </w:r>
    </w:p>
    <w:p w14:paraId="40AAFB65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23. Difference between method overriding and method overloading in java ?</w:t>
      </w:r>
    </w:p>
    <w:p w14:paraId="2D7F02DB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24. What are types of access specifiers</w:t>
      </w:r>
    </w:p>
    <w:p w14:paraId="3C9B0F71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25. Explain use of this keyword ?</w:t>
      </w:r>
    </w:p>
    <w:p w14:paraId="3929F979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26. Explain exception hierarchy ?</w:t>
      </w:r>
    </w:p>
    <w:p w14:paraId="1EC7EC8E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27. What is index and view in database ?</w:t>
      </w:r>
    </w:p>
    <w:p w14:paraId="41DD23F7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28. Difference between extending thread class and runnable interface ?</w:t>
      </w:r>
    </w:p>
    <w:p w14:paraId="5A30AC8A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29. How can we avoid null pointer exception ?</w:t>
      </w:r>
    </w:p>
    <w:p w14:paraId="11DDF8C9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30. OOPS concepts</w:t>
      </w:r>
    </w:p>
    <w:p w14:paraId="20284796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31. Difference between Abstraction and encapsulation ? how you use it in your project</w:t>
      </w:r>
    </w:p>
    <w:p w14:paraId="250B2F36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32. When to use abstract class and interface in java ?</w:t>
      </w:r>
    </w:p>
    <w:p w14:paraId="342D73CC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33. Difference between abstract class and interface ?</w:t>
      </w:r>
    </w:p>
    <w:p w14:paraId="6E200755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34. Difference between Exception and errors ?</w:t>
      </w:r>
    </w:p>
    <w:p w14:paraId="45EFE514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35. Difference between throw, throws and finally</w:t>
      </w:r>
    </w:p>
    <w:p w14:paraId="2362EE55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36. What is class ?</w:t>
      </w:r>
    </w:p>
    <w:p w14:paraId="041D5015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37. What is an object ?</w:t>
      </w:r>
    </w:p>
    <w:p w14:paraId="42A3BB0B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38. Difference between class and object ?</w:t>
      </w:r>
    </w:p>
    <w:p w14:paraId="470B523A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39. What is method overloading</w:t>
      </w:r>
    </w:p>
    <w:p w14:paraId="35BAD127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40. What is method overriding</w:t>
      </w:r>
    </w:p>
    <w:p w14:paraId="501E28A1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41. What is a thread</w:t>
      </w:r>
    </w:p>
    <w:p w14:paraId="590D18BD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42. File handling in Java ?</w:t>
      </w:r>
    </w:p>
    <w:p w14:paraId="6A792EF7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43. Purpose of static method and static variable ?</w:t>
      </w:r>
    </w:p>
    <w:p w14:paraId="57C6BCC5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44. Difference between continue and break</w:t>
      </w:r>
    </w:p>
    <w:p w14:paraId="371CBF5D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45. What is final keyword in java ?</w:t>
      </w:r>
    </w:p>
    <w:p w14:paraId="4859621E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46. What is JIT compiler ?</w:t>
      </w:r>
    </w:p>
    <w:p w14:paraId="02E21DB3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47. What is WORK concept in java ?</w:t>
      </w:r>
    </w:p>
    <w:p w14:paraId="0F1878AD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48. Purpose of default constructor ?</w:t>
      </w:r>
    </w:p>
    <w:p w14:paraId="362AF9A2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49. What is class loader in java ?</w:t>
      </w:r>
    </w:p>
    <w:p w14:paraId="7E26B214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50. What is inheritance</w:t>
      </w:r>
    </w:p>
    <w:p w14:paraId="2BFFEE64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51. What is object cloning</w:t>
      </w:r>
    </w:p>
    <w:p w14:paraId="6717E51C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52. What is method overriding</w:t>
      </w:r>
    </w:p>
    <w:p w14:paraId="350420A1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53. Static binding and dynamic binding</w:t>
      </w:r>
    </w:p>
    <w:p w14:paraId="349B9DF7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54. What is interface</w:t>
      </w:r>
    </w:p>
    <w:p w14:paraId="44D97B17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55. What is exception handling in java ?</w:t>
      </w:r>
    </w:p>
    <w:p w14:paraId="26D9431C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56. Can finally block be used without catch in java ?</w:t>
      </w:r>
    </w:p>
    <w:p w14:paraId="3252F09D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57. What is garbage collection?</w:t>
      </w:r>
    </w:p>
    <w:p w14:paraId="62FCE582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58. Difference between Array and vector ?</w:t>
      </w:r>
    </w:p>
    <w:p w14:paraId="196DC054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59. Why don't we have destructors in Java ?</w:t>
      </w:r>
    </w:p>
    <w:p w14:paraId="3CA98CB9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60. What is object and how it is stored in Java ?</w:t>
      </w:r>
    </w:p>
    <w:p w14:paraId="0166402E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61. Explain JDK, JRE and JVM in java ?</w:t>
      </w:r>
    </w:p>
    <w:p w14:paraId="14C0381D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62. Why char array is preferred to store password than Strings ?</w:t>
      </w:r>
    </w:p>
    <w:p w14:paraId="29DDC2F5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63. How many objects are created in JVM when a string type variable is assigned using new keyword ?</w:t>
      </w:r>
    </w:p>
    <w:p w14:paraId="04E0BAD1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64. What is classpath in java ?</w:t>
      </w:r>
    </w:p>
    <w:p w14:paraId="03513229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65. Is java completely object oriented ?</w:t>
      </w:r>
    </w:p>
    <w:p w14:paraId="4B3BD51C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66. What makes java platform independent ?</w:t>
      </w:r>
    </w:p>
    <w:p w14:paraId="232EEE0D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67. What is dynamic polymorphism ?</w:t>
      </w:r>
    </w:p>
    <w:p w14:paraId="2ECC7418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68. What is multiple inheritance in java ?</w:t>
      </w:r>
    </w:p>
    <w:p w14:paraId="71CF1E01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69. Is multiple inheritance supported in java ?</w:t>
      </w:r>
    </w:p>
    <w:p w14:paraId="0B27BB32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70. What is a wrapper class in java ?</w:t>
      </w:r>
    </w:p>
    <w:p w14:paraId="01E66B8F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71. Can a java file have more than one public class ?</w:t>
      </w:r>
    </w:p>
    <w:p w14:paraId="369CC865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72. Write a program to remove duplicates from an array ?</w:t>
      </w:r>
    </w:p>
    <w:p w14:paraId="5EA68DD5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73. Program to reverse a string without using any api ?</w:t>
      </w:r>
    </w:p>
    <w:p w14:paraId="4865FB67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74. What design patterns you have used in your app ?</w:t>
      </w:r>
    </w:p>
    <w:p w14:paraId="3E93F98C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75. What are the tools you have used to improve the performance of your application ?</w:t>
      </w:r>
    </w:p>
    <w:p w14:paraId="2181BC73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76. How you optimize the code for jdbc</w:t>
      </w:r>
    </w:p>
    <w:p w14:paraId="7219B5AE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77. What are the differences between C++ and Java</w:t>
      </w:r>
    </w:p>
    <w:p w14:paraId="4554FE9A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78. List the features of the Java Programming language</w:t>
      </w:r>
    </w:p>
    <w:p w14:paraId="5E942011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79. What is a ClassLoader</w:t>
      </w:r>
    </w:p>
    <w:p w14:paraId="7A8910A5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80. What are the Memory Allocations available in JavaJava</w:t>
      </w:r>
    </w:p>
    <w:p w14:paraId="430AC8A0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81. What are the differences between Heap and Stack Memory in Java?</w:t>
      </w:r>
    </w:p>
    <w:p w14:paraId="6C535E2C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82. Define Copy Constructor in Java</w:t>
      </w:r>
    </w:p>
    <w:p w14:paraId="186606ED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83. Can you implement pointers in a Java Program</w:t>
      </w:r>
    </w:p>
    <w:p w14:paraId="57B9C5AA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84. Differentiate between instance and local variables</w:t>
      </w:r>
    </w:p>
    <w:p w14:paraId="6F6365EE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85. Can you call a constructor of a class inside another constructor</w:t>
      </w:r>
    </w:p>
    <w:p w14:paraId="086E914B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86. How does the size of ArrayList grow dynamically?</w:t>
      </w:r>
    </w:p>
    <w:p w14:paraId="7EB9F58B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87. Difference between static methods, static variables, and static classes in Java</w:t>
      </w:r>
    </w:p>
    <w:p w14:paraId="3FC61C69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88. Why is Java, not a pure object-oriented language</w:t>
      </w:r>
    </w:p>
    <w:p w14:paraId="0FAE6A9D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89. What do you understand about an instance variable and a local variable?</w:t>
      </w:r>
    </w:p>
    <w:p w14:paraId="17193CCB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90. What are Composition and Aggregation</w:t>
      </w:r>
    </w:p>
    <w:p w14:paraId="05A10612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91. What do you mean by data encapsulation</w:t>
      </w:r>
    </w:p>
    <w:p w14:paraId="0BB02C8C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92. What is the 'IS-A' relationship in OOPs Java</w:t>
      </w:r>
    </w:p>
    <w:p w14:paraId="7B2DFBAE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93. How is the creation of a String using new() different from that of a literal</w:t>
      </w:r>
    </w:p>
    <w:p w14:paraId="38090204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94. Why is synchronization necessary</w:t>
      </w:r>
    </w:p>
    <w:p w14:paraId="3ED3E052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95. What are shallow copy and deep copy in Java</w:t>
      </w:r>
    </w:p>
    <w:p w14:paraId="3A038D26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96. Write a Java Program to print Fibonacci Series using Recursion</w:t>
      </w:r>
    </w:p>
    <w:p w14:paraId="32F01801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97. Write a Java Program to find the factorial of a given number</w:t>
      </w:r>
    </w:p>
    <w:p w14:paraId="6B30596C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98. Does Java work as a "pass by value" or "pass by reference" phenomenon</w:t>
      </w:r>
    </w:p>
    <w:p w14:paraId="3C16CB5A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99. What is the difference between systems.out, System.err, and System.in?</w:t>
      </w:r>
    </w:p>
    <w:p w14:paraId="0A3A83D6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100. What is the purpose of generics ?</w:t>
      </w:r>
    </w:p>
    <w:p w14:paraId="2A40C590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101. In what situations is the "super" keyword used ?</w:t>
      </w:r>
    </w:p>
    <w:p w14:paraId="1B2207BB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102. How to write multiple catch statements under a single try block</w:t>
      </w:r>
    </w:p>
    <w:p w14:paraId="5D2DAB85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103. What is casting ?</w:t>
      </w:r>
    </w:p>
    <w:p w14:paraId="05AA9A26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104. What is implicit casting ?</w:t>
      </w:r>
    </w:p>
    <w:p w14:paraId="22B5F3E6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105. What is explicit casting ?</w:t>
      </w:r>
    </w:p>
    <w:p w14:paraId="5DDF2225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106. What is an enum ?</w:t>
      </w:r>
    </w:p>
    <w:p w14:paraId="2720517A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107. Can you give example of different utility methods in string class ?</w:t>
      </w:r>
    </w:p>
    <w:p w14:paraId="3B4019FE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108. In which scenario, code in finally is not executed ?</w:t>
      </w:r>
    </w:p>
    <w:p w14:paraId="70D9F9FF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109. How do you create custom exception ?</w:t>
      </w:r>
    </w:p>
    <w:p w14:paraId="055AAA0F">
      <w:pPr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110. Is try without catch is allowed ?</w:t>
      </w:r>
    </w:p>
    <w:p w14:paraId="72568A03">
      <w:pPr>
        <w:pStyle w:val="2"/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9.Practical in Java</w:t>
      </w:r>
    </w:p>
    <w:p w14:paraId="1E2D43A3">
      <w:pPr>
        <w:rPr>
          <w:rFonts w:hint="default" w:ascii="Segoe UI Semibold" w:hAnsi="Segoe UI Semibold" w:cs="Segoe UI Semibold"/>
          <w:b w:val="0"/>
          <w:bCs w:val="0"/>
          <w:sz w:val="20"/>
          <w:szCs w:val="20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</w:rPr>
        <w:t>1.reverse string</w:t>
      </w:r>
    </w:p>
    <w:p w14:paraId="1C6900D2">
      <w:pPr>
        <w:rPr>
          <w:rFonts w:hint="default" w:ascii="Segoe UI Semibold" w:hAnsi="Segoe UI Semibold" w:cs="Segoe UI Semibold"/>
          <w:b w:val="0"/>
          <w:bCs w:val="0"/>
          <w:sz w:val="20"/>
          <w:szCs w:val="20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</w:rPr>
        <w:t>2.check for palindrome</w:t>
      </w:r>
    </w:p>
    <w:p w14:paraId="31274B1E">
      <w:pPr>
        <w:rPr>
          <w:rFonts w:hint="default" w:ascii="Segoe UI Semibold" w:hAnsi="Segoe UI Semibold" w:cs="Segoe UI Semibold"/>
          <w:b w:val="0"/>
          <w:bCs w:val="0"/>
          <w:sz w:val="20"/>
          <w:szCs w:val="20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</w:rPr>
        <w:t>3.fibonacci series</w:t>
      </w:r>
    </w:p>
    <w:p w14:paraId="6646E061">
      <w:pPr>
        <w:rPr>
          <w:rFonts w:hint="default" w:ascii="Segoe UI Semibold" w:hAnsi="Segoe UI Semibold" w:cs="Segoe UI Semibold"/>
          <w:b w:val="0"/>
          <w:bCs w:val="0"/>
          <w:sz w:val="20"/>
          <w:szCs w:val="20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</w:rPr>
        <w:t>4.factorial number check</w:t>
      </w:r>
    </w:p>
    <w:p w14:paraId="0BBAB8CD">
      <w:pPr>
        <w:rPr>
          <w:rFonts w:hint="default" w:ascii="Segoe UI Semibold" w:hAnsi="Segoe UI Semibold" w:cs="Segoe UI Semibold"/>
          <w:b w:val="0"/>
          <w:bCs w:val="0"/>
          <w:sz w:val="20"/>
          <w:szCs w:val="20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</w:rPr>
        <w:t>5.count vowels and consonants</w:t>
      </w:r>
    </w:p>
    <w:p w14:paraId="26E8ED9B">
      <w:pPr>
        <w:rPr>
          <w:rFonts w:hint="default" w:ascii="Segoe UI Semibold" w:hAnsi="Segoe UI Semibold" w:cs="Segoe UI Semibold"/>
          <w:b w:val="0"/>
          <w:bCs w:val="0"/>
          <w:sz w:val="20"/>
          <w:szCs w:val="20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</w:rPr>
        <w:t>6.sort an array</w:t>
      </w:r>
    </w:p>
    <w:p w14:paraId="773182FA">
      <w:pPr>
        <w:rPr>
          <w:rFonts w:hint="default" w:ascii="Segoe UI Semibold" w:hAnsi="Segoe UI Semibold" w:cs="Segoe UI Semibold"/>
          <w:b w:val="0"/>
          <w:bCs w:val="0"/>
          <w:sz w:val="20"/>
          <w:szCs w:val="20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</w:rPr>
        <w:t>7.merge two array</w:t>
      </w:r>
    </w:p>
    <w:p w14:paraId="07C7C8A7">
      <w:pPr>
        <w:rPr>
          <w:rFonts w:hint="default" w:ascii="Segoe UI Semibold" w:hAnsi="Segoe UI Semibold" w:cs="Segoe UI Semibold"/>
          <w:b w:val="0"/>
          <w:bCs w:val="0"/>
          <w:sz w:val="20"/>
          <w:szCs w:val="20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</w:rPr>
        <w:t>8.find largest element in an array</w:t>
      </w:r>
    </w:p>
    <w:p w14:paraId="1509DA59">
      <w:pPr>
        <w:rPr>
          <w:rFonts w:hint="default" w:ascii="Segoe UI Semibold" w:hAnsi="Segoe UI Semibold" w:cs="Segoe UI Semibold"/>
          <w:b w:val="0"/>
          <w:bCs w:val="0"/>
          <w:sz w:val="20"/>
          <w:szCs w:val="20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</w:rPr>
        <w:t>9.remove duplicate from an array</w:t>
      </w:r>
    </w:p>
    <w:p w14:paraId="46E11134">
      <w:pPr>
        <w:rPr>
          <w:rFonts w:hint="default" w:ascii="Segoe UI Semibold" w:hAnsi="Segoe UI Semibold" w:cs="Segoe UI Semibold"/>
          <w:b w:val="0"/>
          <w:bCs w:val="0"/>
          <w:sz w:val="20"/>
          <w:szCs w:val="20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</w:rPr>
        <w:t>10.check if a number is Armstrong</w:t>
      </w:r>
    </w:p>
    <w:p w14:paraId="64C921A7">
      <w:pPr>
        <w:rPr>
          <w:rFonts w:hint="default" w:ascii="Segoe UI Semibold" w:hAnsi="Segoe UI Semibold" w:cs="Segoe UI Semibold"/>
          <w:b w:val="0"/>
          <w:bCs w:val="0"/>
          <w:sz w:val="20"/>
          <w:szCs w:val="20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</w:rPr>
        <w:t>11.reverse a number</w:t>
      </w:r>
    </w:p>
    <w:p w14:paraId="6E29D637">
      <w:pPr>
        <w:rPr>
          <w:rFonts w:hint="default" w:ascii="Segoe UI Semibold" w:hAnsi="Segoe UI Semibold" w:cs="Segoe UI Semibold"/>
          <w:b w:val="0"/>
          <w:bCs w:val="0"/>
          <w:sz w:val="20"/>
          <w:szCs w:val="20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</w:rPr>
        <w:t>12.calculate GCD of two number</w:t>
      </w:r>
    </w:p>
    <w:p w14:paraId="34545BF9">
      <w:pPr>
        <w:rPr>
          <w:rFonts w:hint="default" w:ascii="Segoe UI Semibold" w:hAnsi="Segoe UI Semibold" w:cs="Segoe UI Semibold"/>
          <w:b w:val="0"/>
          <w:bCs w:val="0"/>
          <w:sz w:val="20"/>
          <w:szCs w:val="20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</w:rPr>
        <w:t>13.prime number check</w:t>
      </w:r>
    </w:p>
    <w:p w14:paraId="79E41D4F">
      <w:pPr>
        <w:rPr>
          <w:rFonts w:hint="default" w:ascii="Segoe UI Semibold" w:hAnsi="Segoe UI Semibold" w:cs="Segoe UI Semibold"/>
          <w:b w:val="0"/>
          <w:bCs w:val="0"/>
          <w:sz w:val="20"/>
          <w:szCs w:val="20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</w:rPr>
        <w:t>14.check for anagram</w:t>
      </w:r>
    </w:p>
    <w:p w14:paraId="0C93B1E8">
      <w:pPr>
        <w:rPr>
          <w:rFonts w:hint="default" w:ascii="Segoe UI Semibold" w:hAnsi="Segoe UI Semibold" w:cs="Segoe UI Semibold"/>
          <w:b w:val="0"/>
          <w:bCs w:val="0"/>
          <w:sz w:val="20"/>
          <w:szCs w:val="20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</w:rPr>
        <w:t>15.count the number of digits in a number</w:t>
      </w:r>
    </w:p>
    <w:p w14:paraId="1831C81E">
      <w:pPr>
        <w:rPr>
          <w:rFonts w:hint="default" w:ascii="Segoe UI Semibold" w:hAnsi="Segoe UI Semibold" w:cs="Segoe UI Semibold"/>
          <w:b w:val="0"/>
          <w:bCs w:val="0"/>
          <w:sz w:val="20"/>
          <w:szCs w:val="20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</w:rPr>
        <w:t>16.print the prime numbers in a range</w:t>
      </w:r>
    </w:p>
    <w:p w14:paraId="149D30BF">
      <w:pPr>
        <w:rPr>
          <w:rFonts w:hint="default" w:ascii="Segoe UI Semibold" w:hAnsi="Segoe UI Semibold" w:cs="Segoe UI Semibold"/>
          <w:b w:val="0"/>
          <w:bCs w:val="0"/>
          <w:sz w:val="20"/>
          <w:szCs w:val="20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</w:rPr>
        <w:t>17.find the second largest element in an array</w:t>
      </w:r>
    </w:p>
    <w:p w14:paraId="4915C9B8">
      <w:pPr>
        <w:rPr>
          <w:rFonts w:hint="default" w:ascii="Segoe UI Semibold" w:hAnsi="Segoe UI Semibold" w:cs="Segoe UI Semibold"/>
          <w:b w:val="0"/>
          <w:bCs w:val="0"/>
          <w:sz w:val="20"/>
          <w:szCs w:val="20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</w:rPr>
        <w:t>18.swap two number</w:t>
      </w:r>
    </w:p>
    <w:p w14:paraId="271D0906">
      <w:pPr>
        <w:rPr>
          <w:rFonts w:hint="default" w:ascii="Segoe UI Semibold" w:hAnsi="Segoe UI Semibold" w:cs="Segoe UI Semibold"/>
          <w:b w:val="0"/>
          <w:bCs w:val="0"/>
          <w:sz w:val="20"/>
          <w:szCs w:val="20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</w:rPr>
        <w:t>19.print the pascals triangle</w:t>
      </w:r>
    </w:p>
    <w:p w14:paraId="1170183D">
      <w:pPr>
        <w:rPr>
          <w:rFonts w:hint="default" w:ascii="Segoe UI Semibold" w:hAnsi="Segoe UI Semibold" w:cs="Segoe UI Semibold"/>
          <w:b w:val="0"/>
          <w:bCs w:val="0"/>
          <w:sz w:val="20"/>
          <w:szCs w:val="20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</w:rPr>
        <w:t>20.find</w:t>
      </w:r>
      <w:r>
        <w:rPr>
          <w:rFonts w:hint="default" w:ascii="Segoe UI Semibold" w:hAnsi="Segoe UI Semibold" w:cs="Segoe UI Semibold"/>
          <w:b w:val="0"/>
          <w:bCs w:val="0"/>
          <w:sz w:val="20"/>
          <w:szCs w:val="20"/>
          <w:lang w:val="en-GB"/>
        </w:rPr>
        <w:t xml:space="preserve"> </w:t>
      </w:r>
      <w:r>
        <w:rPr>
          <w:rFonts w:hint="default" w:ascii="Segoe UI Semibold" w:hAnsi="Segoe UI Semibold" w:cs="Segoe UI Semibold"/>
          <w:b w:val="0"/>
          <w:bCs w:val="0"/>
          <w:sz w:val="20"/>
          <w:szCs w:val="20"/>
        </w:rPr>
        <w:t>the missing number in an array</w:t>
      </w:r>
    </w:p>
    <w:p w14:paraId="11678265">
      <w:pPr>
        <w:rPr>
          <w:rFonts w:hint="default" w:ascii="Segoe UI Semibold" w:hAnsi="Segoe UI Semibold" w:cs="Segoe UI Semibold"/>
          <w:b w:val="0"/>
          <w:bCs w:val="0"/>
          <w:sz w:val="20"/>
          <w:szCs w:val="20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</w:rPr>
        <w:t>21.convert decimal to binary</w:t>
      </w:r>
    </w:p>
    <w:p w14:paraId="1073F52E">
      <w:pPr>
        <w:rPr>
          <w:rFonts w:hint="default" w:ascii="Segoe UI Semibold" w:hAnsi="Segoe UI Semibold" w:cs="Segoe UI Semibold"/>
          <w:b w:val="0"/>
          <w:bCs w:val="0"/>
          <w:sz w:val="20"/>
          <w:szCs w:val="20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</w:rPr>
        <w:t>22.check for perfect number</w:t>
      </w:r>
    </w:p>
    <w:p w14:paraId="456E53AD">
      <w:pPr>
        <w:rPr>
          <w:rFonts w:hint="default" w:ascii="Segoe UI Semibold" w:hAnsi="Segoe UI Semibold" w:cs="Segoe UI Semibold"/>
          <w:b w:val="0"/>
          <w:bCs w:val="0"/>
          <w:sz w:val="20"/>
          <w:szCs w:val="20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</w:rPr>
        <w:t>23.find the sum of digits of a number</w:t>
      </w:r>
    </w:p>
    <w:p w14:paraId="1AD5E7F0">
      <w:pPr>
        <w:rPr>
          <w:rFonts w:hint="default" w:ascii="Segoe UI Semibold" w:hAnsi="Segoe UI Semibold" w:cs="Segoe UI Semibold"/>
          <w:b w:val="0"/>
          <w:bCs w:val="0"/>
          <w:sz w:val="20"/>
          <w:szCs w:val="20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</w:rPr>
        <w:t>24.find the length of a string</w:t>
      </w:r>
    </w:p>
    <w:p w14:paraId="2F7A0B4E">
      <w:pPr>
        <w:rPr>
          <w:rFonts w:hint="default" w:ascii="Segoe UI Semibold" w:hAnsi="Segoe UI Semibold" w:cs="Segoe UI Semibold"/>
          <w:b w:val="0"/>
          <w:bCs w:val="0"/>
          <w:sz w:val="20"/>
          <w:szCs w:val="20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</w:rPr>
        <w:t>25.check if a string is empty</w:t>
      </w:r>
    </w:p>
    <w:p w14:paraId="4628670E">
      <w:pPr>
        <w:rPr>
          <w:rFonts w:hint="default" w:ascii="Segoe UI Semibold" w:hAnsi="Segoe UI Semibold" w:cs="Segoe UI Semibold"/>
          <w:b w:val="0"/>
          <w:bCs w:val="0"/>
          <w:sz w:val="20"/>
          <w:szCs w:val="20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</w:rPr>
        <w:t>26.count the occurrences of a character in a string</w:t>
      </w:r>
    </w:p>
    <w:p w14:paraId="7192C7FA">
      <w:pPr>
        <w:rPr>
          <w:rFonts w:hint="default" w:ascii="Segoe UI Semibold" w:hAnsi="Segoe UI Semibold" w:cs="Segoe UI Semibold"/>
          <w:b w:val="0"/>
          <w:bCs w:val="0"/>
          <w:sz w:val="20"/>
          <w:szCs w:val="20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</w:rPr>
        <w:t>27.find the first non-repeated character in a string</w:t>
      </w:r>
    </w:p>
    <w:p w14:paraId="51A09697">
      <w:pPr>
        <w:rPr>
          <w:rFonts w:hint="default" w:ascii="Segoe UI Semibold" w:hAnsi="Segoe UI Semibold" w:cs="Segoe UI Semibold"/>
          <w:b w:val="0"/>
          <w:bCs w:val="0"/>
          <w:sz w:val="20"/>
          <w:szCs w:val="20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</w:rPr>
        <w:t>28.remove all white</w:t>
      </w:r>
      <w:r>
        <w:rPr>
          <w:rFonts w:hint="default" w:ascii="Segoe UI Semibold" w:hAnsi="Segoe UI Semibold" w:cs="Segoe UI Semibold"/>
          <w:b w:val="0"/>
          <w:bCs w:val="0"/>
          <w:sz w:val="20"/>
          <w:szCs w:val="20"/>
          <w:lang w:val="en-GB"/>
        </w:rPr>
        <w:t xml:space="preserve"> </w:t>
      </w:r>
      <w:r>
        <w:rPr>
          <w:rFonts w:hint="default" w:ascii="Segoe UI Semibold" w:hAnsi="Segoe UI Semibold" w:cs="Segoe UI Semibold"/>
          <w:b w:val="0"/>
          <w:bCs w:val="0"/>
          <w:sz w:val="20"/>
          <w:szCs w:val="20"/>
        </w:rPr>
        <w:t>space from a string</w:t>
      </w:r>
    </w:p>
    <w:p w14:paraId="414D0F80">
      <w:pPr>
        <w:rPr>
          <w:rFonts w:hint="default" w:ascii="Segoe UI Semibold" w:hAnsi="Segoe UI Semibold" w:cs="Segoe UI Semibold"/>
          <w:b w:val="0"/>
          <w:bCs w:val="0"/>
          <w:sz w:val="20"/>
          <w:szCs w:val="20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</w:rPr>
        <w:t>29.find the common elements in two array.</w:t>
      </w:r>
    </w:p>
    <w:p w14:paraId="7F51FACA">
      <w:pPr>
        <w:rPr>
          <w:rFonts w:hint="default" w:ascii="Segoe UI Semibold" w:hAnsi="Segoe UI Semibold" w:cs="Segoe UI Semibold"/>
          <w:b w:val="0"/>
          <w:bCs w:val="0"/>
          <w:sz w:val="20"/>
          <w:szCs w:val="20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</w:rPr>
        <w:t>30.find the factorial of a number using recursion</w:t>
      </w:r>
    </w:p>
    <w:p w14:paraId="12506C24">
      <w:pPr>
        <w:rPr>
          <w:rFonts w:hint="default" w:ascii="Segoe UI Semibold" w:hAnsi="Segoe UI Semibold" w:cs="Segoe UI Semibold"/>
          <w:b w:val="0"/>
          <w:bCs w:val="0"/>
          <w:sz w:val="20"/>
          <w:szCs w:val="20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</w:rPr>
        <w:t>31.generate random number</w:t>
      </w:r>
    </w:p>
    <w:p w14:paraId="005071A8">
      <w:pPr>
        <w:rPr>
          <w:rFonts w:hint="default" w:ascii="Segoe UI Semibold" w:hAnsi="Segoe UI Semibold" w:cs="Segoe UI Semibold"/>
          <w:b w:val="0"/>
          <w:bCs w:val="0"/>
          <w:sz w:val="20"/>
          <w:szCs w:val="20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</w:rPr>
        <w:t>32.check if a year is leap year</w:t>
      </w:r>
    </w:p>
    <w:p w14:paraId="20856091">
      <w:pPr>
        <w:rPr>
          <w:rFonts w:hint="default" w:ascii="Segoe UI Semibold" w:hAnsi="Segoe UI Semibold" w:cs="Segoe UI Semibold"/>
          <w:b w:val="0"/>
          <w:bCs w:val="0"/>
          <w:sz w:val="20"/>
          <w:szCs w:val="20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</w:rPr>
        <w:t>33.find the sum of first N natural numbers</w:t>
      </w:r>
    </w:p>
    <w:p w14:paraId="17C17365">
      <w:pPr>
        <w:rPr>
          <w:rFonts w:hint="default" w:ascii="Segoe UI Semibold" w:hAnsi="Segoe UI Semibold" w:cs="Segoe UI Semibold"/>
          <w:b w:val="0"/>
          <w:bCs w:val="0"/>
          <w:sz w:val="20"/>
          <w:szCs w:val="20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</w:rPr>
        <w:t>34.check if a string contains another string</w:t>
      </w:r>
    </w:p>
    <w:p w14:paraId="66045F00">
      <w:pPr>
        <w:rPr>
          <w:rFonts w:hint="default" w:ascii="Segoe UI Semibold" w:hAnsi="Segoe UI Semibold" w:cs="Segoe UI Semibold"/>
          <w:b w:val="0"/>
          <w:bCs w:val="0"/>
          <w:sz w:val="20"/>
          <w:szCs w:val="20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</w:rPr>
        <w:t>35.find the maximum occurring character in a string</w:t>
      </w:r>
    </w:p>
    <w:p w14:paraId="5DFBFE93">
      <w:pPr>
        <w:rPr>
          <w:rFonts w:hint="default" w:ascii="Segoe UI Semibold" w:hAnsi="Segoe UI Semibold" w:cs="Segoe UI Semibold"/>
          <w:b w:val="0"/>
          <w:bCs w:val="0"/>
          <w:sz w:val="20"/>
          <w:szCs w:val="20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</w:rPr>
        <w:t>36.implementing bubble sort</w:t>
      </w:r>
    </w:p>
    <w:p w14:paraId="3CC5449C">
      <w:pPr>
        <w:rPr>
          <w:rFonts w:hint="default" w:ascii="Segoe UI Semibold" w:hAnsi="Segoe UI Semibold" w:cs="Segoe UI Semibold"/>
          <w:b w:val="0"/>
          <w:bCs w:val="0"/>
          <w:sz w:val="20"/>
          <w:szCs w:val="20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</w:rPr>
        <w:t>37.implementing selection sort</w:t>
      </w:r>
    </w:p>
    <w:p w14:paraId="7E3CF0F9">
      <w:pPr>
        <w:rPr>
          <w:rFonts w:hint="default" w:ascii="Segoe UI Semibold" w:hAnsi="Segoe UI Semibold" w:cs="Segoe UI Semibold"/>
          <w:b w:val="0"/>
          <w:bCs w:val="0"/>
          <w:sz w:val="20"/>
          <w:szCs w:val="20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</w:rPr>
        <w:t>38.check whether a list of integers contains only ODD numbers.</w:t>
      </w:r>
    </w:p>
    <w:p w14:paraId="17EBD419">
      <w:pPr>
        <w:rPr>
          <w:rFonts w:hint="default" w:ascii="Segoe UI Semibold" w:hAnsi="Segoe UI Semibold" w:cs="Segoe UI Semibold"/>
          <w:b w:val="0"/>
          <w:bCs w:val="0"/>
          <w:sz w:val="20"/>
          <w:szCs w:val="20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</w:rPr>
        <w:t>39.check whether the two integer arrays contain the same elements.</w:t>
      </w:r>
    </w:p>
    <w:p w14:paraId="12E57B19">
      <w:pPr>
        <w:rPr>
          <w:rFonts w:hint="default" w:ascii="Segoe UI Semibold" w:hAnsi="Segoe UI Semibold" w:cs="Segoe UI Semibold"/>
          <w:b w:val="0"/>
          <w:bCs w:val="0"/>
          <w:sz w:val="20"/>
          <w:szCs w:val="20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</w:rPr>
        <w:t>40.rotate an array in left direction by ‘n’ positions.</w:t>
      </w:r>
    </w:p>
    <w:p w14:paraId="5A659F7C">
      <w:pPr>
        <w:rPr>
          <w:rFonts w:hint="default" w:ascii="Segoe UI Semibold" w:hAnsi="Segoe UI Semibold" w:cs="Segoe UI Semibold"/>
          <w:b w:val="0"/>
          <w:bCs w:val="0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  <w:lang w:val="en-GB"/>
        </w:rPr>
        <w:t>41. reverse words in String like lastWord = "Hello welcome"  should be “olleH emoclew”.</w:t>
      </w:r>
    </w:p>
    <w:p w14:paraId="6EBC6C7C">
      <w:pPr>
        <w:numPr>
          <w:ilvl w:val="0"/>
          <w:numId w:val="7"/>
        </w:numPr>
        <w:rPr>
          <w:rFonts w:hint="default" w:ascii="Segoe UI Semibold" w:hAnsi="Segoe UI Semibold" w:cs="Segoe UI Semibold"/>
          <w:b w:val="0"/>
          <w:bCs w:val="0"/>
          <w:sz w:val="20"/>
          <w:szCs w:val="20"/>
          <w:lang w:val="en-GB"/>
        </w:rPr>
      </w:pPr>
      <w:r>
        <w:rPr>
          <w:rFonts w:hint="default" w:ascii="Segoe UI Semibold" w:hAnsi="Segoe UI Semibold" w:eastAsia="SimSun" w:cs="Segoe UI Semibold"/>
          <w:sz w:val="20"/>
          <w:szCs w:val="20"/>
        </w:rPr>
        <w:t>move all zeros in an array to the end</w:t>
      </w:r>
    </w:p>
    <w:p w14:paraId="44D4223A">
      <w:pPr>
        <w:numPr>
          <w:ilvl w:val="0"/>
          <w:numId w:val="7"/>
        </w:numPr>
        <w:rPr>
          <w:rFonts w:hint="default" w:ascii="Segoe UI Semibold" w:hAnsi="Segoe UI Semibold" w:cs="Segoe UI Semibold"/>
          <w:b w:val="0"/>
          <w:bCs w:val="0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  <w:lang w:val="en-GB"/>
        </w:rPr>
        <w:t>Perform  Two sum approach eg. Target=9 array[2,3,7,11,15]</w:t>
      </w:r>
    </w:p>
    <w:p w14:paraId="7A6A8216">
      <w:pPr>
        <w:numPr>
          <w:ilvl w:val="0"/>
          <w:numId w:val="7"/>
        </w:numPr>
        <w:rPr>
          <w:rFonts w:hint="default" w:ascii="Segoe UI Semibold" w:hAnsi="Segoe UI Semibold" w:cs="Segoe UI Semibold"/>
          <w:b w:val="0"/>
          <w:bCs w:val="0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  <w:lang w:val="en-GB"/>
        </w:rPr>
        <w:t>Find common elements in array</w:t>
      </w:r>
    </w:p>
    <w:p w14:paraId="1A2CE700">
      <w:pPr>
        <w:numPr>
          <w:ilvl w:val="0"/>
          <w:numId w:val="7"/>
        </w:numPr>
        <w:rPr>
          <w:rFonts w:hint="default" w:ascii="Segoe UI Semibold" w:hAnsi="Segoe UI Semibold" w:cs="Segoe UI Semibold"/>
          <w:b w:val="0"/>
          <w:bCs w:val="0"/>
          <w:sz w:val="20"/>
          <w:szCs w:val="20"/>
          <w:lang w:val="en-GB"/>
        </w:rPr>
      </w:pPr>
      <w:r>
        <w:rPr>
          <w:rFonts w:hint="default" w:ascii="Segoe UI Semibold" w:hAnsi="Segoe UI Semibold" w:cs="Segoe UI Semibold"/>
          <w:b w:val="0"/>
          <w:bCs w:val="0"/>
          <w:sz w:val="20"/>
          <w:szCs w:val="20"/>
          <w:lang w:val="en-GB"/>
        </w:rPr>
        <w:t xml:space="preserve">Merge two array and sort using stream. </w:t>
      </w:r>
    </w:p>
    <w:p w14:paraId="70E9D816">
      <w:pPr>
        <w:numPr>
          <w:ilvl w:val="0"/>
          <w:numId w:val="0"/>
        </w:numPr>
        <w:rPr>
          <w:rFonts w:hint="default" w:ascii="Segoe UI Semibold" w:hAnsi="Segoe UI Semibold" w:cs="Segoe UI Semibold"/>
          <w:b w:val="0"/>
          <w:bCs w:val="0"/>
          <w:sz w:val="20"/>
          <w:szCs w:val="20"/>
          <w:lang w:val="en-GB"/>
        </w:rPr>
      </w:pPr>
    </w:p>
    <w:p w14:paraId="2539BA00">
      <w:pPr>
        <w:pStyle w:val="2"/>
        <w:numPr>
          <w:ilvl w:val="0"/>
          <w:numId w:val="0"/>
        </w:numPr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  <w:lang w:val="en-GB"/>
        </w:rPr>
        <w:t>10.Thread Question in Java</w:t>
      </w:r>
    </w:p>
    <w:p w14:paraId="63E88A38">
      <w:pPr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1.Write a program to create two threads: one prints even numbers, the other prints odd numbers.</w:t>
      </w:r>
    </w:p>
    <w:p w14:paraId="5A6F42B8">
      <w:pPr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2.Implement a producer-consumer problem using wait() and notify().</w:t>
      </w:r>
    </w:p>
    <w:p w14:paraId="48E13E6C">
      <w:pPr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3.Write a program to create a deadlock situation.</w:t>
      </w:r>
    </w:p>
    <w:p w14:paraId="6274C925">
      <w:pPr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4.Demonstrate thread-safe singleton class.</w:t>
      </w:r>
    </w:p>
    <w:p w14:paraId="0D8119EA"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6"/>
        </w:rPr>
        <w:t>Without Singleton:</w:t>
      </w:r>
      <w:r>
        <w:t xml:space="preserve"> Each thread creates its own instance → wasteful and unsafe for shared resources.</w:t>
      </w:r>
    </w:p>
    <w:p w14:paraId="0EBE43D1">
      <w:pPr>
        <w:pStyle w:val="35"/>
        <w:keepNext w:val="0"/>
        <w:keepLines w:val="0"/>
        <w:widowControl/>
        <w:suppressLineNumbers w:val="0"/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6"/>
        </w:rPr>
        <w:t>With Thread-Safe Singleton:</w:t>
      </w:r>
      <w:r>
        <w:t xml:space="preserve"> Only one instance across threads → efficient and consistent.</w:t>
      </w:r>
    </w:p>
    <w:p w14:paraId="33FF2840">
      <w:pPr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5.Use Callable and Future to return a result from a thread.</w:t>
      </w:r>
    </w:p>
    <w:p w14:paraId="15C7808D">
      <w:pPr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6.Write a program to implement thread pool using ExecutorService.</w:t>
      </w:r>
    </w:p>
    <w:p w14:paraId="3F013E96">
      <w:pPr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7.Demonstrate usage of volatile variable.</w:t>
      </w:r>
    </w:p>
    <w:p w14:paraId="6D25BCC4">
      <w:pPr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8.Write a program where multiple threads update a shared counter safely.</w:t>
      </w:r>
    </w:p>
    <w:p w14:paraId="5A7F1695">
      <w:pPr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9.Print numbers from 1 to 100 using multiple threads in sequence.</w:t>
      </w:r>
    </w:p>
    <w:p w14:paraId="585F1F94">
      <w:pPr>
        <w:rPr>
          <w:rFonts w:hint="default" w:ascii="Segoe UI Semibold" w:hAnsi="Segoe UI Semibold" w:cs="Segoe UI Semibold"/>
          <w:sz w:val="20"/>
          <w:szCs w:val="20"/>
        </w:rPr>
      </w:pPr>
      <w:r>
        <w:rPr>
          <w:rFonts w:hint="default" w:ascii="Segoe UI Semibold" w:hAnsi="Segoe UI Semibold" w:cs="Segoe UI Semibold"/>
          <w:sz w:val="20"/>
          <w:szCs w:val="20"/>
        </w:rPr>
        <w:t>10.Demonstrate daemon thread behavior with example.</w:t>
      </w:r>
    </w:p>
    <w:p w14:paraId="178472D2">
      <w:pPr>
        <w:pStyle w:val="35"/>
        <w:keepNext w:val="0"/>
        <w:keepLines w:val="0"/>
        <w:widowControl/>
        <w:suppressLineNumbers w:val="0"/>
      </w:pPr>
      <w:r>
        <w:t xml:space="preserve">Below are </w:t>
      </w:r>
      <w:r>
        <w:rPr>
          <w:rStyle w:val="36"/>
        </w:rPr>
        <w:t>all 45 Java practical questions</w:t>
      </w:r>
      <w:r>
        <w:t xml:space="preserve"> written in a </w:t>
      </w:r>
      <w:r>
        <w:rPr>
          <w:rStyle w:val="36"/>
        </w:rPr>
        <w:t>very simple way</w:t>
      </w:r>
      <w:r>
        <w:t>, exactly in this format:</w:t>
      </w:r>
    </w:p>
    <w:p w14:paraId="69C195C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CB0494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</w:pPr>
      <w:r>
        <w:t>Reverse a String</w:t>
      </w:r>
    </w:p>
    <w:p w14:paraId="35E56521">
      <w:pPr>
        <w:numPr>
          <w:numId w:val="0"/>
        </w:numPr>
        <w:spacing w:after="200" w:line="276" w:lineRule="auto"/>
      </w:pPr>
    </w:p>
    <w:p w14:paraId="7B9D66F9">
      <w:pPr>
        <w:numPr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Steps</w:t>
      </w:r>
      <w:r>
        <w:rPr>
          <w:rFonts w:hint="default"/>
          <w:lang w:val="en-GB"/>
        </w:rPr>
        <w:t xml:space="preserve"> </w:t>
      </w:r>
    </w:p>
    <w:p w14:paraId="25B0BBC3">
      <w:pPr>
        <w:numPr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Take a string</w:t>
      </w:r>
    </w:p>
    <w:p w14:paraId="02B7F80F">
      <w:pPr>
        <w:numPr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Loop from last index to first</w:t>
      </w:r>
    </w:p>
    <w:p w14:paraId="14B6602E">
      <w:pPr>
        <w:numPr>
          <w:numId w:val="0"/>
        </w:numPr>
        <w:spacing w:after="200" w:line="276" w:lineRule="auto"/>
      </w:pPr>
      <w:r>
        <w:rPr>
          <w:rFonts w:hint="default"/>
        </w:rPr>
        <w:t>Append characters to a new string</w:t>
      </w:r>
    </w:p>
    <w:p w14:paraId="13AF5A82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Hello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String s = 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"Hello"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String rev = 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i = s.length() -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i &gt;=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i--)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rev += s.charAt(i)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.println(rev)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olleH</w:t>
      </w:r>
    </w:p>
    <w:p w14:paraId="5DB77011">
      <w:pPr>
        <w:pStyle w:val="35"/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A5F9E4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="0" w:firstLineChars="0"/>
      </w:pPr>
      <w:r>
        <w:t>Check for Palindrome</w:t>
      </w:r>
    </w:p>
    <w:p w14:paraId="085E03DA">
      <w:pPr>
        <w:numPr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Steps:</w:t>
      </w:r>
    </w:p>
    <w:p w14:paraId="283E8ED4">
      <w:pPr>
        <w:numPr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 xml:space="preserve"> Reverse the string</w:t>
      </w:r>
    </w:p>
    <w:p w14:paraId="7E69B8CD">
      <w:pPr>
        <w:numPr>
          <w:numId w:val="0"/>
        </w:numPr>
        <w:spacing w:after="200" w:line="276" w:lineRule="auto"/>
      </w:pPr>
      <w:r>
        <w:rPr>
          <w:rFonts w:hint="default"/>
        </w:rPr>
        <w:t xml:space="preserve"> Compare original and reversed string</w:t>
      </w:r>
    </w:p>
    <w:p w14:paraId="274A8200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madam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String s = 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"madam"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String rev = 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i = s.length() -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i &gt;=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i--)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rev += s.charAt(i)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.println(s.equals(rev))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true</w:t>
      </w:r>
    </w:p>
    <w:p w14:paraId="26AA9949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Output</w:t>
      </w:r>
    </w:p>
    <w:p w14:paraId="6966A56E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Palindrome</w:t>
      </w:r>
    </w:p>
    <w:p w14:paraId="0020741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33C9D6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="0" w:firstLineChars="0"/>
      </w:pPr>
      <w:r>
        <w:t>Fibonacci Series</w:t>
      </w:r>
    </w:p>
    <w:p w14:paraId="33AC3825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In short:</w:t>
      </w:r>
    </w:p>
    <w:p w14:paraId="54E82615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Add previous two numbers to get next number.</w:t>
      </w:r>
    </w:p>
    <w:p w14:paraId="731C243C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Steps:</w:t>
      </w:r>
    </w:p>
    <w:p w14:paraId="4878F494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Initialize first two numbers</w:t>
      </w:r>
    </w:p>
    <w:p w14:paraId="6612CA8E">
      <w:pPr>
        <w:numPr>
          <w:numId w:val="0"/>
        </w:numPr>
        <w:ind w:leftChars="0"/>
      </w:pPr>
      <w:r>
        <w:rPr>
          <w:rFonts w:hint="default"/>
        </w:rPr>
        <w:t>Loop and calculate next number</w:t>
      </w:r>
    </w:p>
    <w:p w14:paraId="48CE324D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5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a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b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i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i &lt;=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5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i++)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.print(a + 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 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c = a + b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a = b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b = c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0 1 1 2 3</w:t>
      </w:r>
    </w:p>
    <w:p w14:paraId="268EE0C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97F5F2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="0" w:firstLineChars="0"/>
      </w:pPr>
      <w:r>
        <w:t>Factorial Number</w:t>
      </w:r>
    </w:p>
    <w:p w14:paraId="0206519C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In short:</w:t>
      </w:r>
    </w:p>
    <w:p w14:paraId="779DE07C">
      <w:pPr>
        <w:numPr>
          <w:numId w:val="0"/>
        </w:numPr>
        <w:ind w:leftChars="0"/>
      </w:pPr>
      <w:r>
        <w:rPr>
          <w:rFonts w:hint="default"/>
        </w:rPr>
        <w:t xml:space="preserve">        Multiply numbers from 1 to N.</w:t>
      </w:r>
    </w:p>
    <w:p w14:paraId="1365133B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5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n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5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fact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i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 &lt;= 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i++)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fact *= 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.println(fact)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120</w:t>
      </w:r>
    </w:p>
    <w:p w14:paraId="1941ABD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FCC630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="0" w:firstLineChars="0"/>
      </w:pPr>
      <w:r>
        <w:t>Count Vowels and Consonants</w:t>
      </w:r>
    </w:p>
    <w:p w14:paraId="2ACF9AE4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In short:</w:t>
      </w:r>
    </w:p>
    <w:p w14:paraId="39A274C4">
      <w:pPr>
        <w:numPr>
          <w:numId w:val="0"/>
        </w:numPr>
        <w:ind w:leftChars="0"/>
      </w:pPr>
      <w:r>
        <w:rPr>
          <w:rFonts w:hint="default"/>
        </w:rPr>
        <w:t xml:space="preserve">        Check each character.</w:t>
      </w:r>
    </w:p>
    <w:p w14:paraId="438FE5E7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hello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String s = 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"hello"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v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c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char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ch : s.toCharArray())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if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"aeiou"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.indexOf(ch) != -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 v++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else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c++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 xml:space="preserve">"Vowels="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+ v + 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 xml:space="preserve">" Consonants="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+ c)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Vowels=2 Consonants=3</w:t>
      </w:r>
    </w:p>
    <w:p w14:paraId="048F324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615C64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="0" w:firstLineChars="0"/>
      </w:pPr>
      <w:r>
        <w:t>Sort an Array</w:t>
      </w:r>
    </w:p>
    <w:p w14:paraId="620C7A70">
      <w:pPr>
        <w:numPr>
          <w:numId w:val="0"/>
        </w:numPr>
        <w:ind w:leftChars="0"/>
      </w:pPr>
      <w:r>
        <w:rPr>
          <w:rStyle w:val="36"/>
          <w:rFonts w:ascii="SimSun" w:hAnsi="SimSun" w:eastAsia="SimSun" w:cs="SimSun"/>
          <w:sz w:val="24"/>
          <w:szCs w:val="24"/>
        </w:rPr>
        <w:t>In short: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Compare and swap elements.</w:t>
      </w:r>
    </w:p>
    <w:p w14:paraId="3B82FDF7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[5,3,1,4]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arr = 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5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4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i&lt;arr.</w:t>
      </w:r>
      <w:r>
        <w:rPr>
          <w:rFonts w:hint="default" w:ascii="monospace" w:hAnsi="monospace" w:eastAsia="monospace" w:cs="monospace"/>
          <w:color w:val="A782BB"/>
          <w:sz w:val="19"/>
          <w:szCs w:val="19"/>
          <w:shd w:val="clear" w:fill="232425"/>
        </w:rPr>
        <w:t>length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i++){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j=i+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j&lt;arr.</w:t>
      </w:r>
      <w:r>
        <w:rPr>
          <w:rFonts w:hint="default" w:ascii="monospace" w:hAnsi="monospace" w:eastAsia="monospace" w:cs="monospace"/>
          <w:color w:val="A782BB"/>
          <w:sz w:val="19"/>
          <w:szCs w:val="19"/>
          <w:shd w:val="clear" w:fill="232425"/>
        </w:rPr>
        <w:t>length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j++){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if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(arr[i]&gt;arr[j]){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t=arr[i]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arr[i]=arr[j]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arr[j]=t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n:arr)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.print(n+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 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1 3 4 5</w:t>
      </w:r>
    </w:p>
    <w:p w14:paraId="07DBDB30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1294E1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="0" w:firstLineChars="0"/>
      </w:pPr>
      <w:r>
        <w:t>Merge Two Arrays</w:t>
      </w:r>
    </w:p>
    <w:p w14:paraId="5FBEAAB9">
      <w:pPr>
        <w:numPr>
          <w:numId w:val="0"/>
        </w:numPr>
        <w:ind w:leftChars="0"/>
      </w:pPr>
      <w:r>
        <w:rPr>
          <w:rStyle w:val="36"/>
          <w:rFonts w:ascii="SimSun" w:hAnsi="SimSun" w:eastAsia="SimSun" w:cs="SimSun"/>
          <w:sz w:val="24"/>
          <w:szCs w:val="24"/>
        </w:rPr>
        <w:t>In short: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Copy elements of both arrays into a new array.</w:t>
      </w:r>
    </w:p>
    <w:p w14:paraId="00E629AB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[1,2] [3,4]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a={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b={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4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c=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new 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[a.</w:t>
      </w:r>
      <w:r>
        <w:rPr>
          <w:rFonts w:hint="default" w:ascii="monospace" w:hAnsi="monospace" w:eastAsia="monospace" w:cs="monospace"/>
          <w:color w:val="A782BB"/>
          <w:sz w:val="19"/>
          <w:szCs w:val="19"/>
          <w:shd w:val="clear" w:fill="232425"/>
        </w:rPr>
        <w:t>length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+b.</w:t>
      </w:r>
      <w:r>
        <w:rPr>
          <w:rFonts w:hint="default" w:ascii="monospace" w:hAnsi="monospace" w:eastAsia="monospace" w:cs="monospace"/>
          <w:color w:val="A782BB"/>
          <w:sz w:val="19"/>
          <w:szCs w:val="19"/>
          <w:shd w:val="clear" w:fill="232425"/>
        </w:rPr>
        <w:t>length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k=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i:a) c[k++]=i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i:b) c[k++]=i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i:c)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.print(i+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 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1 2 3 4</w:t>
      </w:r>
    </w:p>
    <w:p w14:paraId="49AC89A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FD9F80">
      <w:pPr>
        <w:pStyle w:val="3"/>
        <w:keepNext w:val="0"/>
        <w:keepLines w:val="0"/>
        <w:widowControl/>
        <w:suppressLineNumbers w:val="0"/>
      </w:pPr>
      <w:r>
        <w:t>8. Find Largest Element</w:t>
      </w:r>
    </w:p>
    <w:p w14:paraId="033187F7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[2,9,4]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arr={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9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4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max=arr[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i:arr)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if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(i&gt;max) max=i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.println(max)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9</w:t>
      </w:r>
    </w:p>
    <w:p w14:paraId="23E3F2BC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15F3D6AB">
      <w:pPr>
        <w:pStyle w:val="21"/>
        <w:keepNext w:val="0"/>
        <w:keepLines w:val="0"/>
        <w:widowControl/>
        <w:suppressLineNumbers w:val="0"/>
        <w:shd w:val="clear" w:fill="232425"/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</w:pP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a = 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9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6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5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Arrays.</w:t>
      </w:r>
      <w:r>
        <w:rPr>
          <w:rFonts w:hint="default" w:ascii="monospace" w:hAnsi="monospace" w:eastAsia="monospace" w:cs="monospace"/>
          <w:i/>
          <w:iCs/>
          <w:color w:val="CFD2D5"/>
          <w:sz w:val="19"/>
          <w:szCs w:val="19"/>
          <w:shd w:val="clear" w:fill="232425"/>
        </w:rPr>
        <w:t>sort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(a)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max= a[a.</w:t>
      </w:r>
      <w:r>
        <w:rPr>
          <w:rFonts w:hint="default" w:ascii="monospace" w:hAnsi="monospace" w:eastAsia="monospace" w:cs="monospace"/>
          <w:color w:val="A782BB"/>
          <w:sz w:val="19"/>
          <w:szCs w:val="19"/>
          <w:shd w:val="clear" w:fill="232425"/>
        </w:rPr>
        <w:t>length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-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.println(max)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</w:p>
    <w:p w14:paraId="67339720">
      <w:pPr>
        <w:pStyle w:val="21"/>
        <w:keepNext w:val="0"/>
        <w:keepLines w:val="0"/>
        <w:widowControl/>
        <w:suppressLineNumbers w:val="0"/>
        <w:shd w:val="clear" w:fill="232425"/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  <w:lang w:val="en-GB"/>
        </w:rPr>
      </w:pP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  <w:lang w:val="en-GB"/>
        </w:rPr>
        <w:t>Output: qq</w:t>
      </w:r>
    </w:p>
    <w:p w14:paraId="7B1CC7CF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770BB70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36DFFF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</w:pPr>
      <w:r>
        <w:t>Remove Duplicates from Array</w:t>
      </w:r>
    </w:p>
    <w:p w14:paraId="42CD3292">
      <w:pPr>
        <w:numPr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Remove duplicate elements from a sorted array</w:t>
      </w:r>
    </w:p>
    <w:p w14:paraId="31D107EC">
      <w:pPr>
        <w:numPr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In short:</w:t>
      </w:r>
    </w:p>
    <w:p w14:paraId="44A5B0C3">
      <w:pPr>
        <w:numPr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We move all non-equal (unique) elements to the beginning of the same array.</w:t>
      </w:r>
    </w:p>
    <w:p w14:paraId="6A2C5EBA">
      <w:pPr>
        <w:numPr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Steps:</w:t>
      </w:r>
    </w:p>
    <w:p w14:paraId="7726E0E6">
      <w:pPr>
        <w:numPr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1. Use an index variable to track position of unique elements</w:t>
      </w:r>
    </w:p>
    <w:p w14:paraId="1BEBA7CC">
      <w:pPr>
        <w:numPr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2. Loop through array till length - 1</w:t>
      </w:r>
    </w:p>
    <w:p w14:paraId="74FEB961">
      <w:pPr>
        <w:numPr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3. Compare current element with next element</w:t>
      </w:r>
    </w:p>
    <w:p w14:paraId="5150D210">
      <w:pPr>
        <w:numPr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4. If both are different, store current element at index position</w:t>
      </w:r>
    </w:p>
    <w:p w14:paraId="063DAAA4">
      <w:pPr>
        <w:numPr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5. Increase index</w:t>
      </w:r>
    </w:p>
    <w:p w14:paraId="1735DDD1">
      <w:pPr>
        <w:numPr>
          <w:numId w:val="0"/>
        </w:numPr>
        <w:spacing w:after="200" w:line="276" w:lineRule="auto"/>
        <w:rPr>
          <w:rFonts w:hint="default"/>
          <w:lang w:val="en-GB"/>
        </w:rPr>
      </w:pPr>
      <w:r>
        <w:rPr>
          <w:rFonts w:hint="default"/>
        </w:rPr>
        <w:t>6. After loop, add the last element (it is always unique)</w:t>
      </w:r>
      <w:r>
        <w:rPr>
          <w:rFonts w:hint="default"/>
          <w:lang w:val="en-GB"/>
        </w:rPr>
        <w:tab/>
      </w:r>
    </w:p>
    <w:p w14:paraId="78D51E50">
      <w:pPr>
        <w:numPr>
          <w:numId w:val="0"/>
        </w:numPr>
        <w:spacing w:after="200" w:line="276" w:lineRule="auto"/>
      </w:pPr>
    </w:p>
    <w:p w14:paraId="4EE9AA2F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//Input:[1, 2, 2 ,3, 3, 4, 5]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final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AshutoshServlet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arr = 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 xml:space="preserve">2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4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5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  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index=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  for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i&lt; arr.</w:t>
      </w:r>
      <w:r>
        <w:rPr>
          <w:rFonts w:hint="default" w:ascii="monospace" w:hAnsi="monospace" w:eastAsia="monospace" w:cs="monospace"/>
          <w:color w:val="A782BB"/>
          <w:sz w:val="19"/>
          <w:szCs w:val="19"/>
          <w:shd w:val="clear" w:fill="232425"/>
        </w:rPr>
        <w:t>length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-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i++){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if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(arr[i]!=arr[i+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]){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    arr[index++] = arr[i]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arr[index++] = arr[arr.</w:t>
      </w:r>
      <w:r>
        <w:rPr>
          <w:rFonts w:hint="default" w:ascii="monospace" w:hAnsi="monospace" w:eastAsia="monospace" w:cs="monospace"/>
          <w:color w:val="A782BB"/>
          <w:sz w:val="19"/>
          <w:szCs w:val="19"/>
          <w:shd w:val="clear" w:fill="232425"/>
        </w:rPr>
        <w:t>length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-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j&lt;index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j++){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.println(arr[j])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1 2 3 4 5</w:t>
      </w:r>
    </w:p>
    <w:p w14:paraId="777221F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DD8523">
      <w:pPr>
        <w:pStyle w:val="3"/>
        <w:keepNext w:val="0"/>
        <w:keepLines w:val="0"/>
        <w:widowControl/>
        <w:suppressLineNumbers w:val="0"/>
      </w:pPr>
      <w:r>
        <w:t>10. Check Armstrong Number</w:t>
      </w:r>
    </w:p>
    <w:p w14:paraId="3DF5C314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153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n=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153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sum=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temp=n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while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(n&gt;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d=n%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sum+=d*d*d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n/=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.println(sum==temp)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true</w:t>
      </w:r>
    </w:p>
    <w:p w14:paraId="52CED4C8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29CFF9">
      <w:pPr>
        <w:pStyle w:val="3"/>
        <w:keepNext w:val="0"/>
        <w:keepLines w:val="0"/>
        <w:widowControl/>
        <w:suppressLineNumbers w:val="0"/>
      </w:pPr>
      <w:r>
        <w:t>11. Reverse a Number</w:t>
      </w:r>
    </w:p>
    <w:p w14:paraId="324C6F7B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123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n=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123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rev=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while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(n&gt;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rev=rev*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10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+n%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n/=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.println(rev)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321</w:t>
      </w:r>
    </w:p>
    <w:p w14:paraId="05074DFE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9DA2AD">
      <w:pPr>
        <w:pStyle w:val="3"/>
        <w:keepNext w:val="0"/>
        <w:keepLines w:val="0"/>
        <w:widowControl/>
        <w:suppressLineNumbers w:val="0"/>
      </w:pPr>
      <w:r>
        <w:t>12. GCD of Two Numbers</w:t>
      </w:r>
    </w:p>
    <w:p w14:paraId="5357C9E7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12, 18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a=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b=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18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while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(b!=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t=b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b=a%b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a=t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.println(a)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6</w:t>
      </w:r>
    </w:p>
    <w:p w14:paraId="2575122C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88B5B7">
      <w:pPr>
        <w:pStyle w:val="3"/>
        <w:keepNext w:val="0"/>
        <w:keepLines w:val="0"/>
        <w:widowControl/>
        <w:suppressLineNumbers w:val="0"/>
      </w:pPr>
      <w:r>
        <w:t>13. Prime Number Check</w:t>
      </w:r>
    </w:p>
    <w:p w14:paraId="6594C544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7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n=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7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count=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i&lt;=n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i++){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if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(n%i==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 count++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.println(count==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true</w:t>
      </w:r>
    </w:p>
    <w:p w14:paraId="63BA0E59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59BAFA">
      <w:pPr>
        <w:pStyle w:val="3"/>
        <w:keepNext w:val="0"/>
        <w:keepLines w:val="0"/>
        <w:widowControl/>
        <w:suppressLineNumbers w:val="0"/>
      </w:pPr>
      <w:r>
        <w:t>14. Check for Anagram</w:t>
      </w:r>
    </w:p>
    <w:p w14:paraId="02B7FE09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listen, silent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import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java.util.Arrays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char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a=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"listen"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.toCharArray()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char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b=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"silent"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.toCharArray()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Arrays.</w:t>
      </w:r>
      <w:r>
        <w:rPr>
          <w:rFonts w:hint="default" w:ascii="monospace" w:hAnsi="monospace" w:eastAsia="monospace" w:cs="monospace"/>
          <w:i/>
          <w:iCs/>
          <w:color w:val="CFD2D5"/>
          <w:sz w:val="19"/>
          <w:szCs w:val="19"/>
          <w:shd w:val="clear" w:fill="232425"/>
        </w:rPr>
        <w:t>sort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(a)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Arrays.</w:t>
      </w:r>
      <w:r>
        <w:rPr>
          <w:rFonts w:hint="default" w:ascii="monospace" w:hAnsi="monospace" w:eastAsia="monospace" w:cs="monospace"/>
          <w:i/>
          <w:iCs/>
          <w:color w:val="CFD2D5"/>
          <w:sz w:val="19"/>
          <w:szCs w:val="19"/>
          <w:shd w:val="clear" w:fill="232425"/>
        </w:rPr>
        <w:t>sort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(b)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.println(Arrays.</w:t>
      </w:r>
      <w:r>
        <w:rPr>
          <w:rFonts w:hint="default" w:ascii="monospace" w:hAnsi="monospace" w:eastAsia="monospace" w:cs="monospace"/>
          <w:i/>
          <w:iCs/>
          <w:color w:val="CFD2D5"/>
          <w:sz w:val="19"/>
          <w:szCs w:val="19"/>
          <w:shd w:val="clear" w:fill="232425"/>
        </w:rPr>
        <w:t>equals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(a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b))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true</w:t>
      </w:r>
    </w:p>
    <w:p w14:paraId="631CD8BC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9B7B13">
      <w:pPr>
        <w:pStyle w:val="3"/>
        <w:keepNext w:val="0"/>
        <w:keepLines w:val="0"/>
        <w:widowControl/>
        <w:suppressLineNumbers w:val="0"/>
      </w:pPr>
      <w:r>
        <w:t>15. Count Digits</w:t>
      </w:r>
    </w:p>
    <w:p w14:paraId="4BF08186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12345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n=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12345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52503A"/>
        </w:rPr>
        <w:t>count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while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(n&gt;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){ count++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n/=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.println(count)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5</w:t>
      </w:r>
    </w:p>
    <w:p w14:paraId="60C617A5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39D984">
      <w:pPr>
        <w:pStyle w:val="3"/>
        <w:keepNext w:val="0"/>
        <w:keepLines w:val="0"/>
        <w:widowControl/>
        <w:suppressLineNumbers w:val="0"/>
      </w:pPr>
      <w:r>
        <w:t>16. Prime Numbers in a Range</w:t>
      </w:r>
    </w:p>
    <w:p w14:paraId="71F4C352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1 to 10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i&lt;=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i++){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c=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j&lt;=i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j++){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if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(i%j==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 c++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if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(c==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.print(i+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 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2 3 5 7</w:t>
      </w:r>
    </w:p>
    <w:p w14:paraId="634FCA8E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287EAC">
      <w:pPr>
        <w:pStyle w:val="3"/>
        <w:keepNext w:val="0"/>
        <w:keepLines w:val="0"/>
        <w:widowControl/>
        <w:suppressLineNumbers w:val="0"/>
      </w:pPr>
      <w:r>
        <w:t>17. Second Largest Element</w:t>
      </w:r>
    </w:p>
    <w:p w14:paraId="68A7AAD7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[3,5,1,4]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arr={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5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4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max=Integer.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MIN_VALUE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sec=Integer.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MIN_VALUE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i:arr){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if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(i&gt;max){ sec=max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max=i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else if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(i&gt;sec &amp;&amp; i!=max) sec=i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.println(sec)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4</w:t>
      </w:r>
    </w:p>
    <w:p w14:paraId="18EEF01E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5B3963">
      <w:pPr>
        <w:pStyle w:val="3"/>
        <w:keepNext w:val="0"/>
        <w:keepLines w:val="0"/>
        <w:widowControl/>
        <w:suppressLineNumbers w:val="0"/>
      </w:pPr>
      <w:r>
        <w:t>18. Swap Two Numbers</w:t>
      </w:r>
    </w:p>
    <w:p w14:paraId="431A6D53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a=3, b=5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a=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b=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5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a=a+b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b=a-b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a=a-b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.println(a+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 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+b)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5 3</w:t>
      </w:r>
    </w:p>
    <w:p w14:paraId="21231E28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3B72F7">
      <w:pPr>
        <w:pStyle w:val="3"/>
        <w:keepNext w:val="0"/>
        <w:keepLines w:val="0"/>
        <w:widowControl/>
        <w:suppressLineNumbers w:val="0"/>
      </w:pPr>
      <w:r>
        <w:t>19. Pascal’s Triangle</w:t>
      </w:r>
    </w:p>
    <w:p w14:paraId="75094B81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4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i&lt;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4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i++){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num=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j&lt;=i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j++){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.print(num+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 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num=num*(i-j)/(j+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bookmarkStart w:id="0" w:name="_GoBack"/>
      <w:bookmarkEnd w:id="0"/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</w:p>
    <w:p w14:paraId="7FAD61D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1</w:t>
      </w:r>
    </w:p>
    <w:p w14:paraId="4B03EF6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1 1</w:t>
      </w:r>
    </w:p>
    <w:p w14:paraId="7FD8D4E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1 2 1</w:t>
      </w:r>
    </w:p>
    <w:p w14:paraId="1AEC82B5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1 3 3 1</w:t>
      </w:r>
    </w:p>
    <w:p w14:paraId="5D4AFD14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2EC412">
      <w:pPr>
        <w:pStyle w:val="3"/>
        <w:keepNext w:val="0"/>
        <w:keepLines w:val="0"/>
        <w:widowControl/>
        <w:suppressLineNumbers w:val="0"/>
      </w:pPr>
      <w:r>
        <w:t>20. Missing Number in Array</w:t>
      </w:r>
    </w:p>
    <w:p w14:paraId="27A044C7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[1,2,4,5]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arr={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4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5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n=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5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52503A"/>
        </w:rPr>
        <w:t>sum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=n*(n+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)/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s=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i:arr) s+=i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.println(sum-s)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3</w:t>
      </w:r>
    </w:p>
    <w:p w14:paraId="2D380DF2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3966E5">
      <w:pPr>
        <w:pStyle w:val="3"/>
        <w:keepNext w:val="0"/>
        <w:keepLines w:val="0"/>
        <w:widowControl/>
        <w:suppressLineNumbers w:val="0"/>
      </w:pPr>
      <w:r>
        <w:t>21. Convert Decimal to Binary</w:t>
      </w:r>
    </w:p>
    <w:p w14:paraId="7311AC3E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5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n=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5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.println(Integer.</w:t>
      </w:r>
      <w:r>
        <w:rPr>
          <w:rFonts w:hint="default" w:ascii="monospace" w:hAnsi="monospace" w:eastAsia="monospace" w:cs="monospace"/>
          <w:i/>
          <w:iCs/>
          <w:color w:val="CFD2D5"/>
          <w:sz w:val="19"/>
          <w:szCs w:val="19"/>
          <w:shd w:val="clear" w:fill="232425"/>
        </w:rPr>
        <w:t>toBinaryString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(n))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101</w:t>
      </w:r>
    </w:p>
    <w:p w14:paraId="6F40A984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B6BD2F">
      <w:pPr>
        <w:pStyle w:val="3"/>
        <w:keepNext w:val="0"/>
        <w:keepLines w:val="0"/>
        <w:widowControl/>
        <w:suppressLineNumbers w:val="0"/>
      </w:pPr>
      <w:r>
        <w:t>22. Check Perfect Number</w:t>
      </w:r>
    </w:p>
    <w:p w14:paraId="1636D075">
      <w:pPr>
        <w:pStyle w:val="21"/>
        <w:keepNext w:val="0"/>
        <w:keepLines w:val="0"/>
        <w:widowControl/>
        <w:suppressLineNumbers w:val="0"/>
        <w:shd w:val="clear" w:fill="232425"/>
        <w:spacing w:after="196" w:afterAutospacing="0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6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n=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6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sum=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i&lt;n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i++){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if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(n%i==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 sum+=i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.println(sum==n)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true</w:t>
      </w:r>
    </w:p>
    <w:p w14:paraId="27C52F90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BFA84D">
      <w:pPr>
        <w:pStyle w:val="3"/>
        <w:keepNext w:val="0"/>
        <w:keepLines w:val="0"/>
        <w:widowControl/>
        <w:suppressLineNumbers w:val="0"/>
      </w:pPr>
      <w:r>
        <w:t>23. Sum of Digits</w:t>
      </w:r>
    </w:p>
    <w:p w14:paraId="08E74245">
      <w:pPr>
        <w:pStyle w:val="21"/>
        <w:keepNext w:val="0"/>
        <w:keepLines w:val="0"/>
        <w:widowControl/>
        <w:suppressLineNumbers w:val="0"/>
        <w:shd w:val="clear" w:fill="232425"/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123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n=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123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52503A"/>
        </w:rPr>
        <w:t>sum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while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(n&gt;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sum+=n%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n/=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.println(sum)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6</w:t>
      </w:r>
    </w:p>
    <w:p w14:paraId="0F736732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1608FE">
      <w:pPr>
        <w:pStyle w:val="3"/>
        <w:keepNext w:val="0"/>
        <w:keepLines w:val="0"/>
        <w:widowControl/>
        <w:suppressLineNumbers w:val="0"/>
      </w:pPr>
      <w:r>
        <w:t>24. Length of a String</w:t>
      </w:r>
    </w:p>
    <w:p w14:paraId="3D788F06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Hello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String s=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"Hello"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.println(s.length())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5</w:t>
      </w:r>
    </w:p>
    <w:p w14:paraId="3590F860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224A6E">
      <w:pPr>
        <w:pStyle w:val="3"/>
        <w:keepNext w:val="0"/>
        <w:keepLines w:val="0"/>
        <w:widowControl/>
        <w:suppressLineNumbers w:val="0"/>
      </w:pPr>
      <w:r>
        <w:t>25. Check if String is Empty</w:t>
      </w:r>
    </w:p>
    <w:p w14:paraId="251CEED5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""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String s=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.println(s.isEmpty())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true</w:t>
      </w:r>
    </w:p>
    <w:p w14:paraId="4C413931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FE9CF9">
      <w:pPr>
        <w:pStyle w:val="3"/>
        <w:keepNext w:val="0"/>
        <w:keepLines w:val="0"/>
        <w:widowControl/>
        <w:suppressLineNumbers w:val="0"/>
      </w:pPr>
      <w:r>
        <w:t>26. Count Occurrences of a Character</w:t>
      </w:r>
    </w:p>
    <w:p w14:paraId="2A48D515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hello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String s=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"hello"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Map&lt;Character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Integer&gt; map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new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HashMap&lt;&gt;()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char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ch:s.toCharArray()){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if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(map.containsKey(ch)){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map.put(ch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map.get(ch)+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else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map.put(ch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for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(Map.Entry&lt;Character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Integer&gt; val:map.entrySet())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.println(val.getKey() + 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 xml:space="preserve">"  : "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+ val.getValue())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/*Output: e  : 1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 xml:space="preserve">         h  : 1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 xml:space="preserve">         l  : 2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 xml:space="preserve">         o  : 1*/</w:t>
      </w:r>
    </w:p>
    <w:p w14:paraId="43D53183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2051B0">
      <w:pPr>
        <w:pStyle w:val="3"/>
        <w:keepNext w:val="0"/>
        <w:keepLines w:val="0"/>
        <w:widowControl/>
        <w:suppressLineNumbers w:val="0"/>
      </w:pPr>
      <w:r>
        <w:t>27. First Non-Repeated Character</w:t>
      </w:r>
    </w:p>
    <w:p w14:paraId="06D8B5D0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swiss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String s=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"swiss"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Map&lt;Character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Integer&gt; map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new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HashMap&lt;&gt;()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char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ch:s.toCharArray()){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if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(map.containsKey(ch)){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map.put(ch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map.get(ch)+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else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map.put(ch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  <w:lang w:val="en-GB"/>
        </w:rPr>
        <w:tab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for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(Map.Entry&lt;Character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Integer&gt; val:map.entrySet())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if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(val.getValue()==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.println(val.getKey() + 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 xml:space="preserve">"  : "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+ val.getValue())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    break;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w  : 1</w:t>
      </w:r>
    </w:p>
    <w:p w14:paraId="062BBED2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7D235A">
      <w:pPr>
        <w:pStyle w:val="3"/>
        <w:keepNext w:val="0"/>
        <w:keepLines w:val="0"/>
        <w:widowControl/>
        <w:suppressLineNumbers w:val="0"/>
      </w:pPr>
      <w:r>
        <w:t>28. Remove White Spaces from String</w:t>
      </w:r>
    </w:p>
    <w:p w14:paraId="3EAF2410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"hello world"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String s=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"hello world"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.println(s.replace(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 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helloworld</w:t>
      </w:r>
    </w:p>
    <w:p w14:paraId="1602B690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965C1C">
      <w:pPr>
        <w:pStyle w:val="3"/>
        <w:keepNext w:val="0"/>
        <w:keepLines w:val="0"/>
        <w:widowControl/>
        <w:suppressLineNumbers w:val="0"/>
      </w:pPr>
      <w:r>
        <w:t>29. Common Elements in Two Arrays</w:t>
      </w:r>
    </w:p>
    <w:p w14:paraId="2875F8AF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[1,2,3] [2,3,4]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a={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3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b={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4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i:a){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j:b){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if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(i==j){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.print(i+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 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        break;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2 3</w:t>
      </w:r>
    </w:p>
    <w:p w14:paraId="409C6A05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2BB438">
      <w:pPr>
        <w:pStyle w:val="3"/>
        <w:keepNext w:val="0"/>
        <w:keepLines w:val="0"/>
        <w:widowControl/>
        <w:suppressLineNumbers w:val="0"/>
      </w:pPr>
      <w:r>
        <w:t>30. Factorial Using Recursion</w:t>
      </w:r>
    </w:p>
    <w:p w14:paraId="68B56F1D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5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</w:t>
      </w:r>
      <w:r>
        <w:rPr>
          <w:rFonts w:hint="default" w:ascii="monospace" w:hAnsi="monospace" w:eastAsia="monospace" w:cs="monospace"/>
          <w:i/>
          <w:iCs/>
          <w:color w:val="CFD2D5"/>
          <w:sz w:val="19"/>
          <w:szCs w:val="19"/>
          <w:shd w:val="clear" w:fill="232425"/>
        </w:rPr>
        <w:t>fact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5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static int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fact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num){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if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(num==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)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return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return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num*</w:t>
      </w:r>
      <w:r>
        <w:rPr>
          <w:rFonts w:hint="default" w:ascii="monospace" w:hAnsi="monospace" w:eastAsia="monospace" w:cs="monospace"/>
          <w:i/>
          <w:iCs/>
          <w:color w:val="CFD2D5"/>
          <w:sz w:val="19"/>
          <w:szCs w:val="19"/>
          <w:shd w:val="clear" w:fill="232425"/>
        </w:rPr>
        <w:t>fact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(num-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120</w:t>
      </w:r>
    </w:p>
    <w:p w14:paraId="17A70063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00E701">
      <w:pPr>
        <w:pStyle w:val="3"/>
        <w:keepNext w:val="0"/>
        <w:keepLines w:val="0"/>
        <w:widowControl/>
        <w:suppressLineNumbers w:val="0"/>
      </w:pPr>
      <w:r>
        <w:t>31. Generate Random Number</w:t>
      </w:r>
    </w:p>
    <w:p w14:paraId="15E435E6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Random r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new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Random()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.println(r.nextInt(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100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</w:p>
    <w:p w14:paraId="6C2775EE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Output</w:t>
      </w:r>
    </w:p>
    <w:p w14:paraId="44244F60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(any random number)</w:t>
      </w:r>
    </w:p>
    <w:p w14:paraId="72898448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0AE617">
      <w:pPr>
        <w:pStyle w:val="3"/>
        <w:keepNext w:val="0"/>
        <w:keepLines w:val="0"/>
        <w:widowControl/>
        <w:suppressLineNumbers w:val="0"/>
      </w:pPr>
      <w:r>
        <w:t>32. Leap Year Check</w:t>
      </w:r>
    </w:p>
    <w:p w14:paraId="328BECE2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2024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y=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2024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.println(y%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4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==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 xml:space="preserve">0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&amp;&amp; (y%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100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!=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 xml:space="preserve">0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|| y%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400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==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true</w:t>
      </w:r>
    </w:p>
    <w:p w14:paraId="026465E3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F9D263">
      <w:pPr>
        <w:pStyle w:val="3"/>
        <w:keepNext w:val="0"/>
        <w:keepLines w:val="0"/>
        <w:widowControl/>
        <w:suppressLineNumbers w:val="0"/>
      </w:pPr>
      <w:r>
        <w:t>33. Sum of First N Natural Numbers</w:t>
      </w:r>
    </w:p>
    <w:p w14:paraId="6AFDE72E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5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n=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5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.println(n*(n+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)/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15</w:t>
      </w:r>
    </w:p>
    <w:p w14:paraId="75DB2E45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D44F9D">
      <w:pPr>
        <w:pStyle w:val="3"/>
        <w:keepNext w:val="0"/>
        <w:keepLines w:val="0"/>
        <w:widowControl/>
        <w:suppressLineNumbers w:val="0"/>
      </w:pPr>
      <w:r>
        <w:t>34. Check if String Contains Another String</w:t>
      </w:r>
    </w:p>
    <w:p w14:paraId="44D8735F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hello world, world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"hello world"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.contains(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"world"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true</w:t>
      </w:r>
    </w:p>
    <w:p w14:paraId="0DB73D41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04FDAE">
      <w:pPr>
        <w:pStyle w:val="3"/>
        <w:keepNext w:val="0"/>
        <w:keepLines w:val="0"/>
        <w:widowControl/>
        <w:suppressLineNumbers w:val="0"/>
      </w:pPr>
      <w:r>
        <w:t>35. Maximum Occurring Character</w:t>
      </w:r>
    </w:p>
    <w:p w14:paraId="4494AB93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Solution</w:t>
      </w:r>
    </w:p>
    <w:p w14:paraId="3CD5CBE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public class MaxChar {</w:t>
      </w:r>
    </w:p>
    <w:p w14:paraId="73A3618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public static void main(String[] args) {</w:t>
      </w:r>
    </w:p>
    <w:p w14:paraId="783C6CA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String str = "java";</w:t>
      </w:r>
    </w:p>
    <w:p w14:paraId="272A393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int[] count = new int[256];</w:t>
      </w:r>
    </w:p>
    <w:p w14:paraId="0F7D239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char maxChar = str.charAt(0);</w:t>
      </w:r>
    </w:p>
    <w:p w14:paraId="10AB9019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605A470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for (char c : str.toCharArray())</w:t>
      </w:r>
    </w:p>
    <w:p w14:paraId="32E80F4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count[c]++;</w:t>
      </w:r>
    </w:p>
    <w:p w14:paraId="5B70745E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63613E7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for (char c : str.toCharArray()) {</w:t>
      </w:r>
    </w:p>
    <w:p w14:paraId="2F296B9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if (count[c] &gt; count[maxChar])</w:t>
      </w:r>
    </w:p>
    <w:p w14:paraId="15B8C58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 maxChar = c;</w:t>
      </w:r>
    </w:p>
    <w:p w14:paraId="280F13F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}</w:t>
      </w:r>
    </w:p>
    <w:p w14:paraId="6212C20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System.out.println(maxChar);</w:t>
      </w:r>
    </w:p>
    <w:p w14:paraId="51DE997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}</w:t>
      </w:r>
    </w:p>
    <w:p w14:paraId="337E7720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}</w:t>
      </w:r>
    </w:p>
    <w:p w14:paraId="1EED3001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Output</w:t>
      </w:r>
    </w:p>
    <w:p w14:paraId="6A4D0A38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a</w:t>
      </w:r>
    </w:p>
    <w:p w14:paraId="34A2876B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DAE300">
      <w:pPr>
        <w:pStyle w:val="3"/>
        <w:keepNext w:val="0"/>
        <w:keepLines w:val="0"/>
        <w:widowControl/>
        <w:suppressLineNumbers w:val="0"/>
      </w:pPr>
      <w:r>
        <w:t>36. Bubble Sort</w:t>
      </w:r>
    </w:p>
    <w:p w14:paraId="58636457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[5,1,4]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arr={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5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4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i&lt;arr.</w:t>
      </w:r>
      <w:r>
        <w:rPr>
          <w:rFonts w:hint="default" w:ascii="monospace" w:hAnsi="monospace" w:eastAsia="monospace" w:cs="monospace"/>
          <w:color w:val="A782BB"/>
          <w:sz w:val="19"/>
          <w:szCs w:val="19"/>
          <w:shd w:val="clear" w:fill="232425"/>
        </w:rPr>
        <w:t>length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i++){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j&lt;arr.</w:t>
      </w:r>
      <w:r>
        <w:rPr>
          <w:rFonts w:hint="default" w:ascii="monospace" w:hAnsi="monospace" w:eastAsia="monospace" w:cs="monospace"/>
          <w:color w:val="A782BB"/>
          <w:sz w:val="19"/>
          <w:szCs w:val="19"/>
          <w:shd w:val="clear" w:fill="232425"/>
        </w:rPr>
        <w:t>length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-i-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j++){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if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(arr[j]&gt;arr[j+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]){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t=arr[j]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arr[j]=arr[j+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arr[j+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]=t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i:arr)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.print(i+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 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1 4 5</w:t>
      </w:r>
    </w:p>
    <w:p w14:paraId="6D899F63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EEA11B">
      <w:pPr>
        <w:pStyle w:val="3"/>
        <w:keepNext w:val="0"/>
        <w:keepLines w:val="0"/>
        <w:widowControl/>
        <w:suppressLineNumbers w:val="0"/>
      </w:pPr>
      <w:r>
        <w:t>37. Selection Sort</w:t>
      </w:r>
    </w:p>
    <w:p w14:paraId="2CB5DC81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[3,1,2]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arr={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i&lt;arr.</w:t>
      </w:r>
      <w:r>
        <w:rPr>
          <w:rFonts w:hint="default" w:ascii="monospace" w:hAnsi="monospace" w:eastAsia="monospace" w:cs="monospace"/>
          <w:color w:val="A782BB"/>
          <w:sz w:val="19"/>
          <w:szCs w:val="19"/>
          <w:shd w:val="clear" w:fill="232425"/>
        </w:rPr>
        <w:t>length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i++){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min=i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j=i+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j&lt;arr.</w:t>
      </w:r>
      <w:r>
        <w:rPr>
          <w:rFonts w:hint="default" w:ascii="monospace" w:hAnsi="monospace" w:eastAsia="monospace" w:cs="monospace"/>
          <w:color w:val="A782BB"/>
          <w:sz w:val="19"/>
          <w:szCs w:val="19"/>
          <w:shd w:val="clear" w:fill="232425"/>
        </w:rPr>
        <w:t>length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j++){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if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(arr[j]&lt;arr[min]) min=j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t=arr[min]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arr[min]=arr[i]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arr[i]=t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i:arr)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.print(i+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 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1 2 3</w:t>
      </w:r>
    </w:p>
    <w:p w14:paraId="1D5CF0A4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B9FDB2">
      <w:pPr>
        <w:pStyle w:val="3"/>
        <w:keepNext w:val="0"/>
        <w:keepLines w:val="0"/>
        <w:widowControl/>
        <w:suppressLineNumbers w:val="0"/>
      </w:pPr>
      <w:r>
        <w:t>38. Check List Contains Only Odd Numbers</w:t>
      </w:r>
    </w:p>
    <w:p w14:paraId="176E6CD0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[1,3,5]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arr={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5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boolean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flag=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true;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i:arr){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if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(i%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==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 flag=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false;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.println(flag)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true</w:t>
      </w:r>
    </w:p>
    <w:p w14:paraId="1C10B5A4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F5120E">
      <w:pPr>
        <w:pStyle w:val="3"/>
        <w:keepNext w:val="0"/>
        <w:keepLines w:val="0"/>
        <w:widowControl/>
        <w:suppressLineNumbers w:val="0"/>
      </w:pPr>
      <w:r>
        <w:t>39. Two Arrays Have Same Elements</w:t>
      </w:r>
    </w:p>
    <w:p w14:paraId="703D3500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[1,2,3] [3,2,1]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import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java.util.Arrays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a={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3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b={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Arrays.</w:t>
      </w:r>
      <w:r>
        <w:rPr>
          <w:rFonts w:hint="default" w:ascii="monospace" w:hAnsi="monospace" w:eastAsia="monospace" w:cs="monospace"/>
          <w:i/>
          <w:iCs/>
          <w:color w:val="CFD2D5"/>
          <w:sz w:val="19"/>
          <w:szCs w:val="19"/>
          <w:shd w:val="clear" w:fill="232425"/>
        </w:rPr>
        <w:t>sort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(a)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Arrays.</w:t>
      </w:r>
      <w:r>
        <w:rPr>
          <w:rFonts w:hint="default" w:ascii="monospace" w:hAnsi="monospace" w:eastAsia="monospace" w:cs="monospace"/>
          <w:i/>
          <w:iCs/>
          <w:color w:val="CFD2D5"/>
          <w:sz w:val="19"/>
          <w:szCs w:val="19"/>
          <w:shd w:val="clear" w:fill="232425"/>
        </w:rPr>
        <w:t>sort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(b)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.println(Arrays.</w:t>
      </w:r>
      <w:r>
        <w:rPr>
          <w:rFonts w:hint="default" w:ascii="monospace" w:hAnsi="monospace" w:eastAsia="monospace" w:cs="monospace"/>
          <w:i/>
          <w:iCs/>
          <w:color w:val="CFD2D5"/>
          <w:sz w:val="19"/>
          <w:szCs w:val="19"/>
          <w:shd w:val="clear" w:fill="232425"/>
        </w:rPr>
        <w:t>equals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(a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b))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true</w:t>
      </w:r>
    </w:p>
    <w:p w14:paraId="468E1E64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5AB59A">
      <w:pPr>
        <w:pStyle w:val="3"/>
        <w:keepNext w:val="0"/>
        <w:keepLines w:val="0"/>
        <w:widowControl/>
        <w:suppressLineNumbers w:val="0"/>
      </w:pPr>
      <w:r>
        <w:t>40. Rotate Array Left by N</w:t>
      </w:r>
    </w:p>
    <w:p w14:paraId="44CC95B5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[1,2,3,4,5], n=2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arr={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4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5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n=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i&lt;n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i++){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first=arr[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j&lt;arr.</w:t>
      </w:r>
      <w:r>
        <w:rPr>
          <w:rFonts w:hint="default" w:ascii="monospace" w:hAnsi="monospace" w:eastAsia="monospace" w:cs="monospace"/>
          <w:color w:val="A782BB"/>
          <w:sz w:val="19"/>
          <w:szCs w:val="19"/>
          <w:shd w:val="clear" w:fill="232425"/>
        </w:rPr>
        <w:t>length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-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j++){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arr[j]=arr[j+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arr[arr.</w:t>
      </w:r>
      <w:r>
        <w:rPr>
          <w:rFonts w:hint="default" w:ascii="monospace" w:hAnsi="monospace" w:eastAsia="monospace" w:cs="monospace"/>
          <w:color w:val="A782BB"/>
          <w:sz w:val="19"/>
          <w:szCs w:val="19"/>
          <w:shd w:val="clear" w:fill="232425"/>
        </w:rPr>
        <w:t>length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-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]=first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i:arr)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.print(i+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 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3 4 5 1 2</w:t>
      </w:r>
    </w:p>
    <w:p w14:paraId="46DAC38A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744D88">
      <w:pPr>
        <w:pStyle w:val="3"/>
        <w:keepNext w:val="0"/>
        <w:keepLines w:val="0"/>
        <w:widowControl/>
        <w:suppressLineNumbers w:val="0"/>
      </w:pPr>
      <w:r>
        <w:t>41. Reverse Words in String</w:t>
      </w:r>
    </w:p>
    <w:p w14:paraId="53F93D09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Hello welcome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String[] arr=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"Hello welcome"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.split(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72829"/>
        </w:rPr>
        <w:t xml:space="preserve"> 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 s:arr){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new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StringBuilder(s).reverse()+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 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olleH emoclew</w:t>
      </w:r>
    </w:p>
    <w:p w14:paraId="24658A11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CE9DC7">
      <w:pPr>
        <w:pStyle w:val="3"/>
        <w:keepNext w:val="0"/>
        <w:keepLines w:val="0"/>
        <w:widowControl/>
        <w:numPr>
          <w:ilvl w:val="0"/>
          <w:numId w:val="10"/>
        </w:numPr>
        <w:suppressLineNumbers w:val="0"/>
      </w:pPr>
      <w:r>
        <w:t>Move All Zeros to End</w:t>
      </w:r>
    </w:p>
    <w:p w14:paraId="68D000EC">
      <w:pPr>
        <w:pStyle w:val="35"/>
        <w:keepNext w:val="0"/>
        <w:keepLines w:val="0"/>
        <w:widowControl/>
        <w:suppressLineNumbers w:val="0"/>
      </w:pPr>
      <w:r>
        <w:t xml:space="preserve">/* </w:t>
      </w:r>
    </w:p>
    <w:p w14:paraId="17BEAE0B">
      <w:pPr>
        <w:pStyle w:val="35"/>
        <w:keepNext w:val="0"/>
        <w:keepLines w:val="0"/>
        <w:widowControl/>
        <w:suppressLineNumbers w:val="0"/>
      </w:pPr>
      <w:r>
        <w:t xml:space="preserve">Move all zeros to the end of the array </w:t>
      </w:r>
    </w:p>
    <w:p w14:paraId="67096BFA">
      <w:pPr>
        <w:pStyle w:val="35"/>
        <w:keepNext w:val="0"/>
        <w:keepLines w:val="0"/>
        <w:widowControl/>
        <w:suppressLineNumbers w:val="0"/>
      </w:pPr>
      <w:r>
        <w:t xml:space="preserve">In short: </w:t>
      </w:r>
    </w:p>
    <w:p w14:paraId="7926B4B2">
      <w:pPr>
        <w:pStyle w:val="35"/>
        <w:keepNext w:val="0"/>
        <w:keepLines w:val="0"/>
        <w:widowControl/>
        <w:suppressLineNumbers w:val="0"/>
      </w:pPr>
      <w:r>
        <w:t xml:space="preserve">We move all non-zero elements to the beginning of the same array </w:t>
      </w:r>
    </w:p>
    <w:p w14:paraId="7EFE0DF2">
      <w:pPr>
        <w:pStyle w:val="35"/>
        <w:keepNext w:val="0"/>
        <w:keepLines w:val="0"/>
        <w:widowControl/>
        <w:suppressLineNumbers w:val="0"/>
      </w:pPr>
      <w:r>
        <w:t xml:space="preserve">and push all zeros to the end. </w:t>
      </w:r>
    </w:p>
    <w:p w14:paraId="3E7270C8">
      <w:pPr>
        <w:pStyle w:val="35"/>
        <w:keepNext w:val="0"/>
        <w:keepLines w:val="0"/>
        <w:widowControl/>
        <w:suppressLineNumbers w:val="0"/>
      </w:pPr>
      <w:r>
        <w:t xml:space="preserve">Steps: </w:t>
      </w:r>
    </w:p>
    <w:p w14:paraId="543E0A79">
      <w:pPr>
        <w:pStyle w:val="35"/>
        <w:keepNext w:val="0"/>
        <w:keepLines w:val="0"/>
        <w:widowControl/>
        <w:suppressLineNumbers w:val="0"/>
      </w:pPr>
      <w:r>
        <w:t xml:space="preserve">1. Take an index variable to store position of non-zero elements </w:t>
      </w:r>
    </w:p>
    <w:p w14:paraId="0F59202C">
      <w:pPr>
        <w:pStyle w:val="35"/>
        <w:keepNext w:val="0"/>
        <w:keepLines w:val="0"/>
        <w:widowControl/>
        <w:suppressLineNumbers w:val="0"/>
      </w:pPr>
      <w:r>
        <w:t xml:space="preserve">2. Loop through the entire array </w:t>
      </w:r>
    </w:p>
    <w:p w14:paraId="1451CAFC">
      <w:pPr>
        <w:pStyle w:val="35"/>
        <w:keepNext w:val="0"/>
        <w:keepLines w:val="0"/>
        <w:widowControl/>
        <w:suppressLineNumbers w:val="0"/>
      </w:pPr>
      <w:r>
        <w:t xml:space="preserve">3. If element is not zero, place it at index position </w:t>
      </w:r>
    </w:p>
    <w:p w14:paraId="560E2D0F">
      <w:pPr>
        <w:pStyle w:val="35"/>
        <w:keepNext w:val="0"/>
        <w:keepLines w:val="0"/>
        <w:widowControl/>
        <w:suppressLineNumbers w:val="0"/>
      </w:pPr>
      <w:r>
        <w:t xml:space="preserve">4. Increment index </w:t>
      </w:r>
    </w:p>
    <w:p w14:paraId="1E0FA40E">
      <w:pPr>
        <w:pStyle w:val="35"/>
        <w:keepNext w:val="0"/>
        <w:keepLines w:val="0"/>
        <w:widowControl/>
        <w:suppressLineNumbers w:val="0"/>
      </w:pPr>
      <w:r>
        <w:t xml:space="preserve">5. After loop, fill remaining positions with zero </w:t>
      </w:r>
    </w:p>
    <w:p w14:paraId="5BDD39BC">
      <w:pPr>
        <w:pStyle w:val="35"/>
        <w:keepNext w:val="0"/>
        <w:keepLines w:val="0"/>
        <w:widowControl/>
        <w:suppressLineNumbers w:val="0"/>
      </w:pPr>
      <w:r>
        <w:t xml:space="preserve">*/ </w:t>
      </w:r>
    </w:p>
    <w:p w14:paraId="0F601254">
      <w:pPr>
        <w:pStyle w:val="35"/>
        <w:keepNext w:val="0"/>
        <w:keepLines w:val="0"/>
        <w:widowControl/>
        <w:suppressLineNumbers w:val="0"/>
      </w:pPr>
      <w:r>
        <w:t xml:space="preserve">//input:{1, 0, 3, 0, 5, 0, 7}; </w:t>
      </w:r>
    </w:p>
    <w:p w14:paraId="70816BC5">
      <w:pPr>
        <w:pStyle w:val="35"/>
        <w:keepNext w:val="0"/>
        <w:keepLines w:val="0"/>
        <w:widowControl/>
        <w:suppressLineNumbers w:val="0"/>
      </w:pPr>
      <w:r>
        <w:t>//output:[1, 3, 5, 7, 0, 0, 0]</w:t>
      </w:r>
    </w:p>
    <w:p w14:paraId="0F726C90">
      <w:pPr>
        <w:numPr>
          <w:numId w:val="0"/>
        </w:numPr>
      </w:pPr>
    </w:p>
    <w:p w14:paraId="183503E3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arr = 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5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7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  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index=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  for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i&lt; arr.</w:t>
      </w:r>
      <w:r>
        <w:rPr>
          <w:rFonts w:hint="default" w:ascii="monospace" w:hAnsi="monospace" w:eastAsia="monospace" w:cs="monospace"/>
          <w:color w:val="A782BB"/>
          <w:sz w:val="19"/>
          <w:szCs w:val="19"/>
          <w:shd w:val="clear" w:fill="232425"/>
        </w:rPr>
        <w:t>length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i++){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if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(arr[i]!=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    arr[index++] = arr[i]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j=index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j&lt; arr.</w:t>
      </w:r>
      <w:r>
        <w:rPr>
          <w:rFonts w:hint="default" w:ascii="monospace" w:hAnsi="monospace" w:eastAsia="monospace" w:cs="monospace"/>
          <w:color w:val="A782BB"/>
          <w:sz w:val="19"/>
          <w:szCs w:val="19"/>
          <w:shd w:val="clear" w:fill="232425"/>
        </w:rPr>
        <w:t>length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j++){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        arr[index++]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.println(Arrays.</w:t>
      </w:r>
      <w:r>
        <w:rPr>
          <w:rFonts w:hint="default" w:ascii="monospace" w:hAnsi="monospace" w:eastAsia="monospace" w:cs="monospace"/>
          <w:i/>
          <w:iCs/>
          <w:color w:val="CFD2D5"/>
          <w:sz w:val="19"/>
          <w:szCs w:val="19"/>
          <w:shd w:val="clear" w:fill="232425"/>
        </w:rPr>
        <w:t>toString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(arr))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</w:p>
    <w:p w14:paraId="64E57D19">
      <w:pPr>
        <w:keepNext w:val="0"/>
        <w:keepLines w:val="0"/>
        <w:widowControl/>
        <w:suppressLineNumbers w:val="0"/>
      </w:pPr>
    </w:p>
    <w:p w14:paraId="24803527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Output</w:t>
      </w:r>
    </w:p>
    <w:p w14:paraId="0756E8B4">
      <w:pPr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1 3 5 7 0 0 0</w:t>
      </w:r>
    </w:p>
    <w:p w14:paraId="548860FE">
      <w:pPr>
        <w:keepNext w:val="0"/>
        <w:keepLines w:val="0"/>
        <w:widowControl/>
        <w:suppressLineNumbers w:val="0"/>
      </w:pPr>
    </w:p>
    <w:p w14:paraId="5933253C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D30828">
      <w:pPr>
        <w:keepNext w:val="0"/>
        <w:keepLines w:val="0"/>
        <w:widowControl/>
        <w:suppressLineNumbers w:val="0"/>
      </w:pPr>
    </w:p>
    <w:p w14:paraId="4098C2CD">
      <w:pPr>
        <w:pStyle w:val="3"/>
        <w:keepNext w:val="0"/>
        <w:keepLines w:val="0"/>
        <w:widowControl/>
        <w:numPr>
          <w:ilvl w:val="0"/>
          <w:numId w:val="10"/>
        </w:numPr>
        <w:suppressLineNumbers w:val="0"/>
        <w:ind w:left="0" w:leftChars="0" w:firstLine="0" w:firstLineChars="0"/>
      </w:pPr>
      <w:r>
        <w:t>Two Sum Problem</w:t>
      </w:r>
    </w:p>
    <w:p w14:paraId="4F138E69">
      <w:pPr>
        <w:numPr>
          <w:numId w:val="0"/>
        </w:numPr>
        <w:spacing w:after="200" w:line="276" w:lineRule="auto"/>
        <w:rPr>
          <w:rFonts w:hint="default"/>
        </w:rPr>
      </w:pPr>
    </w:p>
    <w:p w14:paraId="692CFB97">
      <w:pPr>
        <w:numPr>
          <w:numId w:val="0"/>
        </w:numPr>
        <w:spacing w:after="200" w:line="276" w:lineRule="auto"/>
        <w:rPr>
          <w:rFonts w:hint="default"/>
          <w:lang w:val="en-GB"/>
        </w:rPr>
      </w:pPr>
      <w:r>
        <w:rPr>
          <w:rFonts w:hint="default"/>
        </w:rPr>
        <w:t>Two Sum using Two Pointer Approach</w:t>
      </w:r>
      <w:r>
        <w:rPr>
          <w:rFonts w:hint="default"/>
          <w:lang w:val="en-GB"/>
        </w:rPr>
        <w:t>(Array must be sorted)</w:t>
      </w:r>
    </w:p>
    <w:p w14:paraId="2804BFA7">
      <w:pPr>
        <w:numPr>
          <w:numId w:val="0"/>
        </w:numPr>
        <w:spacing w:after="200" w:line="276" w:lineRule="auto"/>
        <w:rPr>
          <w:rFonts w:hint="default"/>
        </w:rPr>
      </w:pPr>
    </w:p>
    <w:p w14:paraId="1A01557A">
      <w:pPr>
        <w:numPr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In short:</w:t>
      </w:r>
    </w:p>
    <w:p w14:paraId="5A41AAB5">
      <w:pPr>
        <w:numPr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We use two pointers from start and end of the array</w:t>
      </w:r>
    </w:p>
    <w:p w14:paraId="598452FC">
      <w:pPr>
        <w:numPr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and move them based on the sum.</w:t>
      </w:r>
    </w:p>
    <w:p w14:paraId="0FFE3ACA">
      <w:pPr>
        <w:numPr>
          <w:numId w:val="0"/>
        </w:numPr>
        <w:spacing w:after="200" w:line="276" w:lineRule="auto"/>
        <w:rPr>
          <w:rFonts w:hint="default"/>
        </w:rPr>
      </w:pPr>
    </w:p>
    <w:p w14:paraId="1B3F14BB">
      <w:pPr>
        <w:numPr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Steps:</w:t>
      </w:r>
    </w:p>
    <w:p w14:paraId="5B22F5CB">
      <w:pPr>
        <w:numPr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1. Take two pointers: left = 0, right = length - 1</w:t>
      </w:r>
    </w:p>
    <w:p w14:paraId="1548EA8F">
      <w:pPr>
        <w:numPr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2. Add elements at both pointers</w:t>
      </w:r>
    </w:p>
    <w:p w14:paraId="578BC604">
      <w:pPr>
        <w:numPr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3. If sum equals target → print indices</w:t>
      </w:r>
    </w:p>
    <w:p w14:paraId="76C7E7E7">
      <w:pPr>
        <w:numPr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4. If sum is greater → move right pointer left</w:t>
      </w:r>
    </w:p>
    <w:p w14:paraId="199FF59E">
      <w:pPr>
        <w:numPr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5. If sum is smaller → move left pointer right</w:t>
      </w:r>
    </w:p>
    <w:p w14:paraId="3DDE8D98">
      <w:pPr>
        <w:numPr>
          <w:numId w:val="0"/>
        </w:numPr>
        <w:spacing w:after="200" w:line="276" w:lineRule="auto"/>
      </w:pPr>
    </w:p>
    <w:p w14:paraId="3E037D3B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arr = 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7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15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target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9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left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right = arr.</w:t>
      </w:r>
      <w:r>
        <w:rPr>
          <w:rFonts w:hint="default" w:ascii="monospace" w:hAnsi="monospace" w:eastAsia="monospace" w:cs="monospace"/>
          <w:color w:val="A782BB"/>
          <w:sz w:val="19"/>
          <w:szCs w:val="19"/>
          <w:shd w:val="clear" w:fill="232425"/>
        </w:rPr>
        <w:t xml:space="preserve">length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-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while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(left &lt; right)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sum = arr[left] + arr[right]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if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(sum == target)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.println(left + 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 xml:space="preserve">" "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+ right)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break;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}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else if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(sum &gt; target)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right--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}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else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left++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</w:p>
    <w:p w14:paraId="7A8BB4C3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Output</w:t>
      </w:r>
    </w:p>
    <w:p w14:paraId="33222E22">
      <w:pPr>
        <w:keepNext w:val="0"/>
        <w:keepLines w:val="0"/>
        <w:widowControl/>
        <w:suppressLineNumbers w:val="0"/>
      </w:pPr>
      <w:r>
        <w:rPr>
          <w:rStyle w:val="20"/>
          <w:rFonts w:hint="default"/>
        </w:rPr>
        <w:t>0 2</w:t>
      </w: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E11BFE">
      <w:pPr>
        <w:pStyle w:val="3"/>
        <w:keepNext w:val="0"/>
        <w:keepLines w:val="0"/>
        <w:widowControl/>
        <w:numPr>
          <w:ilvl w:val="0"/>
          <w:numId w:val="10"/>
        </w:numPr>
        <w:suppressLineNumbers w:val="0"/>
        <w:ind w:left="0" w:leftChars="0" w:firstLine="0" w:firstLineChars="0"/>
      </w:pPr>
      <w:r>
        <w:t>Find Common Elements in Array</w:t>
      </w:r>
    </w:p>
    <w:p w14:paraId="27EAF926">
      <w:pPr>
        <w:numPr>
          <w:numId w:val="0"/>
        </w:numPr>
        <w:spacing w:after="200" w:line="276" w:lineRule="auto"/>
      </w:pPr>
    </w:p>
    <w:p w14:paraId="7741F0BD">
      <w:pPr>
        <w:numPr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Find common elements in two arrays</w:t>
      </w:r>
    </w:p>
    <w:p w14:paraId="70454A1F">
      <w:pPr>
        <w:numPr>
          <w:numId w:val="0"/>
        </w:numPr>
        <w:spacing w:after="200" w:line="276" w:lineRule="auto"/>
        <w:rPr>
          <w:rFonts w:hint="default"/>
        </w:rPr>
      </w:pPr>
    </w:p>
    <w:p w14:paraId="3DD3CD45">
      <w:pPr>
        <w:numPr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In short:</w:t>
      </w:r>
    </w:p>
    <w:p w14:paraId="3793DC74">
      <w:pPr>
        <w:numPr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We compare elements of both arrays and print elements that appear in both.</w:t>
      </w:r>
    </w:p>
    <w:p w14:paraId="796CE0BA">
      <w:pPr>
        <w:numPr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Steps:</w:t>
      </w:r>
    </w:p>
    <w:p w14:paraId="057542DA">
      <w:pPr>
        <w:numPr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1. Loop through first array</w:t>
      </w:r>
    </w:p>
    <w:p w14:paraId="29459294">
      <w:pPr>
        <w:numPr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2. Loop through second array</w:t>
      </w:r>
    </w:p>
    <w:p w14:paraId="49A5C87C">
      <w:pPr>
        <w:numPr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3. If elements are equal, print the element</w:t>
      </w:r>
    </w:p>
    <w:p w14:paraId="19C0F716">
      <w:pPr>
        <w:numPr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4. Break inner loop to avoid duplicate printing</w:t>
      </w:r>
    </w:p>
    <w:p w14:paraId="55683B7B">
      <w:pPr>
        <w:numPr>
          <w:numId w:val="0"/>
        </w:numPr>
        <w:spacing w:after="200" w:line="276" w:lineRule="auto"/>
        <w:rPr>
          <w:rFonts w:hint="default"/>
        </w:rPr>
      </w:pPr>
    </w:p>
    <w:p w14:paraId="0798CD1F">
      <w:pPr>
        <w:pStyle w:val="21"/>
        <w:keepNext w:val="0"/>
        <w:keepLines w:val="0"/>
        <w:widowControl/>
        <w:suppressLineNumbers w:val="0"/>
        <w:shd w:val="clear" w:fill="232425"/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</w:pP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arr1 = 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4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5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arr2 = 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4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5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6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7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.print(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"Common elements: 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for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i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 &lt; arr1.</w:t>
      </w:r>
      <w:r>
        <w:rPr>
          <w:rFonts w:hint="default" w:ascii="monospace" w:hAnsi="monospace" w:eastAsia="monospace" w:cs="monospace"/>
          <w:color w:val="A782BB"/>
          <w:sz w:val="19"/>
          <w:szCs w:val="19"/>
          <w:shd w:val="clear" w:fill="232425"/>
        </w:rPr>
        <w:t>length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i++)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for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j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 &lt; arr2.</w:t>
      </w:r>
      <w:r>
        <w:rPr>
          <w:rFonts w:hint="default" w:ascii="monospace" w:hAnsi="monospace" w:eastAsia="monospace" w:cs="monospace"/>
          <w:color w:val="A782BB"/>
          <w:sz w:val="19"/>
          <w:szCs w:val="19"/>
          <w:shd w:val="clear" w:fill="232425"/>
        </w:rPr>
        <w:t>length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j++)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if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(arr1[i] == arr2[j])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.print(arr1[i] + 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 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    break;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</w:p>
    <w:p w14:paraId="4BB6390D">
      <w:pPr>
        <w:keepNext w:val="0"/>
        <w:keepLines w:val="0"/>
        <w:widowControl/>
        <w:suppressLineNumbers w:val="0"/>
      </w:pPr>
    </w:p>
    <w:p w14:paraId="656C29C5">
      <w:pPr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Fonts w:hint="default"/>
          <w:lang w:val="en-GB"/>
        </w:rPr>
        <w:t>OutPut:  Common elements: 3 4 5</w:t>
      </w:r>
    </w:p>
    <w:p w14:paraId="05E860BB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08A75F">
      <w:pPr>
        <w:keepNext w:val="0"/>
        <w:keepLines w:val="0"/>
        <w:widowControl/>
        <w:suppressLineNumbers w:val="0"/>
      </w:pPr>
    </w:p>
    <w:p w14:paraId="57912948">
      <w:pPr>
        <w:pStyle w:val="3"/>
        <w:keepNext w:val="0"/>
        <w:keepLines w:val="0"/>
        <w:widowControl/>
        <w:suppressLineNumbers w:val="0"/>
      </w:pPr>
      <w:r>
        <w:t>45. Merge Two Arrays &amp; Sort (Streams)</w:t>
      </w:r>
    </w:p>
    <w:p w14:paraId="05B80B8E">
      <w:pPr>
        <w:pStyle w:val="21"/>
        <w:keepNext w:val="0"/>
        <w:keepLines w:val="0"/>
        <w:widowControl/>
        <w:suppressLineNumbers w:val="0"/>
        <w:shd w:val="clear" w:fill="232425"/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  <w:lang w:val="en-GB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//input: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  <w:lang w:val="en-GB"/>
        </w:rPr>
        <w:t xml:space="preserve">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3,1,4,2</w:t>
      </w:r>
    </w:p>
    <w:p w14:paraId="136ABB7E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a={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b={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4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result = IntStream.</w:t>
      </w:r>
      <w:r>
        <w:rPr>
          <w:rFonts w:hint="default" w:ascii="monospace" w:hAnsi="monospace" w:eastAsia="monospace" w:cs="monospace"/>
          <w:i/>
          <w:iCs/>
          <w:color w:val="CFD2D5"/>
          <w:sz w:val="19"/>
          <w:szCs w:val="19"/>
          <w:shd w:val="clear" w:fill="232425"/>
        </w:rPr>
        <w:t>concat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(Arrays.</w:t>
      </w:r>
      <w:r>
        <w:rPr>
          <w:rFonts w:hint="default" w:ascii="monospace" w:hAnsi="monospace" w:eastAsia="monospace" w:cs="monospace"/>
          <w:i/>
          <w:iCs/>
          <w:color w:val="CFD2D5"/>
          <w:sz w:val="19"/>
          <w:szCs w:val="19"/>
          <w:shd w:val="clear" w:fill="232425"/>
        </w:rPr>
        <w:t>stream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(a)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Arrays.</w:t>
      </w:r>
      <w:r>
        <w:rPr>
          <w:rFonts w:hint="default" w:ascii="monospace" w:hAnsi="monospace" w:eastAsia="monospace" w:cs="monospace"/>
          <w:i/>
          <w:iCs/>
          <w:color w:val="CFD2D5"/>
          <w:sz w:val="19"/>
          <w:szCs w:val="19"/>
          <w:shd w:val="clear" w:fill="232425"/>
        </w:rPr>
        <w:t>stream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(b))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.sorted()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.toArray()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i:result)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.print(i+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 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1 2 3 4</w:t>
      </w:r>
    </w:p>
    <w:p w14:paraId="28C76060">
      <w:pPr>
        <w:keepNext w:val="0"/>
        <w:keepLines w:val="0"/>
        <w:widowControl/>
        <w:suppressLineNumbers w:val="0"/>
        <w:rPr>
          <w:rFonts w:hint="default" w:ascii="Segoe UI Semibold" w:hAnsi="Segoe UI Semibold" w:cs="Segoe UI Semibold"/>
          <w:sz w:val="20"/>
          <w:szCs w:val="20"/>
        </w:rPr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183DC6"/>
    <w:multiLevelType w:val="singleLevel"/>
    <w:tmpl w:val="92183DC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A8B28B4"/>
    <w:multiLevelType w:val="singleLevel"/>
    <w:tmpl w:val="DA8B28B4"/>
    <w:lvl w:ilvl="0" w:tentative="0">
      <w:start w:val="9"/>
      <w:numFmt w:val="decimal"/>
      <w:suff w:val="space"/>
      <w:lvlText w:val="%1."/>
      <w:lvlJc w:val="left"/>
    </w:lvl>
  </w:abstractNum>
  <w:abstractNum w:abstractNumId="2">
    <w:nsid w:val="FFFC1B77"/>
    <w:multiLevelType w:val="singleLevel"/>
    <w:tmpl w:val="FFFC1B77"/>
    <w:lvl w:ilvl="0" w:tentative="0">
      <w:start w:val="42"/>
      <w:numFmt w:val="decimal"/>
      <w:suff w:val="space"/>
      <w:lvlText w:val="%1."/>
      <w:lvlJc w:val="left"/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5E032CF9"/>
    <w:multiLevelType w:val="singleLevel"/>
    <w:tmpl w:val="5E032CF9"/>
    <w:lvl w:ilvl="0" w:tentative="0">
      <w:start w:val="42"/>
      <w:numFmt w:val="decimal"/>
      <w:suff w:val="space"/>
      <w:lvlText w:val="%1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4"/>
  </w:num>
  <w:num w:numId="6">
    <w:abstractNumId w:val="3"/>
  </w:num>
  <w:num w:numId="7">
    <w:abstractNumId w:val="9"/>
  </w:num>
  <w:num w:numId="8">
    <w:abstractNumId w:val="0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72E4"/>
    <w:rsid w:val="00567B1C"/>
    <w:rsid w:val="00AA1D8D"/>
    <w:rsid w:val="00B47730"/>
    <w:rsid w:val="00CB0664"/>
    <w:rsid w:val="00FC693F"/>
    <w:rsid w:val="019604A9"/>
    <w:rsid w:val="01B81CE2"/>
    <w:rsid w:val="01EE70AE"/>
    <w:rsid w:val="021A443B"/>
    <w:rsid w:val="03254437"/>
    <w:rsid w:val="03350E4E"/>
    <w:rsid w:val="04A377DA"/>
    <w:rsid w:val="04AE2C39"/>
    <w:rsid w:val="051F7A75"/>
    <w:rsid w:val="05CC560F"/>
    <w:rsid w:val="05ED13C7"/>
    <w:rsid w:val="07D06FDE"/>
    <w:rsid w:val="07F12D96"/>
    <w:rsid w:val="08CA4C78"/>
    <w:rsid w:val="092E6F1B"/>
    <w:rsid w:val="0AE07BE6"/>
    <w:rsid w:val="0B6E6550"/>
    <w:rsid w:val="0BC81A19"/>
    <w:rsid w:val="0BE06707"/>
    <w:rsid w:val="0C1F08F2"/>
    <w:rsid w:val="0C4D013D"/>
    <w:rsid w:val="0D7F5F30"/>
    <w:rsid w:val="0D811433"/>
    <w:rsid w:val="0E1E5E3A"/>
    <w:rsid w:val="0E434D74"/>
    <w:rsid w:val="0F514F32"/>
    <w:rsid w:val="0FD6625E"/>
    <w:rsid w:val="10352FA6"/>
    <w:rsid w:val="10B33874"/>
    <w:rsid w:val="12AD6EB2"/>
    <w:rsid w:val="148C60C3"/>
    <w:rsid w:val="15337B56"/>
    <w:rsid w:val="1549557C"/>
    <w:rsid w:val="155F7720"/>
    <w:rsid w:val="16922F95"/>
    <w:rsid w:val="16B75753"/>
    <w:rsid w:val="17AD27E8"/>
    <w:rsid w:val="1856197C"/>
    <w:rsid w:val="19004393"/>
    <w:rsid w:val="1956151F"/>
    <w:rsid w:val="19B76582"/>
    <w:rsid w:val="1A5439C0"/>
    <w:rsid w:val="1A6C1067"/>
    <w:rsid w:val="1B52711C"/>
    <w:rsid w:val="1C492B76"/>
    <w:rsid w:val="1CCF0851"/>
    <w:rsid w:val="1E414EAF"/>
    <w:rsid w:val="1E420733"/>
    <w:rsid w:val="1EF42755"/>
    <w:rsid w:val="1EFD29E4"/>
    <w:rsid w:val="1F796231"/>
    <w:rsid w:val="1F7F2339"/>
    <w:rsid w:val="1FB204EF"/>
    <w:rsid w:val="1FE842E7"/>
    <w:rsid w:val="200D4526"/>
    <w:rsid w:val="201D0F3D"/>
    <w:rsid w:val="206800B8"/>
    <w:rsid w:val="20B27232"/>
    <w:rsid w:val="20F4351F"/>
    <w:rsid w:val="215C1C4A"/>
    <w:rsid w:val="21C969FA"/>
    <w:rsid w:val="21E94D31"/>
    <w:rsid w:val="22280099"/>
    <w:rsid w:val="23700030"/>
    <w:rsid w:val="246266BF"/>
    <w:rsid w:val="24880AFD"/>
    <w:rsid w:val="248A4000"/>
    <w:rsid w:val="248C5304"/>
    <w:rsid w:val="24B42C46"/>
    <w:rsid w:val="2509234F"/>
    <w:rsid w:val="25E023B3"/>
    <w:rsid w:val="26567DF3"/>
    <w:rsid w:val="26842EC1"/>
    <w:rsid w:val="291134EF"/>
    <w:rsid w:val="2968067B"/>
    <w:rsid w:val="29CB61A1"/>
    <w:rsid w:val="2A1C1423"/>
    <w:rsid w:val="2A8320CC"/>
    <w:rsid w:val="2BFD51BC"/>
    <w:rsid w:val="2D0E2A7A"/>
    <w:rsid w:val="2D510F65"/>
    <w:rsid w:val="2D5D05FB"/>
    <w:rsid w:val="2DFF17CD"/>
    <w:rsid w:val="2ED21461"/>
    <w:rsid w:val="2EFD15E8"/>
    <w:rsid w:val="2F731EE4"/>
    <w:rsid w:val="2FD82F0E"/>
    <w:rsid w:val="312B28BA"/>
    <w:rsid w:val="313431CA"/>
    <w:rsid w:val="323629ED"/>
    <w:rsid w:val="32D260EE"/>
    <w:rsid w:val="33D67F1A"/>
    <w:rsid w:val="344D33DC"/>
    <w:rsid w:val="35F31569"/>
    <w:rsid w:val="362B4B6B"/>
    <w:rsid w:val="36923616"/>
    <w:rsid w:val="369A18C6"/>
    <w:rsid w:val="36CF347B"/>
    <w:rsid w:val="38762532"/>
    <w:rsid w:val="389D10ED"/>
    <w:rsid w:val="393328E5"/>
    <w:rsid w:val="39422F00"/>
    <w:rsid w:val="39FC2055"/>
    <w:rsid w:val="3A4849AC"/>
    <w:rsid w:val="3ADD4E9F"/>
    <w:rsid w:val="3B9569EF"/>
    <w:rsid w:val="3BF14D67"/>
    <w:rsid w:val="3C273BBC"/>
    <w:rsid w:val="3C7207B9"/>
    <w:rsid w:val="3D011321"/>
    <w:rsid w:val="3D6C4254"/>
    <w:rsid w:val="3D955418"/>
    <w:rsid w:val="3DCC1CEF"/>
    <w:rsid w:val="3E507D4A"/>
    <w:rsid w:val="3E6C3FB1"/>
    <w:rsid w:val="40965A05"/>
    <w:rsid w:val="4184568E"/>
    <w:rsid w:val="41980AAB"/>
    <w:rsid w:val="42364826"/>
    <w:rsid w:val="423F253E"/>
    <w:rsid w:val="425D1AEE"/>
    <w:rsid w:val="42726210"/>
    <w:rsid w:val="42883C37"/>
    <w:rsid w:val="429576C9"/>
    <w:rsid w:val="4302007D"/>
    <w:rsid w:val="43254DBA"/>
    <w:rsid w:val="441930C8"/>
    <w:rsid w:val="44E0180C"/>
    <w:rsid w:val="45E510BA"/>
    <w:rsid w:val="468F3AD1"/>
    <w:rsid w:val="46FB0C02"/>
    <w:rsid w:val="473751E4"/>
    <w:rsid w:val="475C79A2"/>
    <w:rsid w:val="47EC180F"/>
    <w:rsid w:val="47F00216"/>
    <w:rsid w:val="480C64C1"/>
    <w:rsid w:val="481F54E2"/>
    <w:rsid w:val="49B33379"/>
    <w:rsid w:val="49D1498B"/>
    <w:rsid w:val="4A58322D"/>
    <w:rsid w:val="4AFC6B94"/>
    <w:rsid w:val="4B017AA5"/>
    <w:rsid w:val="4C0009C0"/>
    <w:rsid w:val="4D023A66"/>
    <w:rsid w:val="4D341CB6"/>
    <w:rsid w:val="4D4E60E3"/>
    <w:rsid w:val="4DE03454"/>
    <w:rsid w:val="4E0D199A"/>
    <w:rsid w:val="4E1C1FB4"/>
    <w:rsid w:val="4E4478F5"/>
    <w:rsid w:val="4E566916"/>
    <w:rsid w:val="4F0E2841"/>
    <w:rsid w:val="50290A0F"/>
    <w:rsid w:val="507B081A"/>
    <w:rsid w:val="52260855"/>
    <w:rsid w:val="529E721A"/>
    <w:rsid w:val="52C9005E"/>
    <w:rsid w:val="52E07C83"/>
    <w:rsid w:val="52E96395"/>
    <w:rsid w:val="537D468A"/>
    <w:rsid w:val="5415227F"/>
    <w:rsid w:val="548C31C2"/>
    <w:rsid w:val="54E9135D"/>
    <w:rsid w:val="554738F5"/>
    <w:rsid w:val="5571253B"/>
    <w:rsid w:val="56707EE0"/>
    <w:rsid w:val="567E71F5"/>
    <w:rsid w:val="56BE21DD"/>
    <w:rsid w:val="57274799"/>
    <w:rsid w:val="577F009D"/>
    <w:rsid w:val="58495567"/>
    <w:rsid w:val="585E3E88"/>
    <w:rsid w:val="5A226FEB"/>
    <w:rsid w:val="5A482AAE"/>
    <w:rsid w:val="5ABF016F"/>
    <w:rsid w:val="5AC01473"/>
    <w:rsid w:val="5CB54DA6"/>
    <w:rsid w:val="5D161948"/>
    <w:rsid w:val="5D464695"/>
    <w:rsid w:val="5DB055F5"/>
    <w:rsid w:val="5DEA73A2"/>
    <w:rsid w:val="5F6B1E1C"/>
    <w:rsid w:val="5F8800C7"/>
    <w:rsid w:val="619758A9"/>
    <w:rsid w:val="61D95419"/>
    <w:rsid w:val="62127771"/>
    <w:rsid w:val="628D3CF5"/>
    <w:rsid w:val="62BD568B"/>
    <w:rsid w:val="62EA5256"/>
    <w:rsid w:val="6305144A"/>
    <w:rsid w:val="63261838"/>
    <w:rsid w:val="63662844"/>
    <w:rsid w:val="640B532D"/>
    <w:rsid w:val="6694186A"/>
    <w:rsid w:val="68513114"/>
    <w:rsid w:val="68A37127"/>
    <w:rsid w:val="694E45C7"/>
    <w:rsid w:val="6AB841A2"/>
    <w:rsid w:val="6C12315A"/>
    <w:rsid w:val="6C460131"/>
    <w:rsid w:val="6CA43D4D"/>
    <w:rsid w:val="6D2B74AA"/>
    <w:rsid w:val="6E6639AE"/>
    <w:rsid w:val="6EF21DEC"/>
    <w:rsid w:val="6F3F3691"/>
    <w:rsid w:val="6FFE49C9"/>
    <w:rsid w:val="70651B47"/>
    <w:rsid w:val="71286A35"/>
    <w:rsid w:val="719B34F1"/>
    <w:rsid w:val="726A4AC3"/>
    <w:rsid w:val="74181306"/>
    <w:rsid w:val="743D0241"/>
    <w:rsid w:val="74596A3F"/>
    <w:rsid w:val="74653984"/>
    <w:rsid w:val="75AF26A1"/>
    <w:rsid w:val="76453E99"/>
    <w:rsid w:val="77CC7198"/>
    <w:rsid w:val="78245629"/>
    <w:rsid w:val="787854D5"/>
    <w:rsid w:val="78CE223E"/>
    <w:rsid w:val="7AA30EC0"/>
    <w:rsid w:val="7B4B5E55"/>
    <w:rsid w:val="7CA5738C"/>
    <w:rsid w:val="7CC3693C"/>
    <w:rsid w:val="7D1760D5"/>
    <w:rsid w:val="7D9F2E27"/>
    <w:rsid w:val="7DF45DB4"/>
    <w:rsid w:val="7E0427CB"/>
    <w:rsid w:val="7EB65E72"/>
    <w:rsid w:val="7EF20255"/>
    <w:rsid w:val="7FCB7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qFormat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qFormat/>
    <w:uiPriority w:val="99"/>
  </w:style>
  <w:style w:type="character" w:customStyle="1" w:styleId="139">
    <w:name w:val="Footer Char"/>
    <w:basedOn w:val="11"/>
    <w:link w:val="18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qFormat/>
    <w:uiPriority w:val="99"/>
  </w:style>
  <w:style w:type="character" w:customStyle="1" w:styleId="148">
    <w:name w:val="Body Text 2 Char"/>
    <w:basedOn w:val="11"/>
    <w:link w:val="14"/>
    <w:qFormat/>
    <w:uiPriority w:val="99"/>
  </w:style>
  <w:style w:type="character" w:customStyle="1" w:styleId="149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0</Words>
  <Characters>0</Characters>
  <Lines>0</Lines>
  <Paragraphs>0</Paragraphs>
  <TotalTime>185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Sunny Jaiswar</cp:lastModifiedBy>
  <dcterms:modified xsi:type="dcterms:W3CDTF">2026-01-09T11:12:04Z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8F95643EBF284299ABFFC83AEF637449_12</vt:lpwstr>
  </property>
</Properties>
</file>