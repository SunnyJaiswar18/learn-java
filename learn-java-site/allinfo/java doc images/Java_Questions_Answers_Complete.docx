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981EC2">
      <w:pPr>
        <w:pStyle w:val="2"/>
      </w:pPr>
      <w:r>
        <w:rPr>
          <w:rFonts w:hint="default"/>
        </w:rPr>
        <w:t xml:space="preserve"> </w:t>
      </w:r>
      <w:r>
        <w:t>Java Questions and Answers</w:t>
      </w:r>
    </w:p>
    <w:p w14:paraId="4035D40F">
      <w:pPr>
        <w:rPr>
          <w:rFonts w:hint="default"/>
          <w:b/>
          <w:bCs/>
          <w:sz w:val="24"/>
          <w:szCs w:val="24"/>
        </w:rPr>
      </w:pPr>
    </w:p>
    <w:p w14:paraId="50F0B00F">
      <w:pPr>
        <w:keepNext w:val="0"/>
        <w:keepLines w:val="0"/>
        <w:widowControl/>
        <w:suppressLineNumbers w:val="0"/>
        <w:rPr>
          <w:rFonts w:hint="default"/>
          <w:b/>
          <w:bCs/>
          <w:sz w:val="24"/>
          <w:szCs w:val="24"/>
        </w:rPr>
      </w:pPr>
      <w:r>
        <w:rPr>
          <w:rFonts w:hint="default"/>
          <w:b/>
          <w:bCs/>
          <w:sz w:val="24"/>
          <w:szCs w:val="24"/>
        </w:rPr>
        <w:t xml:space="preserve">**🔹 1. Java Basics &amp; OOPs**  </w:t>
      </w:r>
    </w:p>
    <w:p w14:paraId="7A1CF0B5">
      <w:pPr>
        <w:keepNext w:val="0"/>
        <w:keepLines w:val="0"/>
        <w:widowControl/>
        <w:suppressLineNumbers w:val="0"/>
        <w:rPr>
          <w:rFonts w:hint="default"/>
          <w:b/>
          <w:bCs/>
          <w:sz w:val="24"/>
          <w:szCs w:val="24"/>
        </w:rPr>
      </w:pPr>
      <w:r>
        <w:rPr>
          <w:rFonts w:hint="default"/>
          <w:b/>
          <w:bCs/>
          <w:sz w:val="24"/>
          <w:szCs w:val="24"/>
        </w:rPr>
        <w:t xml:space="preserve">1. What are the features of Java?  </w:t>
      </w:r>
    </w:p>
    <w:p w14:paraId="7A150897">
      <w:pPr>
        <w:keepNext w:val="0"/>
        <w:keepLines w:val="0"/>
        <w:widowControl/>
        <w:suppressLineNumbers w:val="0"/>
        <w:rPr>
          <w:rFonts w:hint="default"/>
          <w:b/>
          <w:bCs/>
          <w:sz w:val="24"/>
          <w:szCs w:val="24"/>
        </w:rPr>
      </w:pPr>
      <w:r>
        <w:rPr>
          <w:rFonts w:hint="default"/>
          <w:b/>
          <w:bCs/>
          <w:sz w:val="24"/>
          <w:szCs w:val="24"/>
        </w:rPr>
        <w:t xml:space="preserve">2. Difference between JDK, JRE, and JVM  </w:t>
      </w:r>
    </w:p>
    <w:p w14:paraId="08A65E9F">
      <w:pPr>
        <w:keepNext w:val="0"/>
        <w:keepLines w:val="0"/>
        <w:widowControl/>
        <w:suppressLineNumbers w:val="0"/>
        <w:rPr>
          <w:rFonts w:hint="default"/>
          <w:b/>
          <w:bCs/>
          <w:sz w:val="24"/>
          <w:szCs w:val="24"/>
        </w:rPr>
      </w:pPr>
      <w:r>
        <w:rPr>
          <w:rFonts w:hint="default"/>
          <w:b/>
          <w:bCs/>
          <w:sz w:val="24"/>
          <w:szCs w:val="24"/>
        </w:rPr>
        <w:t xml:space="preserve">3. What is the Java Memory Model?  </w:t>
      </w:r>
    </w:p>
    <w:p w14:paraId="54A28C85">
      <w:pPr>
        <w:keepNext w:val="0"/>
        <w:keepLines w:val="0"/>
        <w:widowControl/>
        <w:suppressLineNumbers w:val="0"/>
        <w:rPr>
          <w:rFonts w:hint="default"/>
          <w:b/>
          <w:bCs/>
          <w:sz w:val="24"/>
          <w:szCs w:val="24"/>
        </w:rPr>
      </w:pPr>
      <w:r>
        <w:rPr>
          <w:rFonts w:hint="default"/>
          <w:b/>
          <w:bCs/>
          <w:sz w:val="24"/>
          <w:szCs w:val="24"/>
        </w:rPr>
        <w:t xml:space="preserve">4. Primitive vs Reference Data Types  </w:t>
      </w:r>
    </w:p>
    <w:p w14:paraId="3C4314C6">
      <w:pPr>
        <w:keepNext w:val="0"/>
        <w:keepLines w:val="0"/>
        <w:widowControl/>
        <w:suppressLineNumbers w:val="0"/>
        <w:rPr>
          <w:rFonts w:hint="default"/>
          <w:b/>
          <w:bCs/>
          <w:sz w:val="24"/>
          <w:szCs w:val="24"/>
        </w:rPr>
      </w:pPr>
      <w:r>
        <w:rPr>
          <w:rFonts w:hint="default"/>
          <w:b/>
          <w:bCs/>
          <w:sz w:val="24"/>
          <w:szCs w:val="24"/>
        </w:rPr>
        <w:t xml:space="preserve">5. What is type casting in Java?  </w:t>
      </w:r>
    </w:p>
    <w:p w14:paraId="7AAEC5B2">
      <w:pPr>
        <w:keepNext w:val="0"/>
        <w:keepLines w:val="0"/>
        <w:widowControl/>
        <w:suppressLineNumbers w:val="0"/>
        <w:rPr>
          <w:rFonts w:hint="default"/>
          <w:b/>
          <w:bCs/>
          <w:sz w:val="24"/>
          <w:szCs w:val="24"/>
        </w:rPr>
      </w:pPr>
      <w:r>
        <w:rPr>
          <w:rFonts w:hint="default"/>
          <w:b/>
          <w:bCs/>
          <w:sz w:val="24"/>
          <w:szCs w:val="24"/>
        </w:rPr>
        <w:t xml:space="preserve">6. What is OOPs? Explain with real-life example.  </w:t>
      </w:r>
    </w:p>
    <w:p w14:paraId="28B91993">
      <w:pPr>
        <w:keepNext w:val="0"/>
        <w:keepLines w:val="0"/>
        <w:widowControl/>
        <w:suppressLineNumbers w:val="0"/>
        <w:rPr>
          <w:rFonts w:hint="default"/>
          <w:b/>
          <w:bCs/>
          <w:sz w:val="24"/>
          <w:szCs w:val="24"/>
        </w:rPr>
      </w:pPr>
      <w:r>
        <w:rPr>
          <w:rFonts w:hint="default"/>
          <w:b/>
          <w:bCs/>
          <w:sz w:val="24"/>
          <w:szCs w:val="24"/>
        </w:rPr>
        <w:t xml:space="preserve">7. Four Pillars of OOP  </w:t>
      </w:r>
    </w:p>
    <w:p w14:paraId="7056018C">
      <w:pPr>
        <w:keepNext w:val="0"/>
        <w:keepLines w:val="0"/>
        <w:widowControl/>
        <w:suppressLineNumbers w:val="0"/>
        <w:rPr>
          <w:rFonts w:hint="default"/>
          <w:b/>
          <w:bCs/>
          <w:sz w:val="24"/>
          <w:szCs w:val="24"/>
        </w:rPr>
      </w:pPr>
      <w:r>
        <w:rPr>
          <w:rFonts w:hint="default"/>
          <w:b/>
          <w:bCs/>
          <w:sz w:val="24"/>
          <w:szCs w:val="24"/>
        </w:rPr>
        <w:t xml:space="preserve">8. Class vs Object  </w:t>
      </w:r>
    </w:p>
    <w:p w14:paraId="4514DB04">
      <w:pPr>
        <w:keepNext w:val="0"/>
        <w:keepLines w:val="0"/>
        <w:widowControl/>
        <w:suppressLineNumbers w:val="0"/>
        <w:rPr>
          <w:rFonts w:hint="default"/>
          <w:b/>
          <w:bCs/>
          <w:sz w:val="24"/>
          <w:szCs w:val="24"/>
        </w:rPr>
      </w:pPr>
      <w:r>
        <w:rPr>
          <w:rFonts w:hint="default"/>
          <w:b/>
          <w:bCs/>
          <w:sz w:val="24"/>
          <w:szCs w:val="24"/>
        </w:rPr>
        <w:t xml:space="preserve">9. IS-A vs HAS-A Relationship  </w:t>
      </w:r>
    </w:p>
    <w:p w14:paraId="09EBFB12">
      <w:pPr>
        <w:keepNext w:val="0"/>
        <w:keepLines w:val="0"/>
        <w:widowControl/>
        <w:suppressLineNumbers w:val="0"/>
        <w:rPr>
          <w:rFonts w:hint="default"/>
          <w:b/>
          <w:bCs/>
          <w:sz w:val="24"/>
          <w:szCs w:val="24"/>
        </w:rPr>
      </w:pPr>
      <w:r>
        <w:rPr>
          <w:rFonts w:hint="default"/>
          <w:b/>
          <w:bCs/>
          <w:sz w:val="24"/>
          <w:szCs w:val="24"/>
        </w:rPr>
        <w:t xml:space="preserve">10. Inheritance in Java  </w:t>
      </w:r>
    </w:p>
    <w:p w14:paraId="576BB468">
      <w:pPr>
        <w:keepNext w:val="0"/>
        <w:keepLines w:val="0"/>
        <w:widowControl/>
        <w:suppressLineNumbers w:val="0"/>
        <w:rPr>
          <w:rFonts w:hint="default"/>
          <w:b/>
          <w:bCs/>
          <w:sz w:val="24"/>
          <w:szCs w:val="24"/>
        </w:rPr>
      </w:pPr>
      <w:r>
        <w:rPr>
          <w:rFonts w:hint="default"/>
          <w:b/>
          <w:bCs/>
          <w:sz w:val="24"/>
          <w:szCs w:val="24"/>
        </w:rPr>
        <w:t xml:space="preserve">11. Why multiple inheritance not supported in class?  </w:t>
      </w:r>
    </w:p>
    <w:p w14:paraId="12501845">
      <w:pPr>
        <w:keepNext w:val="0"/>
        <w:keepLines w:val="0"/>
        <w:widowControl/>
        <w:suppressLineNumbers w:val="0"/>
        <w:rPr>
          <w:rFonts w:hint="default"/>
          <w:b/>
          <w:bCs/>
          <w:sz w:val="24"/>
          <w:szCs w:val="24"/>
        </w:rPr>
      </w:pPr>
      <w:r>
        <w:rPr>
          <w:rFonts w:hint="default"/>
          <w:b/>
          <w:bCs/>
          <w:sz w:val="24"/>
          <w:szCs w:val="24"/>
        </w:rPr>
        <w:t xml:space="preserve">12. What is Polymorphism?  </w:t>
      </w:r>
    </w:p>
    <w:p w14:paraId="036D83CD">
      <w:pPr>
        <w:keepNext w:val="0"/>
        <w:keepLines w:val="0"/>
        <w:widowControl/>
        <w:suppressLineNumbers w:val="0"/>
        <w:rPr>
          <w:rFonts w:hint="default"/>
          <w:b/>
          <w:bCs/>
          <w:sz w:val="24"/>
          <w:szCs w:val="24"/>
        </w:rPr>
      </w:pPr>
      <w:r>
        <w:rPr>
          <w:rFonts w:hint="default"/>
          <w:b/>
          <w:bCs/>
          <w:sz w:val="24"/>
          <w:szCs w:val="24"/>
        </w:rPr>
        <w:t xml:space="preserve">13. Overloading vs Overriding  </w:t>
      </w:r>
    </w:p>
    <w:p w14:paraId="19DB9F0B">
      <w:pPr>
        <w:keepNext w:val="0"/>
        <w:keepLines w:val="0"/>
        <w:widowControl/>
        <w:suppressLineNumbers w:val="0"/>
        <w:rPr>
          <w:rFonts w:hint="default"/>
          <w:b/>
          <w:bCs/>
          <w:sz w:val="24"/>
          <w:szCs w:val="24"/>
        </w:rPr>
      </w:pPr>
      <w:r>
        <w:rPr>
          <w:rFonts w:hint="default"/>
          <w:b/>
          <w:bCs/>
          <w:sz w:val="24"/>
          <w:szCs w:val="24"/>
        </w:rPr>
        <w:t xml:space="preserve">14. Encapsulation  </w:t>
      </w:r>
    </w:p>
    <w:p w14:paraId="6F8F8BFE">
      <w:pPr>
        <w:keepNext w:val="0"/>
        <w:keepLines w:val="0"/>
        <w:widowControl/>
        <w:suppressLineNumbers w:val="0"/>
        <w:rPr>
          <w:rFonts w:hint="default"/>
          <w:b/>
          <w:bCs/>
          <w:sz w:val="24"/>
          <w:szCs w:val="24"/>
        </w:rPr>
      </w:pPr>
      <w:r>
        <w:rPr>
          <w:rFonts w:hint="default"/>
          <w:b/>
          <w:bCs/>
          <w:sz w:val="24"/>
          <w:szCs w:val="24"/>
        </w:rPr>
        <w:t xml:space="preserve">15. Abstraction  </w:t>
      </w:r>
    </w:p>
    <w:p w14:paraId="5208E034">
      <w:pPr>
        <w:keepNext w:val="0"/>
        <w:keepLines w:val="0"/>
        <w:widowControl/>
        <w:suppressLineNumbers w:val="0"/>
        <w:rPr>
          <w:rFonts w:hint="default"/>
          <w:b/>
          <w:bCs/>
          <w:sz w:val="24"/>
          <w:szCs w:val="24"/>
        </w:rPr>
      </w:pPr>
      <w:r>
        <w:rPr>
          <w:rFonts w:hint="default"/>
          <w:b/>
          <w:bCs/>
          <w:sz w:val="24"/>
          <w:szCs w:val="24"/>
        </w:rPr>
        <w:t xml:space="preserve">16. Abstract class vs Interface  </w:t>
      </w:r>
    </w:p>
    <w:p w14:paraId="0EFFF903">
      <w:pPr>
        <w:keepNext w:val="0"/>
        <w:keepLines w:val="0"/>
        <w:widowControl/>
        <w:suppressLineNumbers w:val="0"/>
        <w:rPr>
          <w:rFonts w:hint="default"/>
          <w:b/>
          <w:bCs/>
          <w:sz w:val="24"/>
          <w:szCs w:val="24"/>
        </w:rPr>
      </w:pPr>
      <w:r>
        <w:rPr>
          <w:rFonts w:hint="default"/>
          <w:b/>
          <w:bCs/>
          <w:sz w:val="24"/>
          <w:szCs w:val="24"/>
        </w:rPr>
        <w:t xml:space="preserve">17. What is Constructor?  </w:t>
      </w:r>
    </w:p>
    <w:p w14:paraId="7A15A148">
      <w:pPr>
        <w:keepNext w:val="0"/>
        <w:keepLines w:val="0"/>
        <w:widowControl/>
        <w:suppressLineNumbers w:val="0"/>
        <w:rPr>
          <w:rFonts w:hint="default"/>
          <w:b/>
          <w:bCs/>
          <w:sz w:val="24"/>
          <w:szCs w:val="24"/>
        </w:rPr>
      </w:pPr>
      <w:r>
        <w:rPr>
          <w:rFonts w:hint="default"/>
          <w:b/>
          <w:bCs/>
          <w:sz w:val="24"/>
          <w:szCs w:val="24"/>
        </w:rPr>
        <w:t xml:space="preserve">18. Constructor Chaining  </w:t>
      </w:r>
    </w:p>
    <w:p w14:paraId="383BB96E">
      <w:pPr>
        <w:keepNext w:val="0"/>
        <w:keepLines w:val="0"/>
        <w:widowControl/>
        <w:suppressLineNumbers w:val="0"/>
        <w:rPr>
          <w:rFonts w:hint="default"/>
          <w:b/>
          <w:bCs/>
          <w:sz w:val="24"/>
          <w:szCs w:val="24"/>
        </w:rPr>
      </w:pPr>
      <w:r>
        <w:rPr>
          <w:rFonts w:hint="default"/>
          <w:b/>
          <w:bCs/>
          <w:sz w:val="24"/>
          <w:szCs w:val="24"/>
        </w:rPr>
        <w:t xml:space="preserve">19. `this` vs `super` keyword  </w:t>
      </w:r>
    </w:p>
    <w:p w14:paraId="0D3ADD4F">
      <w:pPr>
        <w:keepNext w:val="0"/>
        <w:keepLines w:val="0"/>
        <w:widowControl/>
        <w:suppressLineNumbers w:val="0"/>
        <w:rPr>
          <w:rFonts w:hint="default"/>
          <w:b/>
          <w:bCs/>
          <w:sz w:val="24"/>
          <w:szCs w:val="24"/>
        </w:rPr>
      </w:pPr>
      <w:r>
        <w:rPr>
          <w:rFonts w:hint="default"/>
          <w:b/>
          <w:bCs/>
          <w:sz w:val="24"/>
          <w:szCs w:val="24"/>
        </w:rPr>
        <w:t xml:space="preserve">20. `static` keyword  </w:t>
      </w:r>
    </w:p>
    <w:p w14:paraId="1B28DF2B">
      <w:pPr>
        <w:keepNext w:val="0"/>
        <w:keepLines w:val="0"/>
        <w:widowControl/>
        <w:suppressLineNumbers w:val="0"/>
        <w:rPr>
          <w:rFonts w:hint="default"/>
          <w:b/>
          <w:bCs/>
          <w:sz w:val="24"/>
          <w:szCs w:val="24"/>
        </w:rPr>
      </w:pPr>
      <w:r>
        <w:rPr>
          <w:rFonts w:hint="default"/>
          <w:b/>
          <w:bCs/>
          <w:sz w:val="24"/>
          <w:szCs w:val="24"/>
        </w:rPr>
        <w:t xml:space="preserve">21. `final` keyword  </w:t>
      </w:r>
    </w:p>
    <w:p w14:paraId="474F8154">
      <w:pPr>
        <w:keepNext w:val="0"/>
        <w:keepLines w:val="0"/>
        <w:widowControl/>
        <w:suppressLineNumbers w:val="0"/>
        <w:rPr>
          <w:rFonts w:hint="default"/>
          <w:b/>
          <w:bCs/>
          <w:sz w:val="24"/>
          <w:szCs w:val="24"/>
        </w:rPr>
      </w:pPr>
      <w:r>
        <w:rPr>
          <w:rFonts w:hint="default"/>
          <w:b/>
          <w:bCs/>
          <w:sz w:val="24"/>
          <w:szCs w:val="24"/>
        </w:rPr>
        <w:t xml:space="preserve">22. `==` vs `.equals()`  </w:t>
      </w:r>
    </w:p>
    <w:p w14:paraId="57C642BA">
      <w:pPr>
        <w:keepNext w:val="0"/>
        <w:keepLines w:val="0"/>
        <w:widowControl/>
        <w:suppressLineNumbers w:val="0"/>
        <w:rPr>
          <w:rFonts w:hint="default"/>
          <w:b/>
          <w:bCs/>
          <w:sz w:val="24"/>
          <w:szCs w:val="24"/>
        </w:rPr>
      </w:pPr>
      <w:r>
        <w:rPr>
          <w:rFonts w:hint="default"/>
          <w:b/>
          <w:bCs/>
          <w:sz w:val="24"/>
          <w:szCs w:val="24"/>
        </w:rPr>
        <w:t xml:space="preserve">23. String vs StringBuilder vs StringBuffer  </w:t>
      </w:r>
    </w:p>
    <w:p w14:paraId="2F80C1F8">
      <w:pPr>
        <w:keepNext w:val="0"/>
        <w:keepLines w:val="0"/>
        <w:widowControl/>
        <w:suppressLineNumbers w:val="0"/>
        <w:rPr>
          <w:rFonts w:hint="default"/>
          <w:b/>
          <w:bCs/>
          <w:sz w:val="24"/>
          <w:szCs w:val="24"/>
        </w:rPr>
      </w:pPr>
      <w:r>
        <w:rPr>
          <w:rFonts w:hint="default"/>
          <w:b/>
          <w:bCs/>
          <w:sz w:val="24"/>
          <w:szCs w:val="24"/>
        </w:rPr>
        <w:t xml:space="preserve">24. What is enum?  </w:t>
      </w:r>
    </w:p>
    <w:p w14:paraId="17AE3C2A">
      <w:pPr>
        <w:keepNext w:val="0"/>
        <w:keepLines w:val="0"/>
        <w:widowControl/>
        <w:suppressLineNumbers w:val="0"/>
        <w:rPr>
          <w:rFonts w:hint="default"/>
          <w:b/>
          <w:bCs/>
          <w:sz w:val="24"/>
          <w:szCs w:val="24"/>
        </w:rPr>
      </w:pPr>
      <w:r>
        <w:rPr>
          <w:rFonts w:hint="default"/>
          <w:b/>
          <w:bCs/>
          <w:sz w:val="24"/>
          <w:szCs w:val="24"/>
        </w:rPr>
        <w:t xml:space="preserve">25. Marker Interface  </w:t>
      </w:r>
    </w:p>
    <w:p w14:paraId="0D59813C">
      <w:pPr>
        <w:keepNext w:val="0"/>
        <w:keepLines w:val="0"/>
        <w:widowControl/>
        <w:suppressLineNumbers w:val="0"/>
        <w:rPr>
          <w:rFonts w:hint="default"/>
          <w:b/>
          <w:bCs/>
          <w:sz w:val="24"/>
          <w:szCs w:val="24"/>
        </w:rPr>
      </w:pPr>
      <w:r>
        <w:rPr>
          <w:rFonts w:hint="default"/>
          <w:b/>
          <w:bCs/>
          <w:sz w:val="24"/>
          <w:szCs w:val="24"/>
        </w:rPr>
        <w:t xml:space="preserve">26. `transient` keyword  </w:t>
      </w:r>
    </w:p>
    <w:p w14:paraId="640A1443">
      <w:pPr>
        <w:keepNext w:val="0"/>
        <w:keepLines w:val="0"/>
        <w:widowControl/>
        <w:suppressLineNumbers w:val="0"/>
        <w:rPr>
          <w:rFonts w:hint="default"/>
          <w:b/>
          <w:bCs/>
          <w:sz w:val="24"/>
          <w:szCs w:val="24"/>
        </w:rPr>
      </w:pPr>
    </w:p>
    <w:p w14:paraId="64EF6AAC">
      <w:pPr>
        <w:keepNext w:val="0"/>
        <w:keepLines w:val="0"/>
        <w:widowControl/>
        <w:suppressLineNumbers w:val="0"/>
        <w:rPr>
          <w:rFonts w:hint="default"/>
          <w:b/>
          <w:bCs/>
          <w:sz w:val="24"/>
          <w:szCs w:val="24"/>
        </w:rPr>
      </w:pPr>
      <w:r>
        <w:rPr>
          <w:rFonts w:hint="default"/>
          <w:b/>
          <w:bCs/>
          <w:sz w:val="24"/>
          <w:szCs w:val="24"/>
        </w:rPr>
        <w:t xml:space="preserve">#### **🔹 2. Exception Handling**  </w:t>
      </w:r>
    </w:p>
    <w:p w14:paraId="309518EA">
      <w:pPr>
        <w:keepNext w:val="0"/>
        <w:keepLines w:val="0"/>
        <w:widowControl/>
        <w:suppressLineNumbers w:val="0"/>
        <w:rPr>
          <w:rFonts w:hint="default"/>
          <w:b/>
          <w:bCs/>
          <w:sz w:val="24"/>
          <w:szCs w:val="24"/>
        </w:rPr>
      </w:pPr>
      <w:r>
        <w:rPr>
          <w:rFonts w:hint="default"/>
          <w:b/>
          <w:bCs/>
          <w:sz w:val="24"/>
          <w:szCs w:val="24"/>
        </w:rPr>
        <w:t xml:space="preserve">27. What is Exception in Java?  </w:t>
      </w:r>
    </w:p>
    <w:p w14:paraId="6AEABB40">
      <w:pPr>
        <w:keepNext w:val="0"/>
        <w:keepLines w:val="0"/>
        <w:widowControl/>
        <w:suppressLineNumbers w:val="0"/>
        <w:rPr>
          <w:rFonts w:hint="default"/>
          <w:b/>
          <w:bCs/>
          <w:sz w:val="24"/>
          <w:szCs w:val="24"/>
        </w:rPr>
      </w:pPr>
      <w:r>
        <w:rPr>
          <w:rFonts w:hint="default"/>
          <w:b/>
          <w:bCs/>
          <w:sz w:val="24"/>
          <w:szCs w:val="24"/>
        </w:rPr>
        <w:t xml:space="preserve">28. Types of Exceptions  </w:t>
      </w:r>
    </w:p>
    <w:p w14:paraId="7A44F9A9">
      <w:pPr>
        <w:keepNext w:val="0"/>
        <w:keepLines w:val="0"/>
        <w:widowControl/>
        <w:suppressLineNumbers w:val="0"/>
        <w:rPr>
          <w:rFonts w:hint="default"/>
          <w:b/>
          <w:bCs/>
          <w:sz w:val="24"/>
          <w:szCs w:val="24"/>
        </w:rPr>
      </w:pPr>
      <w:r>
        <w:rPr>
          <w:rFonts w:hint="default"/>
          <w:b/>
          <w:bCs/>
          <w:sz w:val="24"/>
          <w:szCs w:val="24"/>
        </w:rPr>
        <w:t xml:space="preserve">29. `throw` vs `throws`  </w:t>
      </w:r>
    </w:p>
    <w:p w14:paraId="6089F896">
      <w:pPr>
        <w:keepNext w:val="0"/>
        <w:keepLines w:val="0"/>
        <w:widowControl/>
        <w:suppressLineNumbers w:val="0"/>
        <w:rPr>
          <w:rFonts w:hint="default"/>
          <w:b/>
          <w:bCs/>
          <w:sz w:val="24"/>
          <w:szCs w:val="24"/>
        </w:rPr>
      </w:pPr>
      <w:r>
        <w:rPr>
          <w:rFonts w:hint="default"/>
          <w:b/>
          <w:bCs/>
          <w:sz w:val="24"/>
          <w:szCs w:val="24"/>
        </w:rPr>
        <w:t xml:space="preserve">30. `finally` block  </w:t>
      </w:r>
    </w:p>
    <w:p w14:paraId="46C8EFD9">
      <w:pPr>
        <w:keepNext w:val="0"/>
        <w:keepLines w:val="0"/>
        <w:widowControl/>
        <w:suppressLineNumbers w:val="0"/>
        <w:rPr>
          <w:rFonts w:hint="default"/>
          <w:b/>
          <w:bCs/>
          <w:sz w:val="24"/>
          <w:szCs w:val="24"/>
        </w:rPr>
      </w:pPr>
    </w:p>
    <w:p w14:paraId="7F3E999C">
      <w:pPr>
        <w:keepNext w:val="0"/>
        <w:keepLines w:val="0"/>
        <w:widowControl/>
        <w:suppressLineNumbers w:val="0"/>
        <w:rPr>
          <w:rFonts w:hint="default"/>
          <w:b/>
          <w:bCs/>
          <w:sz w:val="24"/>
          <w:szCs w:val="24"/>
        </w:rPr>
      </w:pPr>
      <w:r>
        <w:rPr>
          <w:rFonts w:hint="default"/>
          <w:b/>
          <w:bCs/>
          <w:sz w:val="24"/>
          <w:szCs w:val="24"/>
        </w:rPr>
        <w:t xml:space="preserve">#### **🔹 3. Java Collections**  </w:t>
      </w:r>
    </w:p>
    <w:p w14:paraId="05590C26">
      <w:pPr>
        <w:keepNext w:val="0"/>
        <w:keepLines w:val="0"/>
        <w:widowControl/>
        <w:suppressLineNumbers w:val="0"/>
        <w:rPr>
          <w:rFonts w:hint="default"/>
          <w:b/>
          <w:bCs/>
          <w:sz w:val="24"/>
          <w:szCs w:val="24"/>
        </w:rPr>
      </w:pPr>
      <w:r>
        <w:rPr>
          <w:rFonts w:hint="default"/>
          <w:b/>
          <w:bCs/>
          <w:sz w:val="24"/>
          <w:szCs w:val="24"/>
        </w:rPr>
        <w:t xml:space="preserve">31. What is Collection Framework?  </w:t>
      </w:r>
    </w:p>
    <w:p w14:paraId="4E0614DC">
      <w:pPr>
        <w:keepNext w:val="0"/>
        <w:keepLines w:val="0"/>
        <w:widowControl/>
        <w:suppressLineNumbers w:val="0"/>
        <w:rPr>
          <w:rFonts w:hint="default"/>
          <w:b/>
          <w:bCs/>
          <w:sz w:val="24"/>
          <w:szCs w:val="24"/>
        </w:rPr>
      </w:pPr>
      <w:r>
        <w:rPr>
          <w:rFonts w:hint="default"/>
          <w:b/>
          <w:bCs/>
          <w:sz w:val="24"/>
          <w:szCs w:val="24"/>
        </w:rPr>
        <w:t xml:space="preserve">32. List vs Set vs Map  </w:t>
      </w:r>
    </w:p>
    <w:p w14:paraId="424DCD50">
      <w:pPr>
        <w:keepNext w:val="0"/>
        <w:keepLines w:val="0"/>
        <w:widowControl/>
        <w:suppressLineNumbers w:val="0"/>
        <w:rPr>
          <w:rFonts w:hint="default"/>
          <w:b/>
          <w:bCs/>
          <w:sz w:val="24"/>
          <w:szCs w:val="24"/>
        </w:rPr>
      </w:pPr>
      <w:r>
        <w:rPr>
          <w:rFonts w:hint="default"/>
          <w:b/>
          <w:bCs/>
          <w:sz w:val="24"/>
          <w:szCs w:val="24"/>
        </w:rPr>
        <w:t xml:space="preserve">33. HashMap vs TreeMap vs LinkedHashMap  </w:t>
      </w:r>
    </w:p>
    <w:p w14:paraId="57E11E58">
      <w:pPr>
        <w:keepNext w:val="0"/>
        <w:keepLines w:val="0"/>
        <w:widowControl/>
        <w:suppressLineNumbers w:val="0"/>
        <w:rPr>
          <w:rFonts w:hint="default"/>
          <w:b/>
          <w:bCs/>
          <w:sz w:val="24"/>
          <w:szCs w:val="24"/>
        </w:rPr>
      </w:pPr>
      <w:r>
        <w:rPr>
          <w:rFonts w:hint="default"/>
          <w:b/>
          <w:bCs/>
          <w:sz w:val="24"/>
          <w:szCs w:val="24"/>
        </w:rPr>
        <w:t xml:space="preserve">34. Comparable vs Comparator  </w:t>
      </w:r>
    </w:p>
    <w:p w14:paraId="14280B32">
      <w:pPr>
        <w:keepNext w:val="0"/>
        <w:keepLines w:val="0"/>
        <w:widowControl/>
        <w:suppressLineNumbers w:val="0"/>
        <w:rPr>
          <w:rFonts w:hint="default"/>
          <w:b/>
          <w:bCs/>
          <w:sz w:val="24"/>
          <w:szCs w:val="24"/>
          <w:lang w:val="en-GB"/>
        </w:rPr>
      </w:pPr>
      <w:r>
        <w:rPr>
          <w:rFonts w:hint="default"/>
          <w:b/>
          <w:bCs/>
          <w:sz w:val="24"/>
          <w:szCs w:val="24"/>
        </w:rPr>
        <w:t xml:space="preserve">35. Fail-fast vs Fail-safe  </w:t>
      </w:r>
      <w:r>
        <w:rPr>
          <w:rFonts w:hint="default"/>
          <w:b/>
          <w:bCs/>
          <w:sz w:val="24"/>
          <w:szCs w:val="24"/>
          <w:lang w:val="en-GB"/>
        </w:rPr>
        <w:t xml:space="preserve">                       </w:t>
      </w:r>
    </w:p>
    <w:p w14:paraId="3F02A58F">
      <w:pPr>
        <w:keepNext w:val="0"/>
        <w:keepLines w:val="0"/>
        <w:widowControl/>
        <w:suppressLineNumbers w:val="0"/>
        <w:rPr>
          <w:rFonts w:hint="default"/>
          <w:b/>
          <w:bCs/>
          <w:sz w:val="24"/>
          <w:szCs w:val="24"/>
        </w:rPr>
      </w:pPr>
      <w:r>
        <w:rPr>
          <w:rFonts w:hint="default"/>
          <w:b/>
          <w:bCs/>
          <w:sz w:val="24"/>
          <w:szCs w:val="24"/>
        </w:rPr>
        <w:t xml:space="preserve">36. How to sort a Map by value?  </w:t>
      </w:r>
    </w:p>
    <w:p w14:paraId="7F510A3B">
      <w:pPr>
        <w:keepNext w:val="0"/>
        <w:keepLines w:val="0"/>
        <w:widowControl/>
        <w:suppressLineNumbers w:val="0"/>
        <w:rPr>
          <w:rFonts w:hint="default"/>
          <w:b/>
          <w:bCs/>
          <w:sz w:val="24"/>
          <w:szCs w:val="24"/>
        </w:rPr>
      </w:pPr>
    </w:p>
    <w:p w14:paraId="5DB1A3DC">
      <w:pPr>
        <w:keepNext w:val="0"/>
        <w:keepLines w:val="0"/>
        <w:widowControl/>
        <w:suppressLineNumbers w:val="0"/>
        <w:rPr>
          <w:rFonts w:hint="default"/>
          <w:b/>
          <w:bCs/>
          <w:sz w:val="24"/>
          <w:szCs w:val="24"/>
        </w:rPr>
      </w:pPr>
      <w:r>
        <w:rPr>
          <w:rFonts w:hint="default"/>
          <w:b/>
          <w:bCs/>
          <w:sz w:val="24"/>
          <w:szCs w:val="24"/>
        </w:rPr>
        <w:t xml:space="preserve">#### **🔹 4. Multithreading**  </w:t>
      </w:r>
    </w:p>
    <w:p w14:paraId="53783724">
      <w:pPr>
        <w:keepNext w:val="0"/>
        <w:keepLines w:val="0"/>
        <w:widowControl/>
        <w:suppressLineNumbers w:val="0"/>
        <w:rPr>
          <w:rFonts w:hint="default"/>
          <w:b/>
          <w:bCs/>
          <w:sz w:val="24"/>
          <w:szCs w:val="24"/>
        </w:rPr>
      </w:pPr>
      <w:r>
        <w:rPr>
          <w:rFonts w:hint="default"/>
          <w:b/>
          <w:bCs/>
          <w:sz w:val="24"/>
          <w:szCs w:val="24"/>
        </w:rPr>
        <w:t xml:space="preserve">37. What is a Thread?  </w:t>
      </w:r>
    </w:p>
    <w:p w14:paraId="624DBBB6">
      <w:pPr>
        <w:keepNext w:val="0"/>
        <w:keepLines w:val="0"/>
        <w:widowControl/>
        <w:suppressLineNumbers w:val="0"/>
        <w:rPr>
          <w:rFonts w:hint="default"/>
          <w:b/>
          <w:bCs/>
          <w:sz w:val="24"/>
          <w:szCs w:val="24"/>
        </w:rPr>
      </w:pPr>
      <w:r>
        <w:rPr>
          <w:rFonts w:hint="default"/>
          <w:b/>
          <w:bCs/>
          <w:sz w:val="24"/>
          <w:szCs w:val="24"/>
        </w:rPr>
        <w:t xml:space="preserve">38. Thread vs Process  </w:t>
      </w:r>
    </w:p>
    <w:p w14:paraId="49014C23">
      <w:pPr>
        <w:keepNext w:val="0"/>
        <w:keepLines w:val="0"/>
        <w:widowControl/>
        <w:suppressLineNumbers w:val="0"/>
        <w:rPr>
          <w:rFonts w:hint="default"/>
          <w:b/>
          <w:bCs/>
          <w:sz w:val="24"/>
          <w:szCs w:val="24"/>
        </w:rPr>
      </w:pPr>
      <w:r>
        <w:rPr>
          <w:rFonts w:hint="default"/>
          <w:b/>
          <w:bCs/>
          <w:sz w:val="24"/>
          <w:szCs w:val="24"/>
        </w:rPr>
        <w:t xml:space="preserve">39. Thread lifecycle  </w:t>
      </w:r>
    </w:p>
    <w:p w14:paraId="710101F3">
      <w:pPr>
        <w:keepNext w:val="0"/>
        <w:keepLines w:val="0"/>
        <w:widowControl/>
        <w:suppressLineNumbers w:val="0"/>
        <w:rPr>
          <w:rFonts w:hint="default"/>
          <w:b/>
          <w:bCs/>
          <w:sz w:val="24"/>
          <w:szCs w:val="24"/>
        </w:rPr>
      </w:pPr>
      <w:r>
        <w:rPr>
          <w:rFonts w:hint="default"/>
          <w:b/>
          <w:bCs/>
          <w:sz w:val="24"/>
          <w:szCs w:val="24"/>
        </w:rPr>
        <w:t xml:space="preserve">40. `sleep()` vs `wait()`  </w:t>
      </w:r>
    </w:p>
    <w:p w14:paraId="79045EF3">
      <w:pPr>
        <w:keepNext w:val="0"/>
        <w:keepLines w:val="0"/>
        <w:widowControl/>
        <w:suppressLineNumbers w:val="0"/>
        <w:rPr>
          <w:rFonts w:hint="default"/>
          <w:b/>
          <w:bCs/>
          <w:sz w:val="24"/>
          <w:szCs w:val="24"/>
        </w:rPr>
      </w:pPr>
      <w:r>
        <w:rPr>
          <w:rFonts w:hint="default"/>
          <w:b/>
          <w:bCs/>
          <w:sz w:val="24"/>
          <w:szCs w:val="24"/>
        </w:rPr>
        <w:t xml:space="preserve">41. Difference between `start()` and `run()`  </w:t>
      </w:r>
    </w:p>
    <w:p w14:paraId="277F91CF">
      <w:pPr>
        <w:keepNext w:val="0"/>
        <w:keepLines w:val="0"/>
        <w:widowControl/>
        <w:suppressLineNumbers w:val="0"/>
        <w:rPr>
          <w:rFonts w:hint="default"/>
          <w:b/>
          <w:bCs/>
          <w:sz w:val="24"/>
          <w:szCs w:val="24"/>
        </w:rPr>
      </w:pPr>
      <w:r>
        <w:rPr>
          <w:rFonts w:hint="default"/>
          <w:b/>
          <w:bCs/>
          <w:sz w:val="24"/>
          <w:szCs w:val="24"/>
        </w:rPr>
        <w:t xml:space="preserve">42. What is `join()` method?  </w:t>
      </w:r>
    </w:p>
    <w:p w14:paraId="0063899C">
      <w:pPr>
        <w:keepNext w:val="0"/>
        <w:keepLines w:val="0"/>
        <w:widowControl/>
        <w:suppressLineNumbers w:val="0"/>
        <w:rPr>
          <w:rFonts w:hint="default"/>
          <w:b/>
          <w:bCs/>
          <w:sz w:val="24"/>
          <w:szCs w:val="24"/>
        </w:rPr>
      </w:pPr>
      <w:r>
        <w:rPr>
          <w:rFonts w:hint="default"/>
          <w:b/>
          <w:bCs/>
          <w:sz w:val="24"/>
          <w:szCs w:val="24"/>
        </w:rPr>
        <w:t xml:space="preserve">43. What is the use of `yield()`?  </w:t>
      </w:r>
    </w:p>
    <w:p w14:paraId="1FF0A627">
      <w:pPr>
        <w:keepNext w:val="0"/>
        <w:keepLines w:val="0"/>
        <w:widowControl/>
        <w:suppressLineNumbers w:val="0"/>
        <w:rPr>
          <w:rFonts w:hint="default"/>
          <w:b/>
          <w:bCs/>
          <w:sz w:val="24"/>
          <w:szCs w:val="24"/>
        </w:rPr>
      </w:pPr>
      <w:r>
        <w:rPr>
          <w:rFonts w:hint="default"/>
          <w:b/>
          <w:bCs/>
          <w:sz w:val="24"/>
          <w:szCs w:val="24"/>
        </w:rPr>
        <w:t xml:space="preserve">44. `synchronized` keyword  </w:t>
      </w:r>
    </w:p>
    <w:p w14:paraId="272CDF5B">
      <w:pPr>
        <w:keepNext w:val="0"/>
        <w:keepLines w:val="0"/>
        <w:widowControl/>
        <w:suppressLineNumbers w:val="0"/>
        <w:rPr>
          <w:rFonts w:hint="default"/>
          <w:b/>
          <w:bCs/>
          <w:sz w:val="24"/>
          <w:szCs w:val="24"/>
        </w:rPr>
      </w:pPr>
      <w:r>
        <w:rPr>
          <w:rFonts w:hint="default"/>
          <w:b/>
          <w:bCs/>
          <w:sz w:val="24"/>
          <w:szCs w:val="24"/>
        </w:rPr>
        <w:t xml:space="preserve">45. Daemon thread  </w:t>
      </w:r>
    </w:p>
    <w:p w14:paraId="3369DC17">
      <w:pPr>
        <w:keepNext w:val="0"/>
        <w:keepLines w:val="0"/>
        <w:widowControl/>
        <w:suppressLineNumbers w:val="0"/>
        <w:rPr>
          <w:rFonts w:hint="default"/>
          <w:b/>
          <w:bCs/>
          <w:sz w:val="24"/>
          <w:szCs w:val="24"/>
        </w:rPr>
      </w:pPr>
      <w:r>
        <w:rPr>
          <w:rFonts w:hint="default"/>
          <w:b/>
          <w:bCs/>
          <w:sz w:val="24"/>
          <w:szCs w:val="24"/>
        </w:rPr>
        <w:t xml:space="preserve">46. Runnable vs Thread  </w:t>
      </w:r>
    </w:p>
    <w:p w14:paraId="18E9C330">
      <w:pPr>
        <w:keepNext w:val="0"/>
        <w:keepLines w:val="0"/>
        <w:widowControl/>
        <w:suppressLineNumbers w:val="0"/>
        <w:rPr>
          <w:rFonts w:hint="default"/>
          <w:b/>
          <w:bCs/>
          <w:sz w:val="24"/>
          <w:szCs w:val="24"/>
        </w:rPr>
      </w:pPr>
      <w:r>
        <w:rPr>
          <w:rFonts w:hint="default"/>
          <w:b/>
          <w:bCs/>
          <w:sz w:val="24"/>
          <w:szCs w:val="24"/>
        </w:rPr>
        <w:t xml:space="preserve">47. What is Asynchronous Computation?  </w:t>
      </w:r>
    </w:p>
    <w:p w14:paraId="574F9996">
      <w:pPr>
        <w:keepNext w:val="0"/>
        <w:keepLines w:val="0"/>
        <w:widowControl/>
        <w:suppressLineNumbers w:val="0"/>
        <w:rPr>
          <w:rFonts w:hint="default"/>
          <w:b/>
          <w:bCs/>
          <w:sz w:val="24"/>
          <w:szCs w:val="24"/>
        </w:rPr>
      </w:pPr>
      <w:r>
        <w:rPr>
          <w:rFonts w:hint="default"/>
          <w:b/>
          <w:bCs/>
          <w:sz w:val="24"/>
          <w:szCs w:val="24"/>
        </w:rPr>
        <w:t xml:space="preserve">48. Executor Framework  </w:t>
      </w:r>
    </w:p>
    <w:p w14:paraId="6F4EAB79">
      <w:pPr>
        <w:keepNext w:val="0"/>
        <w:keepLines w:val="0"/>
        <w:widowControl/>
        <w:suppressLineNumbers w:val="0"/>
        <w:rPr>
          <w:rFonts w:hint="default"/>
          <w:b/>
          <w:bCs/>
          <w:sz w:val="24"/>
          <w:szCs w:val="24"/>
        </w:rPr>
      </w:pPr>
      <w:r>
        <w:rPr>
          <w:rFonts w:hint="default"/>
          <w:b/>
          <w:bCs/>
          <w:sz w:val="24"/>
          <w:szCs w:val="24"/>
        </w:rPr>
        <w:t xml:space="preserve">49. Why use ExecutorService instead of raw Threads?  </w:t>
      </w:r>
    </w:p>
    <w:p w14:paraId="1E914C9A">
      <w:pPr>
        <w:keepNext w:val="0"/>
        <w:keepLines w:val="0"/>
        <w:widowControl/>
        <w:suppressLineNumbers w:val="0"/>
        <w:rPr>
          <w:rFonts w:hint="default"/>
          <w:b/>
          <w:bCs/>
          <w:sz w:val="24"/>
          <w:szCs w:val="24"/>
        </w:rPr>
      </w:pPr>
      <w:r>
        <w:rPr>
          <w:rFonts w:hint="default"/>
          <w:b/>
          <w:bCs/>
          <w:sz w:val="24"/>
          <w:szCs w:val="24"/>
        </w:rPr>
        <w:t xml:space="preserve">50. Types of Thread Pools in ExecutorService  </w:t>
      </w:r>
    </w:p>
    <w:p w14:paraId="6E70DF0A">
      <w:pPr>
        <w:keepNext w:val="0"/>
        <w:keepLines w:val="0"/>
        <w:widowControl/>
        <w:suppressLineNumbers w:val="0"/>
        <w:rPr>
          <w:rFonts w:hint="default"/>
          <w:b/>
          <w:bCs/>
          <w:sz w:val="24"/>
          <w:szCs w:val="24"/>
        </w:rPr>
      </w:pPr>
      <w:r>
        <w:rPr>
          <w:rFonts w:hint="default"/>
          <w:b/>
          <w:bCs/>
          <w:sz w:val="24"/>
          <w:szCs w:val="24"/>
        </w:rPr>
        <w:t xml:space="preserve">51. Difference between `submit()` and `execute()`  </w:t>
      </w:r>
    </w:p>
    <w:p w14:paraId="0F398EFF">
      <w:pPr>
        <w:keepNext w:val="0"/>
        <w:keepLines w:val="0"/>
        <w:widowControl/>
        <w:suppressLineNumbers w:val="0"/>
        <w:rPr>
          <w:rFonts w:hint="default"/>
          <w:b/>
          <w:bCs/>
          <w:sz w:val="24"/>
          <w:szCs w:val="24"/>
        </w:rPr>
      </w:pPr>
      <w:r>
        <w:rPr>
          <w:rFonts w:hint="default"/>
          <w:b/>
          <w:bCs/>
          <w:sz w:val="24"/>
          <w:szCs w:val="24"/>
        </w:rPr>
        <w:t xml:space="preserve">52. What is a Future in ExecutorService?  </w:t>
      </w:r>
    </w:p>
    <w:p w14:paraId="60CC9CF3">
      <w:pPr>
        <w:keepNext w:val="0"/>
        <w:keepLines w:val="0"/>
        <w:widowControl/>
        <w:suppressLineNumbers w:val="0"/>
        <w:rPr>
          <w:rFonts w:hint="default"/>
          <w:b/>
          <w:bCs/>
          <w:sz w:val="24"/>
          <w:szCs w:val="24"/>
        </w:rPr>
      </w:pPr>
      <w:r>
        <w:rPr>
          <w:rFonts w:hint="default"/>
          <w:b/>
          <w:bCs/>
          <w:sz w:val="24"/>
          <w:szCs w:val="24"/>
        </w:rPr>
        <w:t xml:space="preserve">53. How to handle exceptions in ExecutorService?  </w:t>
      </w:r>
    </w:p>
    <w:p w14:paraId="4D491F93">
      <w:pPr>
        <w:keepNext w:val="0"/>
        <w:keepLines w:val="0"/>
        <w:widowControl/>
        <w:suppressLineNumbers w:val="0"/>
        <w:rPr>
          <w:rFonts w:hint="default"/>
          <w:b/>
          <w:bCs/>
          <w:sz w:val="24"/>
          <w:szCs w:val="24"/>
        </w:rPr>
      </w:pPr>
      <w:r>
        <w:rPr>
          <w:rFonts w:hint="default"/>
          <w:b/>
          <w:bCs/>
          <w:sz w:val="24"/>
          <w:szCs w:val="24"/>
        </w:rPr>
        <w:t xml:space="preserve">54. When to use CachedThreadPool vs FixedThreadPool?  </w:t>
      </w:r>
    </w:p>
    <w:p w14:paraId="33300979">
      <w:pPr>
        <w:keepNext w:val="0"/>
        <w:keepLines w:val="0"/>
        <w:widowControl/>
        <w:suppressLineNumbers w:val="0"/>
        <w:rPr>
          <w:rFonts w:hint="default"/>
          <w:b/>
          <w:bCs/>
          <w:sz w:val="24"/>
          <w:szCs w:val="24"/>
        </w:rPr>
      </w:pPr>
      <w:r>
        <w:rPr>
          <w:rFonts w:hint="default"/>
          <w:b/>
          <w:bCs/>
          <w:sz w:val="24"/>
          <w:szCs w:val="24"/>
        </w:rPr>
        <w:t xml:space="preserve">55. How to wait for all tasks to complete?  </w:t>
      </w:r>
    </w:p>
    <w:p w14:paraId="0B494A91">
      <w:pPr>
        <w:keepNext w:val="0"/>
        <w:keepLines w:val="0"/>
        <w:widowControl/>
        <w:suppressLineNumbers w:val="0"/>
        <w:rPr>
          <w:rFonts w:hint="default"/>
          <w:b/>
          <w:bCs/>
          <w:sz w:val="24"/>
          <w:szCs w:val="24"/>
        </w:rPr>
      </w:pPr>
      <w:r>
        <w:rPr>
          <w:rFonts w:hint="default"/>
          <w:b/>
          <w:bCs/>
          <w:sz w:val="24"/>
          <w:szCs w:val="24"/>
        </w:rPr>
        <w:t xml:space="preserve">56. Can ExecutorService execute tasks in order?  </w:t>
      </w:r>
    </w:p>
    <w:p w14:paraId="6F71183B">
      <w:pPr>
        <w:keepNext w:val="0"/>
        <w:keepLines w:val="0"/>
        <w:widowControl/>
        <w:suppressLineNumbers w:val="0"/>
        <w:rPr>
          <w:rFonts w:hint="default"/>
          <w:b/>
          <w:bCs/>
          <w:sz w:val="24"/>
          <w:szCs w:val="24"/>
        </w:rPr>
      </w:pPr>
    </w:p>
    <w:p w14:paraId="0FCD21D7">
      <w:pPr>
        <w:keepNext w:val="0"/>
        <w:keepLines w:val="0"/>
        <w:widowControl/>
        <w:suppressLineNumbers w:val="0"/>
        <w:rPr>
          <w:rFonts w:hint="default"/>
          <w:b/>
          <w:bCs/>
          <w:sz w:val="24"/>
          <w:szCs w:val="24"/>
        </w:rPr>
      </w:pPr>
      <w:r>
        <w:rPr>
          <w:rFonts w:hint="default"/>
          <w:b/>
          <w:bCs/>
          <w:sz w:val="24"/>
          <w:szCs w:val="24"/>
        </w:rPr>
        <w:t xml:space="preserve">#### **🔹 5. Java 8 Features**  </w:t>
      </w:r>
    </w:p>
    <w:p w14:paraId="7A83A5A5">
      <w:pPr>
        <w:keepNext w:val="0"/>
        <w:keepLines w:val="0"/>
        <w:widowControl/>
        <w:suppressLineNumbers w:val="0"/>
        <w:rPr>
          <w:rFonts w:hint="default"/>
          <w:b/>
          <w:bCs/>
          <w:sz w:val="24"/>
          <w:szCs w:val="24"/>
        </w:rPr>
      </w:pPr>
      <w:r>
        <w:rPr>
          <w:rFonts w:hint="default"/>
          <w:b/>
          <w:bCs/>
          <w:sz w:val="24"/>
          <w:szCs w:val="24"/>
        </w:rPr>
        <w:t xml:space="preserve">57. Lambda Expression  </w:t>
      </w:r>
    </w:p>
    <w:p w14:paraId="6DBB52DD">
      <w:pPr>
        <w:keepNext w:val="0"/>
        <w:keepLines w:val="0"/>
        <w:widowControl/>
        <w:suppressLineNumbers w:val="0"/>
        <w:rPr>
          <w:rFonts w:hint="default"/>
          <w:b/>
          <w:bCs/>
          <w:sz w:val="24"/>
          <w:szCs w:val="24"/>
        </w:rPr>
      </w:pPr>
      <w:r>
        <w:rPr>
          <w:rFonts w:hint="default"/>
          <w:b/>
          <w:bCs/>
          <w:sz w:val="24"/>
          <w:szCs w:val="24"/>
        </w:rPr>
        <w:t xml:space="preserve">58. Functional Interface  </w:t>
      </w:r>
    </w:p>
    <w:p w14:paraId="73BD86EE">
      <w:pPr>
        <w:keepNext w:val="0"/>
        <w:keepLines w:val="0"/>
        <w:widowControl/>
        <w:suppressLineNumbers w:val="0"/>
        <w:rPr>
          <w:rFonts w:hint="default"/>
          <w:b/>
          <w:bCs/>
          <w:sz w:val="24"/>
          <w:szCs w:val="24"/>
        </w:rPr>
      </w:pPr>
      <w:r>
        <w:rPr>
          <w:rFonts w:hint="default"/>
          <w:b/>
          <w:bCs/>
          <w:sz w:val="24"/>
          <w:szCs w:val="24"/>
        </w:rPr>
        <w:t xml:space="preserve">59. Stream API  </w:t>
      </w:r>
    </w:p>
    <w:p w14:paraId="44AE4CCF">
      <w:pPr>
        <w:keepNext w:val="0"/>
        <w:keepLines w:val="0"/>
        <w:widowControl/>
        <w:suppressLineNumbers w:val="0"/>
        <w:rPr>
          <w:rFonts w:hint="default"/>
          <w:b/>
          <w:bCs/>
          <w:sz w:val="24"/>
          <w:szCs w:val="24"/>
        </w:rPr>
      </w:pPr>
      <w:r>
        <w:rPr>
          <w:rFonts w:hint="default"/>
          <w:b/>
          <w:bCs/>
          <w:sz w:val="24"/>
          <w:szCs w:val="24"/>
        </w:rPr>
        <w:t xml:space="preserve">60. Optional Class  </w:t>
      </w:r>
    </w:p>
    <w:p w14:paraId="4F1DAB6B">
      <w:pPr>
        <w:keepNext w:val="0"/>
        <w:keepLines w:val="0"/>
        <w:widowControl/>
        <w:suppressLineNumbers w:val="0"/>
        <w:rPr>
          <w:rFonts w:hint="default"/>
          <w:b/>
          <w:bCs/>
          <w:sz w:val="24"/>
          <w:szCs w:val="24"/>
          <w:lang w:val="en-GB"/>
        </w:rPr>
      </w:pPr>
      <w:r>
        <w:rPr>
          <w:rFonts w:hint="default"/>
          <w:b/>
          <w:bCs/>
          <w:sz w:val="24"/>
          <w:szCs w:val="24"/>
        </w:rPr>
        <w:t xml:space="preserve">61. Method reference  </w:t>
      </w:r>
      <w:r>
        <w:rPr>
          <w:rFonts w:hint="default"/>
          <w:b/>
          <w:bCs/>
          <w:sz w:val="24"/>
          <w:szCs w:val="24"/>
          <w:lang w:val="en-GB"/>
        </w:rPr>
        <w:t xml:space="preserve">                         </w:t>
      </w:r>
      <w:r>
        <w:t>Shortcut of lambda</w:t>
      </w:r>
      <w:r>
        <w:rPr>
          <w:rFonts w:hint="default"/>
          <w:lang w:val="en-GB"/>
        </w:rPr>
        <w:t xml:space="preserve"> </w:t>
      </w:r>
    </w:p>
    <w:p w14:paraId="04D52409">
      <w:pPr>
        <w:keepNext w:val="0"/>
        <w:keepLines w:val="0"/>
        <w:widowControl/>
        <w:suppressLineNumbers w:val="0"/>
        <w:rPr>
          <w:rFonts w:hint="default"/>
          <w:b/>
          <w:bCs/>
          <w:sz w:val="24"/>
          <w:szCs w:val="24"/>
        </w:rPr>
      </w:pPr>
      <w:r>
        <w:rPr>
          <w:rFonts w:hint="default"/>
          <w:b/>
          <w:bCs/>
          <w:sz w:val="24"/>
          <w:szCs w:val="24"/>
        </w:rPr>
        <w:t xml:space="preserve">62. Default and static methods in interface  </w:t>
      </w:r>
    </w:p>
    <w:p w14:paraId="1B4A23D2">
      <w:pPr>
        <w:keepNext w:val="0"/>
        <w:keepLines w:val="0"/>
        <w:widowControl/>
        <w:suppressLineNumbers w:val="0"/>
        <w:rPr>
          <w:rFonts w:hint="default"/>
          <w:b/>
          <w:bCs/>
          <w:sz w:val="24"/>
          <w:szCs w:val="24"/>
        </w:rPr>
      </w:pPr>
    </w:p>
    <w:p w14:paraId="1F5609D4">
      <w:pPr>
        <w:keepNext w:val="0"/>
        <w:keepLines w:val="0"/>
        <w:widowControl/>
        <w:suppressLineNumbers w:val="0"/>
        <w:rPr>
          <w:rFonts w:hint="default"/>
          <w:b/>
          <w:bCs/>
          <w:sz w:val="24"/>
          <w:szCs w:val="24"/>
        </w:rPr>
      </w:pPr>
      <w:r>
        <w:rPr>
          <w:rFonts w:hint="default"/>
          <w:b/>
          <w:bCs/>
          <w:sz w:val="24"/>
          <w:szCs w:val="24"/>
        </w:rPr>
        <w:t xml:space="preserve">#### **🔹 6. Memory Management &amp; JVM**  </w:t>
      </w:r>
    </w:p>
    <w:p w14:paraId="0EC36ED5">
      <w:pPr>
        <w:keepNext w:val="0"/>
        <w:keepLines w:val="0"/>
        <w:widowControl/>
        <w:suppressLineNumbers w:val="0"/>
        <w:rPr>
          <w:rFonts w:hint="default"/>
          <w:b/>
          <w:bCs/>
          <w:sz w:val="24"/>
          <w:szCs w:val="24"/>
        </w:rPr>
      </w:pPr>
      <w:r>
        <w:rPr>
          <w:rFonts w:hint="default"/>
          <w:b/>
          <w:bCs/>
          <w:sz w:val="24"/>
          <w:szCs w:val="24"/>
        </w:rPr>
        <w:t xml:space="preserve">63. What is JVM, JRE, and JDK?  </w:t>
      </w:r>
    </w:p>
    <w:p w14:paraId="1326A795">
      <w:pPr>
        <w:keepNext w:val="0"/>
        <w:keepLines w:val="0"/>
        <w:widowControl/>
        <w:suppressLineNumbers w:val="0"/>
        <w:rPr>
          <w:rFonts w:hint="default"/>
          <w:b/>
          <w:bCs/>
          <w:sz w:val="24"/>
          <w:szCs w:val="24"/>
        </w:rPr>
      </w:pPr>
      <w:r>
        <w:rPr>
          <w:rFonts w:hint="default"/>
          <w:b/>
          <w:bCs/>
          <w:sz w:val="24"/>
          <w:szCs w:val="24"/>
        </w:rPr>
        <w:t xml:space="preserve">64. JVM memory areas  </w:t>
      </w:r>
    </w:p>
    <w:p w14:paraId="324E171E">
      <w:pPr>
        <w:keepNext w:val="0"/>
        <w:keepLines w:val="0"/>
        <w:widowControl/>
        <w:suppressLineNumbers w:val="0"/>
        <w:rPr>
          <w:rFonts w:hint="default"/>
          <w:b/>
          <w:bCs/>
          <w:sz w:val="24"/>
          <w:szCs w:val="24"/>
        </w:rPr>
      </w:pPr>
      <w:r>
        <w:rPr>
          <w:rFonts w:hint="default"/>
          <w:b/>
          <w:bCs/>
          <w:sz w:val="24"/>
          <w:szCs w:val="24"/>
        </w:rPr>
        <w:t xml:space="preserve">65. Garbage Collection  </w:t>
      </w:r>
    </w:p>
    <w:p w14:paraId="38953A21">
      <w:pPr>
        <w:keepNext w:val="0"/>
        <w:keepLines w:val="0"/>
        <w:widowControl/>
        <w:suppressLineNumbers w:val="0"/>
        <w:rPr>
          <w:rFonts w:hint="default"/>
          <w:b/>
          <w:bCs/>
          <w:sz w:val="24"/>
          <w:szCs w:val="24"/>
        </w:rPr>
      </w:pPr>
      <w:r>
        <w:rPr>
          <w:rFonts w:hint="default"/>
          <w:b/>
          <w:bCs/>
          <w:sz w:val="24"/>
          <w:szCs w:val="24"/>
        </w:rPr>
        <w:t xml:space="preserve">66. `finalize()` method  </w:t>
      </w:r>
    </w:p>
    <w:p w14:paraId="02F79EA8">
      <w:pPr>
        <w:keepNext w:val="0"/>
        <w:keepLines w:val="0"/>
        <w:widowControl/>
        <w:suppressLineNumbers w:val="0"/>
        <w:rPr>
          <w:rFonts w:hint="default"/>
          <w:b/>
          <w:bCs/>
          <w:sz w:val="24"/>
          <w:szCs w:val="24"/>
        </w:rPr>
      </w:pPr>
      <w:r>
        <w:rPr>
          <w:rFonts w:hint="default"/>
          <w:b/>
          <w:bCs/>
          <w:sz w:val="24"/>
          <w:szCs w:val="24"/>
        </w:rPr>
        <w:t xml:space="preserve">67. OutOfMemoryError vs StackOverflowError  </w:t>
      </w:r>
    </w:p>
    <w:p w14:paraId="08B672BA">
      <w:pPr>
        <w:keepNext w:val="0"/>
        <w:keepLines w:val="0"/>
        <w:widowControl/>
        <w:suppressLineNumbers w:val="0"/>
        <w:rPr>
          <w:rFonts w:hint="default"/>
          <w:b/>
          <w:bCs/>
          <w:sz w:val="24"/>
          <w:szCs w:val="24"/>
        </w:rPr>
      </w:pPr>
    </w:p>
    <w:p w14:paraId="40F60EC0">
      <w:pPr>
        <w:keepNext w:val="0"/>
        <w:keepLines w:val="0"/>
        <w:widowControl/>
        <w:suppressLineNumbers w:val="0"/>
        <w:rPr>
          <w:rFonts w:hint="default"/>
          <w:b/>
          <w:bCs/>
          <w:sz w:val="24"/>
          <w:szCs w:val="24"/>
        </w:rPr>
      </w:pPr>
      <w:r>
        <w:rPr>
          <w:rFonts w:hint="default"/>
          <w:b/>
          <w:bCs/>
          <w:sz w:val="24"/>
          <w:szCs w:val="24"/>
        </w:rPr>
        <w:t xml:space="preserve">#### **🔹 7. Input/Output &amp; Serialization**  </w:t>
      </w:r>
    </w:p>
    <w:p w14:paraId="6BAB5703">
      <w:pPr>
        <w:keepNext w:val="0"/>
        <w:keepLines w:val="0"/>
        <w:widowControl/>
        <w:suppressLineNumbers w:val="0"/>
        <w:rPr>
          <w:rFonts w:hint="default"/>
          <w:b/>
          <w:bCs/>
          <w:sz w:val="24"/>
          <w:szCs w:val="24"/>
        </w:rPr>
      </w:pPr>
      <w:r>
        <w:rPr>
          <w:rFonts w:hint="default"/>
          <w:b/>
          <w:bCs/>
          <w:sz w:val="24"/>
          <w:szCs w:val="24"/>
        </w:rPr>
        <w:t xml:space="preserve">68. What is File I/O in Java?  </w:t>
      </w:r>
    </w:p>
    <w:p w14:paraId="3A3170F3">
      <w:pPr>
        <w:keepNext w:val="0"/>
        <w:keepLines w:val="0"/>
        <w:widowControl/>
        <w:suppressLineNumbers w:val="0"/>
        <w:rPr>
          <w:rFonts w:hint="default"/>
          <w:b/>
          <w:bCs/>
          <w:sz w:val="24"/>
          <w:szCs w:val="24"/>
        </w:rPr>
      </w:pPr>
      <w:r>
        <w:rPr>
          <w:rFonts w:hint="default"/>
          <w:b/>
          <w:bCs/>
          <w:sz w:val="24"/>
          <w:szCs w:val="24"/>
        </w:rPr>
        <w:t xml:space="preserve">69. Serialization in Java  </w:t>
      </w:r>
    </w:p>
    <w:p w14:paraId="5723C3A9">
      <w:pPr>
        <w:keepNext w:val="0"/>
        <w:keepLines w:val="0"/>
        <w:widowControl/>
        <w:suppressLineNumbers w:val="0"/>
        <w:rPr>
          <w:rFonts w:hint="default"/>
          <w:b/>
          <w:bCs/>
          <w:sz w:val="24"/>
          <w:szCs w:val="24"/>
        </w:rPr>
      </w:pPr>
      <w:r>
        <w:rPr>
          <w:rFonts w:hint="default"/>
          <w:b/>
          <w:bCs/>
          <w:sz w:val="24"/>
          <w:szCs w:val="24"/>
        </w:rPr>
        <w:t xml:space="preserve">70. `transient` keyword  </w:t>
      </w:r>
    </w:p>
    <w:p w14:paraId="68611568">
      <w:pPr>
        <w:keepNext w:val="0"/>
        <w:keepLines w:val="0"/>
        <w:widowControl/>
        <w:suppressLineNumbers w:val="0"/>
        <w:rPr>
          <w:rFonts w:hint="default"/>
          <w:b/>
          <w:bCs/>
          <w:sz w:val="24"/>
          <w:szCs w:val="24"/>
        </w:rPr>
      </w:pPr>
    </w:p>
    <w:p w14:paraId="1693ADE0">
      <w:pPr>
        <w:keepNext w:val="0"/>
        <w:keepLines w:val="0"/>
        <w:widowControl/>
        <w:suppressLineNumbers w:val="0"/>
        <w:rPr>
          <w:rFonts w:hint="default"/>
          <w:b/>
          <w:bCs/>
          <w:sz w:val="24"/>
          <w:szCs w:val="24"/>
        </w:rPr>
      </w:pPr>
      <w:r>
        <w:rPr>
          <w:rFonts w:hint="default"/>
          <w:b/>
          <w:bCs/>
          <w:sz w:val="24"/>
          <w:szCs w:val="24"/>
        </w:rPr>
        <w:t xml:space="preserve">#### **🔹 8. Reflection API**  </w:t>
      </w:r>
    </w:p>
    <w:p w14:paraId="14CC3022">
      <w:pPr>
        <w:keepNext w:val="0"/>
        <w:keepLines w:val="0"/>
        <w:widowControl/>
        <w:suppressLineNumbers w:val="0"/>
        <w:rPr>
          <w:rFonts w:hint="default"/>
          <w:b/>
          <w:bCs/>
          <w:sz w:val="24"/>
          <w:szCs w:val="24"/>
        </w:rPr>
      </w:pPr>
      <w:r>
        <w:rPr>
          <w:rFonts w:hint="default"/>
          <w:b/>
          <w:bCs/>
          <w:sz w:val="24"/>
          <w:szCs w:val="24"/>
        </w:rPr>
        <w:t xml:space="preserve">71. What is Reflection in Java?  </w:t>
      </w:r>
    </w:p>
    <w:p w14:paraId="49846EB1">
      <w:pPr>
        <w:keepNext w:val="0"/>
        <w:keepLines w:val="0"/>
        <w:widowControl/>
        <w:suppressLineNumbers w:val="0"/>
        <w:rPr>
          <w:rFonts w:hint="default"/>
          <w:b/>
          <w:bCs/>
          <w:sz w:val="24"/>
          <w:szCs w:val="24"/>
        </w:rPr>
      </w:pPr>
      <w:r>
        <w:rPr>
          <w:rFonts w:hint="default"/>
          <w:b/>
          <w:bCs/>
          <w:sz w:val="24"/>
          <w:szCs w:val="24"/>
        </w:rPr>
        <w:t xml:space="preserve">72. Use cases of Reflection  </w:t>
      </w:r>
    </w:p>
    <w:p w14:paraId="4B990C45">
      <w:pPr>
        <w:keepNext w:val="0"/>
        <w:keepLines w:val="0"/>
        <w:widowControl/>
        <w:suppressLineNumbers w:val="0"/>
        <w:rPr>
          <w:rFonts w:hint="default"/>
          <w:b/>
          <w:bCs/>
          <w:sz w:val="24"/>
          <w:szCs w:val="24"/>
        </w:rPr>
      </w:pPr>
      <w:r>
        <w:rPr>
          <w:rFonts w:hint="default"/>
          <w:b/>
          <w:bCs/>
          <w:sz w:val="24"/>
          <w:szCs w:val="24"/>
        </w:rPr>
        <w:t xml:space="preserve">73. Can we access private fields with reflection?  </w:t>
      </w:r>
    </w:p>
    <w:p w14:paraId="32FF006E">
      <w:pPr>
        <w:keepNext w:val="0"/>
        <w:keepLines w:val="0"/>
        <w:widowControl/>
        <w:suppressLineNumbers w:val="0"/>
        <w:rPr>
          <w:rFonts w:hint="default"/>
          <w:b/>
          <w:bCs/>
          <w:sz w:val="24"/>
          <w:szCs w:val="24"/>
        </w:rPr>
      </w:pPr>
    </w:p>
    <w:p w14:paraId="705E6383">
      <w:pPr>
        <w:keepNext w:val="0"/>
        <w:keepLines w:val="0"/>
        <w:widowControl/>
        <w:suppressLineNumbers w:val="0"/>
        <w:rPr>
          <w:rFonts w:hint="default"/>
          <w:b/>
          <w:bCs/>
          <w:sz w:val="24"/>
          <w:szCs w:val="24"/>
        </w:rPr>
      </w:pPr>
      <w:r>
        <w:rPr>
          <w:rFonts w:hint="default"/>
          <w:b/>
          <w:bCs/>
          <w:sz w:val="24"/>
          <w:szCs w:val="24"/>
        </w:rPr>
        <w:t xml:space="preserve">#### **🔹 9. Java Keywords &amp; Core Concepts**  </w:t>
      </w:r>
    </w:p>
    <w:p w14:paraId="306F2DE9">
      <w:pPr>
        <w:keepNext w:val="0"/>
        <w:keepLines w:val="0"/>
        <w:widowControl/>
        <w:suppressLineNumbers w:val="0"/>
        <w:rPr>
          <w:rFonts w:hint="default"/>
          <w:b/>
          <w:bCs/>
          <w:sz w:val="24"/>
          <w:szCs w:val="24"/>
        </w:rPr>
      </w:pPr>
      <w:r>
        <w:rPr>
          <w:rFonts w:hint="default"/>
          <w:b/>
          <w:bCs/>
          <w:sz w:val="24"/>
          <w:szCs w:val="24"/>
        </w:rPr>
        <w:t xml:space="preserve">74. `this` vs `super`  </w:t>
      </w:r>
    </w:p>
    <w:p w14:paraId="25AEB3F4">
      <w:pPr>
        <w:keepNext w:val="0"/>
        <w:keepLines w:val="0"/>
        <w:widowControl/>
        <w:suppressLineNumbers w:val="0"/>
        <w:rPr>
          <w:rFonts w:hint="default"/>
          <w:b/>
          <w:bCs/>
          <w:sz w:val="24"/>
          <w:szCs w:val="24"/>
        </w:rPr>
      </w:pPr>
      <w:r>
        <w:rPr>
          <w:rFonts w:hint="default"/>
          <w:b/>
          <w:bCs/>
          <w:sz w:val="24"/>
          <w:szCs w:val="24"/>
        </w:rPr>
        <w:t xml:space="preserve">75. `static` keyword  </w:t>
      </w:r>
    </w:p>
    <w:p w14:paraId="448CD2A1">
      <w:pPr>
        <w:keepNext w:val="0"/>
        <w:keepLines w:val="0"/>
        <w:widowControl/>
        <w:suppressLineNumbers w:val="0"/>
        <w:rPr>
          <w:rFonts w:hint="default"/>
          <w:b/>
          <w:bCs/>
          <w:sz w:val="24"/>
          <w:szCs w:val="24"/>
        </w:rPr>
      </w:pPr>
      <w:r>
        <w:rPr>
          <w:rFonts w:hint="default"/>
          <w:b/>
          <w:bCs/>
          <w:sz w:val="24"/>
          <w:szCs w:val="24"/>
        </w:rPr>
        <w:t xml:space="preserve">76. `final` keyword  </w:t>
      </w:r>
    </w:p>
    <w:p w14:paraId="6C5F6FDE">
      <w:pPr>
        <w:keepNext w:val="0"/>
        <w:keepLines w:val="0"/>
        <w:widowControl/>
        <w:suppressLineNumbers w:val="0"/>
        <w:rPr>
          <w:rFonts w:hint="default"/>
          <w:b/>
          <w:bCs/>
          <w:sz w:val="24"/>
          <w:szCs w:val="24"/>
        </w:rPr>
      </w:pPr>
      <w:r>
        <w:rPr>
          <w:rFonts w:hint="default"/>
          <w:b/>
          <w:bCs/>
          <w:sz w:val="24"/>
          <w:szCs w:val="24"/>
        </w:rPr>
        <w:t xml:space="preserve">77. `instanceof` keyword  </w:t>
      </w:r>
    </w:p>
    <w:p w14:paraId="75486059">
      <w:pPr>
        <w:keepNext w:val="0"/>
        <w:keepLines w:val="0"/>
        <w:widowControl/>
        <w:suppressLineNumbers w:val="0"/>
        <w:rPr>
          <w:rFonts w:hint="default"/>
          <w:b/>
          <w:bCs/>
          <w:sz w:val="24"/>
          <w:szCs w:val="24"/>
        </w:rPr>
      </w:pPr>
      <w:r>
        <w:rPr>
          <w:rFonts w:hint="default"/>
          <w:b/>
          <w:bCs/>
          <w:sz w:val="24"/>
          <w:szCs w:val="24"/>
        </w:rPr>
        <w:t xml:space="preserve">78. Marker interface  </w:t>
      </w:r>
    </w:p>
    <w:p w14:paraId="4C8346A0">
      <w:pPr>
        <w:keepNext w:val="0"/>
        <w:keepLines w:val="0"/>
        <w:widowControl/>
        <w:suppressLineNumbers w:val="0"/>
        <w:rPr>
          <w:rFonts w:hint="default"/>
          <w:b/>
          <w:bCs/>
          <w:sz w:val="24"/>
          <w:szCs w:val="24"/>
        </w:rPr>
      </w:pPr>
      <w:r>
        <w:rPr>
          <w:rFonts w:hint="default"/>
          <w:b/>
          <w:bCs/>
          <w:sz w:val="24"/>
          <w:szCs w:val="24"/>
        </w:rPr>
        <w:t xml:space="preserve">79. `native` keyword  </w:t>
      </w:r>
    </w:p>
    <w:p w14:paraId="0D3D1DB0">
      <w:pPr>
        <w:keepNext w:val="0"/>
        <w:keepLines w:val="0"/>
        <w:widowControl/>
        <w:suppressLineNumbers w:val="0"/>
        <w:rPr>
          <w:rFonts w:hint="default"/>
          <w:b/>
          <w:bCs/>
          <w:sz w:val="24"/>
          <w:szCs w:val="24"/>
        </w:rPr>
      </w:pPr>
    </w:p>
    <w:p w14:paraId="2D747BE0">
      <w:pPr>
        <w:keepNext w:val="0"/>
        <w:keepLines w:val="0"/>
        <w:widowControl/>
        <w:suppressLineNumbers w:val="0"/>
        <w:rPr>
          <w:rFonts w:hint="default"/>
          <w:b/>
          <w:bCs/>
          <w:sz w:val="24"/>
          <w:szCs w:val="24"/>
        </w:rPr>
      </w:pPr>
      <w:r>
        <w:rPr>
          <w:rFonts w:hint="default"/>
          <w:b/>
          <w:bCs/>
          <w:sz w:val="24"/>
          <w:szCs w:val="24"/>
        </w:rPr>
        <w:t xml:space="preserve">#### **🔹 10. Advanced Topics**  </w:t>
      </w:r>
    </w:p>
    <w:p w14:paraId="3E0937B6">
      <w:pPr>
        <w:keepNext w:val="0"/>
        <w:keepLines w:val="0"/>
        <w:widowControl/>
        <w:suppressLineNumbers w:val="0"/>
        <w:rPr>
          <w:rFonts w:hint="default"/>
          <w:b/>
          <w:bCs/>
          <w:sz w:val="24"/>
          <w:szCs w:val="24"/>
        </w:rPr>
      </w:pPr>
      <w:r>
        <w:rPr>
          <w:rFonts w:hint="default"/>
          <w:b/>
          <w:bCs/>
          <w:sz w:val="24"/>
          <w:szCs w:val="24"/>
        </w:rPr>
        <w:t xml:space="preserve">80. Cloning in Java  </w:t>
      </w:r>
    </w:p>
    <w:p w14:paraId="55B34E08">
      <w:pPr>
        <w:keepNext w:val="0"/>
        <w:keepLines w:val="0"/>
        <w:widowControl/>
        <w:suppressLineNumbers w:val="0"/>
        <w:rPr>
          <w:rFonts w:hint="default"/>
          <w:b/>
          <w:bCs/>
          <w:sz w:val="24"/>
          <w:szCs w:val="24"/>
        </w:rPr>
      </w:pPr>
      <w:r>
        <w:rPr>
          <w:rFonts w:hint="default"/>
          <w:b/>
          <w:bCs/>
          <w:sz w:val="24"/>
          <w:szCs w:val="24"/>
        </w:rPr>
        <w:t xml:space="preserve">81. Shallow vs Deep copy  </w:t>
      </w:r>
    </w:p>
    <w:p w14:paraId="0B894D72">
      <w:pPr>
        <w:keepNext w:val="0"/>
        <w:keepLines w:val="0"/>
        <w:widowControl/>
        <w:suppressLineNumbers w:val="0"/>
        <w:rPr>
          <w:rFonts w:hint="default"/>
          <w:b/>
          <w:bCs/>
          <w:sz w:val="24"/>
          <w:szCs w:val="24"/>
        </w:rPr>
      </w:pPr>
      <w:r>
        <w:rPr>
          <w:rFonts w:hint="default"/>
          <w:b/>
          <w:bCs/>
          <w:sz w:val="24"/>
          <w:szCs w:val="24"/>
        </w:rPr>
        <w:t xml:space="preserve">82. Wrapper Classes  </w:t>
      </w:r>
    </w:p>
    <w:p w14:paraId="1015154F">
      <w:pPr>
        <w:keepNext w:val="0"/>
        <w:keepLines w:val="0"/>
        <w:widowControl/>
        <w:suppressLineNumbers w:val="0"/>
        <w:rPr>
          <w:rFonts w:hint="default"/>
          <w:b/>
          <w:bCs/>
          <w:sz w:val="24"/>
          <w:szCs w:val="24"/>
        </w:rPr>
      </w:pPr>
      <w:r>
        <w:rPr>
          <w:rFonts w:hint="default"/>
          <w:b/>
          <w:bCs/>
          <w:sz w:val="24"/>
          <w:szCs w:val="24"/>
        </w:rPr>
        <w:t xml:space="preserve">83. Autoboxing and Unboxing  </w:t>
      </w:r>
    </w:p>
    <w:p w14:paraId="64B9BED8">
      <w:pPr>
        <w:keepNext w:val="0"/>
        <w:keepLines w:val="0"/>
        <w:widowControl/>
        <w:suppressLineNumbers w:val="0"/>
        <w:rPr>
          <w:rFonts w:hint="default"/>
          <w:b/>
          <w:bCs/>
          <w:sz w:val="24"/>
          <w:szCs w:val="24"/>
        </w:rPr>
      </w:pPr>
      <w:r>
        <w:rPr>
          <w:rFonts w:hint="default"/>
          <w:b/>
          <w:bCs/>
          <w:sz w:val="24"/>
          <w:szCs w:val="24"/>
        </w:rPr>
        <w:t xml:space="preserve">84. `var` keyword (Java 10+)  </w:t>
      </w:r>
    </w:p>
    <w:p w14:paraId="66A5F74D">
      <w:pPr>
        <w:keepNext w:val="0"/>
        <w:keepLines w:val="0"/>
        <w:widowControl/>
        <w:suppressLineNumbers w:val="0"/>
        <w:rPr>
          <w:rFonts w:hint="default"/>
          <w:b/>
          <w:bCs/>
          <w:sz w:val="24"/>
          <w:szCs w:val="24"/>
        </w:rPr>
      </w:pPr>
      <w:r>
        <w:rPr>
          <w:rFonts w:hint="default"/>
          <w:b/>
          <w:bCs/>
          <w:sz w:val="24"/>
          <w:szCs w:val="24"/>
        </w:rPr>
        <w:t xml:space="preserve">85. Record (Java 14+)  </w:t>
      </w:r>
    </w:p>
    <w:p w14:paraId="6589E422">
      <w:pPr>
        <w:keepNext w:val="0"/>
        <w:keepLines w:val="0"/>
        <w:widowControl/>
        <w:suppressLineNumbers w:val="0"/>
        <w:rPr>
          <w:rFonts w:hint="default"/>
          <w:b/>
          <w:bCs/>
          <w:sz w:val="24"/>
          <w:szCs w:val="24"/>
        </w:rPr>
      </w:pPr>
    </w:p>
    <w:p w14:paraId="7D781B13">
      <w:pPr>
        <w:keepNext w:val="0"/>
        <w:keepLines w:val="0"/>
        <w:widowControl/>
        <w:suppressLineNumbers w:val="0"/>
        <w:rPr>
          <w:rFonts w:hint="default"/>
          <w:b/>
          <w:bCs/>
          <w:sz w:val="24"/>
          <w:szCs w:val="24"/>
        </w:rPr>
      </w:pPr>
      <w:r>
        <w:rPr>
          <w:rFonts w:hint="default"/>
          <w:b/>
          <w:bCs/>
          <w:sz w:val="24"/>
          <w:szCs w:val="24"/>
        </w:rPr>
        <w:t xml:space="preserve">#### **🔹 11. Spring Boot (Bonus)**  </w:t>
      </w:r>
    </w:p>
    <w:p w14:paraId="7F3B7027">
      <w:pPr>
        <w:keepNext w:val="0"/>
        <w:keepLines w:val="0"/>
        <w:widowControl/>
        <w:suppressLineNumbers w:val="0"/>
        <w:rPr>
          <w:rFonts w:hint="default"/>
          <w:b/>
          <w:bCs/>
          <w:sz w:val="24"/>
          <w:szCs w:val="24"/>
        </w:rPr>
      </w:pPr>
      <w:r>
        <w:rPr>
          <w:rFonts w:hint="default"/>
          <w:b/>
          <w:bCs/>
          <w:sz w:val="24"/>
          <w:szCs w:val="24"/>
        </w:rPr>
        <w:t xml:space="preserve">86. What is Spring Boot?  </w:t>
      </w:r>
    </w:p>
    <w:p w14:paraId="3C80F5FE">
      <w:pPr>
        <w:keepNext w:val="0"/>
        <w:keepLines w:val="0"/>
        <w:widowControl/>
        <w:suppressLineNumbers w:val="0"/>
        <w:rPr>
          <w:rFonts w:hint="default"/>
          <w:b/>
          <w:bCs/>
          <w:sz w:val="24"/>
          <w:szCs w:val="24"/>
        </w:rPr>
      </w:pPr>
      <w:r>
        <w:rPr>
          <w:rFonts w:hint="default"/>
          <w:b/>
          <w:bCs/>
          <w:sz w:val="24"/>
          <w:szCs w:val="24"/>
        </w:rPr>
        <w:t xml:space="preserve">87. What is the Spring IoC Container?  </w:t>
      </w:r>
    </w:p>
    <w:p w14:paraId="347C44E5">
      <w:pPr>
        <w:keepNext w:val="0"/>
        <w:keepLines w:val="0"/>
        <w:widowControl/>
        <w:suppressLineNumbers w:val="0"/>
        <w:rPr>
          <w:rFonts w:hint="default"/>
          <w:b/>
          <w:bCs/>
          <w:sz w:val="24"/>
          <w:szCs w:val="24"/>
        </w:rPr>
      </w:pPr>
      <w:r>
        <w:rPr>
          <w:rFonts w:hint="default"/>
          <w:b/>
          <w:bCs/>
          <w:sz w:val="24"/>
          <w:szCs w:val="24"/>
        </w:rPr>
        <w:t xml:space="preserve">88. What is Dependency Injection?  </w:t>
      </w:r>
    </w:p>
    <w:p w14:paraId="37A661D0">
      <w:pPr>
        <w:keepNext w:val="0"/>
        <w:keepLines w:val="0"/>
        <w:widowControl/>
        <w:suppressLineNumbers w:val="0"/>
        <w:rPr>
          <w:rFonts w:hint="default"/>
          <w:b/>
          <w:bCs/>
          <w:sz w:val="24"/>
          <w:szCs w:val="24"/>
        </w:rPr>
      </w:pPr>
      <w:r>
        <w:rPr>
          <w:rFonts w:hint="default"/>
          <w:b/>
          <w:bCs/>
          <w:sz w:val="24"/>
          <w:szCs w:val="24"/>
        </w:rPr>
        <w:t xml:space="preserve">89. Use of `@SpringBootApplication`  </w:t>
      </w:r>
    </w:p>
    <w:p w14:paraId="775172B4">
      <w:pPr>
        <w:keepNext w:val="0"/>
        <w:keepLines w:val="0"/>
        <w:widowControl/>
        <w:suppressLineNumbers w:val="0"/>
        <w:rPr>
          <w:rFonts w:hint="default"/>
          <w:b/>
          <w:bCs/>
          <w:sz w:val="24"/>
          <w:szCs w:val="24"/>
        </w:rPr>
      </w:pPr>
      <w:r>
        <w:rPr>
          <w:rFonts w:hint="default"/>
          <w:b/>
          <w:bCs/>
          <w:sz w:val="24"/>
          <w:szCs w:val="24"/>
        </w:rPr>
        <w:t xml:space="preserve">90. `@Component`, `@Service`, `@Repository`  </w:t>
      </w:r>
    </w:p>
    <w:p w14:paraId="1F812F48">
      <w:pPr>
        <w:keepNext w:val="0"/>
        <w:keepLines w:val="0"/>
        <w:widowControl/>
        <w:suppressLineNumbers w:val="0"/>
        <w:rPr>
          <w:rFonts w:hint="default"/>
          <w:b/>
          <w:bCs/>
          <w:sz w:val="24"/>
          <w:szCs w:val="24"/>
        </w:rPr>
      </w:pPr>
      <w:r>
        <w:rPr>
          <w:rFonts w:hint="default"/>
          <w:b/>
          <w:bCs/>
          <w:sz w:val="24"/>
          <w:szCs w:val="24"/>
        </w:rPr>
        <w:t xml:space="preserve">91. Auto Configuration in Spring Boot  </w:t>
      </w:r>
    </w:p>
    <w:p w14:paraId="1640A0E8">
      <w:pPr>
        <w:keepNext w:val="0"/>
        <w:keepLines w:val="0"/>
        <w:widowControl/>
        <w:suppressLineNumbers w:val="0"/>
        <w:rPr>
          <w:rFonts w:hint="default"/>
          <w:b/>
          <w:bCs/>
          <w:sz w:val="24"/>
          <w:szCs w:val="24"/>
        </w:rPr>
      </w:pPr>
      <w:r>
        <w:rPr>
          <w:rFonts w:hint="default"/>
          <w:b/>
          <w:bCs/>
          <w:sz w:val="24"/>
          <w:szCs w:val="24"/>
        </w:rPr>
        <w:t xml:space="preserve">92. Starters in Spring Boot  </w:t>
      </w:r>
    </w:p>
    <w:p w14:paraId="0B38A6DD">
      <w:pPr>
        <w:keepNext w:val="0"/>
        <w:keepLines w:val="0"/>
        <w:widowControl/>
        <w:suppressLineNumbers w:val="0"/>
        <w:rPr>
          <w:rFonts w:hint="default"/>
          <w:b/>
          <w:bCs/>
          <w:sz w:val="24"/>
          <w:szCs w:val="24"/>
        </w:rPr>
      </w:pPr>
      <w:r>
        <w:rPr>
          <w:rFonts w:hint="default"/>
          <w:b/>
          <w:bCs/>
          <w:sz w:val="24"/>
          <w:szCs w:val="24"/>
        </w:rPr>
        <w:t xml:space="preserve">93. Externalize configuration in Spring Boot  </w:t>
      </w:r>
    </w:p>
    <w:p w14:paraId="506DBE2E">
      <w:pPr>
        <w:keepNext w:val="0"/>
        <w:keepLines w:val="0"/>
        <w:widowControl/>
        <w:suppressLineNumbers w:val="0"/>
        <w:rPr>
          <w:rFonts w:hint="default"/>
          <w:b/>
          <w:bCs/>
          <w:sz w:val="24"/>
          <w:szCs w:val="24"/>
        </w:rPr>
      </w:pPr>
      <w:r>
        <w:rPr>
          <w:rFonts w:hint="default"/>
          <w:b/>
          <w:bCs/>
          <w:sz w:val="24"/>
          <w:szCs w:val="24"/>
        </w:rPr>
        <w:t xml:space="preserve">94. Create REST APIs in Spring Boot  </w:t>
      </w:r>
    </w:p>
    <w:p w14:paraId="5D07FC3F">
      <w:pPr>
        <w:keepNext w:val="0"/>
        <w:keepLines w:val="0"/>
        <w:widowControl/>
        <w:suppressLineNumbers w:val="0"/>
        <w:rPr>
          <w:rFonts w:hint="default"/>
          <w:b/>
          <w:bCs/>
          <w:sz w:val="24"/>
          <w:szCs w:val="24"/>
        </w:rPr>
      </w:pPr>
      <w:r>
        <w:rPr>
          <w:rFonts w:hint="default"/>
          <w:b/>
          <w:bCs/>
          <w:sz w:val="24"/>
          <w:szCs w:val="24"/>
        </w:rPr>
        <w:t xml:space="preserve">95. `@Value` and `@ConfigurationProperties`  </w:t>
      </w:r>
    </w:p>
    <w:p w14:paraId="797DB959">
      <w:pPr>
        <w:keepNext w:val="0"/>
        <w:keepLines w:val="0"/>
        <w:widowControl/>
        <w:suppressLineNumbers w:val="0"/>
        <w:rPr>
          <w:rFonts w:hint="default"/>
          <w:b/>
          <w:bCs/>
          <w:sz w:val="24"/>
          <w:szCs w:val="24"/>
        </w:rPr>
      </w:pPr>
      <w:r>
        <w:rPr>
          <w:rFonts w:hint="default"/>
          <w:b/>
          <w:bCs/>
          <w:sz w:val="24"/>
          <w:szCs w:val="24"/>
        </w:rPr>
        <w:t xml:space="preserve">96. Handle exceptions in Spring Boot  </w:t>
      </w:r>
    </w:p>
    <w:p w14:paraId="322CCFA2">
      <w:pPr>
        <w:keepNext w:val="0"/>
        <w:keepLines w:val="0"/>
        <w:widowControl/>
        <w:suppressLineNumbers w:val="0"/>
        <w:rPr>
          <w:rFonts w:hint="default"/>
          <w:b/>
          <w:bCs/>
          <w:sz w:val="24"/>
          <w:szCs w:val="24"/>
        </w:rPr>
      </w:pPr>
      <w:r>
        <w:rPr>
          <w:rFonts w:hint="default"/>
          <w:b/>
          <w:bCs/>
          <w:sz w:val="24"/>
          <w:szCs w:val="24"/>
        </w:rPr>
        <w:t xml:space="preserve">97. Enable security in Spring Boot  </w:t>
      </w:r>
    </w:p>
    <w:p w14:paraId="63B66703">
      <w:pPr>
        <w:keepNext w:val="0"/>
        <w:keepLines w:val="0"/>
        <w:widowControl/>
        <w:suppressLineNumbers w:val="0"/>
        <w:rPr>
          <w:rFonts w:hint="default"/>
          <w:b/>
          <w:bCs/>
          <w:sz w:val="24"/>
          <w:szCs w:val="24"/>
        </w:rPr>
      </w:pPr>
      <w:r>
        <w:rPr>
          <w:rFonts w:hint="default"/>
          <w:b/>
          <w:bCs/>
          <w:sz w:val="24"/>
          <w:szCs w:val="24"/>
        </w:rPr>
        <w:t xml:space="preserve">98. Secure REST APIs with JWT  </w:t>
      </w:r>
    </w:p>
    <w:p w14:paraId="05BE568A">
      <w:pPr>
        <w:keepNext w:val="0"/>
        <w:keepLines w:val="0"/>
        <w:widowControl/>
        <w:suppressLineNumbers w:val="0"/>
        <w:rPr>
          <w:rFonts w:hint="default"/>
          <w:b/>
          <w:bCs/>
          <w:sz w:val="24"/>
          <w:szCs w:val="24"/>
        </w:rPr>
      </w:pPr>
      <w:r>
        <w:rPr>
          <w:rFonts w:hint="default"/>
          <w:b/>
          <w:bCs/>
          <w:sz w:val="24"/>
          <w:szCs w:val="24"/>
        </w:rPr>
        <w:t xml:space="preserve">99. What is CSRF? How to disable in REST APIs?  </w:t>
      </w:r>
    </w:p>
    <w:p w14:paraId="090660C5">
      <w:pPr>
        <w:keepNext w:val="0"/>
        <w:keepLines w:val="0"/>
        <w:widowControl/>
        <w:suppressLineNumbers w:val="0"/>
        <w:rPr>
          <w:rFonts w:hint="default"/>
        </w:rPr>
      </w:pPr>
      <w:r>
        <w:rPr>
          <w:rFonts w:hint="default"/>
          <w:b/>
          <w:bCs/>
          <w:sz w:val="24"/>
          <w:szCs w:val="24"/>
        </w:rPr>
        <w:t>100. `@PreAuthorize` and `@Secured`</w:t>
      </w:r>
      <w:r>
        <w:rPr>
          <w:rFonts w:hint="default"/>
        </w:rPr>
        <w:t xml:space="preserve">  </w:t>
      </w:r>
    </w:p>
    <w:p w14:paraId="74FCE13E">
      <w:pPr>
        <w:keepNext w:val="0"/>
        <w:keepLines w:val="0"/>
        <w:widowControl/>
        <w:suppressLineNumbers w:val="0"/>
        <w:rPr>
          <w:rFonts w:hint="default"/>
        </w:rPr>
      </w:pPr>
    </w:p>
    <w:p w14:paraId="79975F92">
      <w:pPr>
        <w:keepNext w:val="0"/>
        <w:keepLines w:val="0"/>
        <w:widowControl/>
        <w:suppressLineNumbers w:val="0"/>
        <w:rPr>
          <w:rFonts w:hint="default"/>
        </w:rPr>
      </w:pPr>
      <w:r>
        <w:rPr>
          <w:rFonts w:hint="default"/>
        </w:rPr>
        <w:t>---</w:t>
      </w:r>
    </w:p>
    <w:p w14:paraId="1F7FE081">
      <w:pPr>
        <w:keepNext w:val="0"/>
        <w:keepLines w:val="0"/>
        <w:widowControl/>
        <w:suppressLineNumbers w:val="0"/>
        <w:rPr>
          <w:rFonts w:hint="default"/>
        </w:rPr>
      </w:pPr>
    </w:p>
    <w:p w14:paraId="3AF68A1C">
      <w:pPr>
        <w:pStyle w:val="4"/>
        <w:keepNext w:val="0"/>
        <w:keepLines w:val="0"/>
        <w:widowControl/>
        <w:suppressLineNumbers w:val="0"/>
      </w:pPr>
    </w:p>
    <w:p w14:paraId="1001FCD3">
      <w:pPr>
        <w:pStyle w:val="4"/>
        <w:keepNext w:val="0"/>
        <w:keepLines w:val="0"/>
        <w:widowControl/>
        <w:suppressLineNumbers w:val="0"/>
      </w:pPr>
    </w:p>
    <w:p w14:paraId="169622F7">
      <w:pPr>
        <w:pStyle w:val="4"/>
        <w:keepNext w:val="0"/>
        <w:keepLines w:val="0"/>
        <w:widowControl/>
        <w:suppressLineNumbers w:val="0"/>
      </w:pPr>
      <w:r>
        <w:t>🔹 1. Java Basics &amp; OOPs</w:t>
      </w:r>
    </w:p>
    <w:p w14:paraId="0D650D8D">
      <w:pPr>
        <w:pStyle w:val="35"/>
        <w:keepNext w:val="0"/>
        <w:keepLines w:val="0"/>
        <w:widowControl/>
        <w:suppressLineNumbers w:val="0"/>
      </w:pPr>
      <w:r>
        <w:rPr>
          <w:rStyle w:val="37"/>
        </w:rPr>
        <w:t>1. What are the features of Java?</w:t>
      </w:r>
      <w:r>
        <w:br w:type="textWrapping"/>
      </w:r>
      <w:r>
        <w:t>Definition: Java is a high-level, object-oriented, platform-independent language with features like automatic memory management, multithreading, robustness, and security.</w:t>
      </w:r>
      <w:r>
        <w:br w:type="textWrapping"/>
      </w:r>
      <w:r>
        <w:t>Short Answer: Java is simple, secure, and portable.</w:t>
      </w:r>
      <w:r>
        <w:br w:type="textWrapping"/>
      </w:r>
      <w:r>
        <w:t>Example:</w:t>
      </w:r>
    </w:p>
    <w:p w14:paraId="198C1E46">
      <w:pPr>
        <w:pStyle w:val="21"/>
        <w:keepNext w:val="0"/>
        <w:keepLines w:val="0"/>
        <w:widowControl/>
        <w:suppressLineNumbers w:val="0"/>
      </w:pPr>
      <w:r>
        <w:rPr>
          <w:rStyle w:val="20"/>
        </w:rPr>
        <w:t>System.out.println("Hello Java"); // Platform-independent</w:t>
      </w:r>
    </w:p>
    <w:p w14:paraId="19124B37">
      <w:pPr>
        <w:pStyle w:val="35"/>
        <w:keepNext w:val="0"/>
        <w:keepLines w:val="0"/>
        <w:widowControl/>
        <w:suppressLineNumbers w:val="0"/>
      </w:pPr>
      <w:r>
        <w:rPr>
          <w:rStyle w:val="37"/>
        </w:rPr>
        <w:t>2. Difference between JDK, JRE, and JVM</w:t>
      </w:r>
      <w:r>
        <w:br w:type="textWrapping"/>
      </w:r>
      <w:r>
        <w:t>Definition: JVM runs Java bytecode, JRE provides runtime environment, and JDK includes tools (compiler, debugger) to develop Java apps.</w:t>
      </w:r>
      <w:r>
        <w:br w:type="textWrapping"/>
      </w:r>
      <w:r>
        <w:t>Short Answer: JDK = JRE + development tools, JVM runs Java code.</w:t>
      </w:r>
      <w:r>
        <w:br w:type="textWrapping"/>
      </w:r>
      <w:r>
        <w:t xml:space="preserve">Example: Install JDK → Compile with </w:t>
      </w:r>
      <w:r>
        <w:rPr>
          <w:rStyle w:val="20"/>
        </w:rPr>
        <w:t>javac</w:t>
      </w:r>
      <w:r>
        <w:t xml:space="preserve"> → Run with </w:t>
      </w:r>
      <w:r>
        <w:rPr>
          <w:rStyle w:val="20"/>
        </w:rPr>
        <w:t>java</w:t>
      </w:r>
      <w:r>
        <w:t>.</w:t>
      </w:r>
    </w:p>
    <w:p w14:paraId="02F5C061">
      <w:pPr>
        <w:pStyle w:val="35"/>
        <w:keepNext w:val="0"/>
        <w:keepLines w:val="0"/>
        <w:widowControl/>
        <w:suppressLineNumbers w:val="0"/>
      </w:pPr>
      <w:r>
        <w:rPr>
          <w:rStyle w:val="37"/>
        </w:rPr>
        <w:t>3. What is the Java Memory Model?</w:t>
      </w:r>
      <w:r>
        <w:br w:type="textWrapping"/>
      </w:r>
      <w:r>
        <w:t>Definition: The Java Memory Model (JMM) defines how threads interact through memory, ensuring visibility and ordering of variables.</w:t>
      </w:r>
      <w:r>
        <w:br w:type="textWrapping"/>
      </w:r>
      <w:r>
        <w:t>Short Answer: It handles memory consistency across threads.</w:t>
      </w:r>
      <w:r>
        <w:br w:type="textWrapping"/>
      </w:r>
      <w:r>
        <w:t xml:space="preserve">Example: </w:t>
      </w:r>
      <w:r>
        <w:rPr>
          <w:rStyle w:val="20"/>
        </w:rPr>
        <w:t>volatile</w:t>
      </w:r>
      <w:r>
        <w:t xml:space="preserve"> ensures changes in one thread are visible to others.</w:t>
      </w:r>
    </w:p>
    <w:p w14:paraId="105A8B9B">
      <w:pPr>
        <w:pStyle w:val="35"/>
        <w:keepNext w:val="0"/>
        <w:keepLines w:val="0"/>
        <w:widowControl/>
        <w:suppressLineNumbers w:val="0"/>
      </w:pPr>
      <w:r>
        <w:rPr>
          <w:rStyle w:val="37"/>
        </w:rPr>
        <w:t>4. Primitive vs Reference Data Types</w:t>
      </w:r>
      <w:r>
        <w:br w:type="textWrapping"/>
      </w:r>
      <w:r>
        <w:t>Definition: Primitive types store actual values (int, boolean), reference types store addresses of objects (String, Arrays).</w:t>
      </w:r>
      <w:r>
        <w:br w:type="textWrapping"/>
      </w:r>
      <w:r>
        <w:t>Short Answer: Primitive = value; Reference = object.</w:t>
      </w:r>
      <w:r>
        <w:br w:type="textWrapping"/>
      </w:r>
      <w:r>
        <w:t>Example:</w:t>
      </w:r>
    </w:p>
    <w:p w14:paraId="3836A993">
      <w:pPr>
        <w:pStyle w:val="21"/>
        <w:keepNext w:val="0"/>
        <w:keepLines w:val="0"/>
        <w:widowControl/>
        <w:suppressLineNumbers w:val="0"/>
      </w:pPr>
      <w:r>
        <w:rPr>
          <w:rStyle w:val="20"/>
        </w:rPr>
        <w:t>int x = 10; String s = "Java";</w:t>
      </w:r>
    </w:p>
    <w:p w14:paraId="6A705522">
      <w:pPr>
        <w:pStyle w:val="35"/>
        <w:keepNext w:val="0"/>
        <w:keepLines w:val="0"/>
        <w:widowControl/>
        <w:suppressLineNumbers w:val="0"/>
      </w:pPr>
      <w:r>
        <w:rPr>
          <w:rStyle w:val="37"/>
        </w:rPr>
        <w:t>5. What is type casting in Java?</w:t>
      </w:r>
      <w:r>
        <w:br w:type="textWrapping"/>
      </w:r>
      <w:r>
        <w:t>Definition: Type casting is converting one data type into another.</w:t>
      </w:r>
      <w:r>
        <w:br w:type="textWrapping"/>
      </w:r>
      <w:r>
        <w:t>Short Answer: Implicit (widening) and Explicit (narrowing).</w:t>
      </w:r>
      <w:r>
        <w:br w:type="textWrapping"/>
      </w:r>
      <w:r>
        <w:t>Example:</w:t>
      </w:r>
    </w:p>
    <w:p w14:paraId="18D73043">
      <w:pPr>
        <w:pStyle w:val="21"/>
        <w:keepNext w:val="0"/>
        <w:keepLines w:val="0"/>
        <w:widowControl/>
        <w:suppressLineNumbers w:val="0"/>
      </w:pPr>
      <w:r>
        <w:rPr>
          <w:rStyle w:val="20"/>
        </w:rPr>
        <w:t>double d = 10; int i = (int) d;</w:t>
      </w:r>
    </w:p>
    <w:p w14:paraId="79BD5ED2">
      <w:pPr>
        <w:pStyle w:val="35"/>
        <w:keepNext w:val="0"/>
        <w:keepLines w:val="0"/>
        <w:widowControl/>
        <w:suppressLineNumbers w:val="0"/>
      </w:pPr>
      <w:r>
        <w:rPr>
          <w:rStyle w:val="37"/>
        </w:rPr>
        <w:t>6. What is OOPs? Explain with real-life example.</w:t>
      </w:r>
      <w:r>
        <w:br w:type="textWrapping"/>
      </w:r>
      <w:r>
        <w:t>Definition: Object-Oriented Programming is a paradigm based on objects, classes, inheritance, and encapsulation.</w:t>
      </w:r>
      <w:r>
        <w:br w:type="textWrapping"/>
      </w:r>
      <w:r>
        <w:t>Short Answer: Programming using real-world objects.</w:t>
      </w:r>
      <w:r>
        <w:br w:type="textWrapping"/>
      </w:r>
      <w:r>
        <w:t>Example:</w:t>
      </w:r>
    </w:p>
    <w:p w14:paraId="60450CF0">
      <w:pPr>
        <w:pStyle w:val="21"/>
        <w:keepNext w:val="0"/>
        <w:keepLines w:val="0"/>
        <w:widowControl/>
        <w:suppressLineNumbers w:val="0"/>
      </w:pPr>
      <w:r>
        <w:rPr>
          <w:rStyle w:val="20"/>
        </w:rPr>
        <w:t>class Car { void drive() { } }</w:t>
      </w:r>
    </w:p>
    <w:p w14:paraId="184A6784">
      <w:pPr>
        <w:pStyle w:val="35"/>
        <w:keepNext w:val="0"/>
        <w:keepLines w:val="0"/>
        <w:widowControl/>
        <w:suppressLineNumbers w:val="0"/>
      </w:pPr>
      <w:r>
        <w:rPr>
          <w:rStyle w:val="37"/>
        </w:rPr>
        <w:t>7. Four Pillars of OOP</w:t>
      </w:r>
      <w:r>
        <w:br w:type="textWrapping"/>
      </w:r>
      <w:r>
        <w:t>Definition: Inheritance, Encapsulation, Polymorphism, Abstraction.</w:t>
      </w:r>
      <w:r>
        <w:br w:type="textWrapping"/>
      </w:r>
      <w:r>
        <w:t>Short Answer: OOP is based on 4 key principles.</w:t>
      </w:r>
      <w:r>
        <w:br w:type="textWrapping"/>
      </w:r>
      <w:r>
        <w:t>Example:</w:t>
      </w:r>
    </w:p>
    <w:p w14:paraId="54E0BE3C">
      <w:pPr>
        <w:pStyle w:val="21"/>
        <w:keepNext w:val="0"/>
        <w:keepLines w:val="0"/>
        <w:widowControl/>
        <w:suppressLineNumbers w:val="0"/>
      </w:pPr>
      <w:r>
        <w:rPr>
          <w:rStyle w:val="20"/>
        </w:rPr>
        <w:t>class Dog extends Animal { } // Inheritance</w:t>
      </w:r>
    </w:p>
    <w:p w14:paraId="4EEA7718">
      <w:pPr>
        <w:pStyle w:val="35"/>
        <w:keepNext w:val="0"/>
        <w:keepLines w:val="0"/>
        <w:widowControl/>
        <w:suppressLineNumbers w:val="0"/>
      </w:pPr>
      <w:r>
        <w:rPr>
          <w:rStyle w:val="37"/>
        </w:rPr>
        <w:t>8. Class vs Object</w:t>
      </w:r>
      <w:r>
        <w:br w:type="textWrapping"/>
      </w:r>
      <w:r>
        <w:t>Definition: Class is a blueprint; Object is an instance.</w:t>
      </w:r>
      <w:r>
        <w:br w:type="textWrapping"/>
      </w:r>
      <w:r>
        <w:t>Short Answer: Class = template; Object = real thing.</w:t>
      </w:r>
      <w:r>
        <w:br w:type="textWrapping"/>
      </w:r>
      <w:r>
        <w:t>Example:</w:t>
      </w:r>
    </w:p>
    <w:p w14:paraId="187754E6">
      <w:pPr>
        <w:pStyle w:val="21"/>
        <w:keepNext w:val="0"/>
        <w:keepLines w:val="0"/>
        <w:widowControl/>
        <w:suppressLineNumbers w:val="0"/>
      </w:pPr>
      <w:r>
        <w:rPr>
          <w:rStyle w:val="20"/>
        </w:rPr>
        <w:t>class Car { } Car c = new Car();</w:t>
      </w:r>
    </w:p>
    <w:p w14:paraId="4E55896B">
      <w:pPr>
        <w:pStyle w:val="35"/>
        <w:keepNext w:val="0"/>
        <w:keepLines w:val="0"/>
        <w:widowControl/>
        <w:suppressLineNumbers w:val="0"/>
      </w:pPr>
      <w:r>
        <w:rPr>
          <w:rStyle w:val="37"/>
        </w:rPr>
        <w:t>9. IS-A vs HAS-A</w:t>
      </w:r>
      <w:r>
        <w:br w:type="textWrapping"/>
      </w:r>
      <w:r>
        <w:t>Definition: IS-A is inheritance (Dog IS-A Animal); HAS-A is composition (Car HAS-A Engine).</w:t>
      </w:r>
      <w:r>
        <w:br w:type="textWrapping"/>
      </w:r>
      <w:r>
        <w:t>Short Answer: IS-A = extends; HAS-A = uses.</w:t>
      </w:r>
      <w:r>
        <w:br w:type="textWrapping"/>
      </w:r>
      <w:r>
        <w:t>Example:</w:t>
      </w:r>
    </w:p>
    <w:p w14:paraId="4168C655">
      <w:pPr>
        <w:pStyle w:val="21"/>
        <w:keepNext w:val="0"/>
        <w:keepLines w:val="0"/>
        <w:widowControl/>
        <w:suppressLineNumbers w:val="0"/>
      </w:pPr>
      <w:r>
        <w:rPr>
          <w:rStyle w:val="20"/>
        </w:rPr>
        <w:t>class Car { Engine e = new Engine(); }</w:t>
      </w:r>
    </w:p>
    <w:p w14:paraId="78307A2A">
      <w:pPr>
        <w:pStyle w:val="35"/>
        <w:keepNext w:val="0"/>
        <w:keepLines w:val="0"/>
        <w:widowControl/>
        <w:suppressLineNumbers w:val="0"/>
      </w:pPr>
      <w:r>
        <w:rPr>
          <w:rStyle w:val="37"/>
        </w:rPr>
        <w:t>10. Inheritance in Java</w:t>
      </w:r>
      <w:r>
        <w:br w:type="textWrapping"/>
      </w:r>
      <w:r>
        <w:t>Definition: Mechanism to inherit properties from another class.</w:t>
      </w:r>
      <w:r>
        <w:br w:type="textWrapping"/>
      </w:r>
      <w:r>
        <w:t>Short Answer: Enables code reuse.</w:t>
      </w:r>
      <w:r>
        <w:br w:type="textWrapping"/>
      </w:r>
      <w:r>
        <w:t>Types: Single, Multilevel, Hierarchical.</w:t>
      </w:r>
      <w:r>
        <w:br w:type="textWrapping"/>
      </w:r>
      <w:r>
        <w:t>Example:</w:t>
      </w:r>
    </w:p>
    <w:p w14:paraId="28B0A20E">
      <w:pPr>
        <w:pStyle w:val="21"/>
        <w:keepNext w:val="0"/>
        <w:keepLines w:val="0"/>
        <w:widowControl/>
        <w:suppressLineNumbers w:val="0"/>
      </w:pPr>
      <w:r>
        <w:rPr>
          <w:rStyle w:val="20"/>
        </w:rPr>
        <w:t>class A { } class B extends A { }</w:t>
      </w:r>
    </w:p>
    <w:p w14:paraId="1708F452">
      <w:pPr>
        <w:pStyle w:val="35"/>
        <w:keepNext w:val="0"/>
        <w:keepLines w:val="0"/>
        <w:widowControl/>
        <w:suppressLineNumbers w:val="0"/>
      </w:pPr>
      <w:r>
        <w:rPr>
          <w:rStyle w:val="37"/>
        </w:rPr>
        <w:t>11. Why multiple inheritance not supported in class?</w:t>
      </w:r>
      <w:r>
        <w:br w:type="textWrapping"/>
      </w:r>
      <w:r>
        <w:t>Definition: To avoid ambiguity caused by diamond problem.</w:t>
      </w:r>
      <w:r>
        <w:br w:type="textWrapping"/>
      </w:r>
      <w:r>
        <w:t>Short Answer: Java allows it using interfaces, not classes.</w:t>
      </w:r>
      <w:r>
        <w:br w:type="textWrapping"/>
      </w:r>
      <w:r>
        <w:t>Example:</w:t>
      </w:r>
    </w:p>
    <w:p w14:paraId="6E76C2F3">
      <w:pPr>
        <w:pStyle w:val="21"/>
        <w:keepNext w:val="0"/>
        <w:keepLines w:val="0"/>
        <w:widowControl/>
        <w:suppressLineNumbers w:val="0"/>
      </w:pPr>
      <w:r>
        <w:rPr>
          <w:rStyle w:val="20"/>
        </w:rPr>
        <w:t>interface A { } interface B { } class C implements A, B { }</w:t>
      </w:r>
    </w:p>
    <w:p w14:paraId="0179948E">
      <w:pPr>
        <w:pStyle w:val="35"/>
        <w:keepNext w:val="0"/>
        <w:keepLines w:val="0"/>
        <w:widowControl/>
        <w:suppressLineNumbers w:val="0"/>
      </w:pPr>
      <w:r>
        <w:rPr>
          <w:rStyle w:val="37"/>
        </w:rPr>
        <w:t>12. What is Polymorphism?</w:t>
      </w:r>
      <w:r>
        <w:br w:type="textWrapping"/>
      </w:r>
      <w:r>
        <w:t>Definition: Ability of one interface to behave differently in different contexts.</w:t>
      </w:r>
      <w:r>
        <w:br w:type="textWrapping"/>
      </w:r>
      <w:r>
        <w:t>Short Answer: One thing, many forms.</w:t>
      </w:r>
      <w:r>
        <w:br w:type="textWrapping"/>
      </w:r>
      <w:r>
        <w:t>Types: Compile-time (overloading), Runtime (overriding).</w:t>
      </w:r>
      <w:r>
        <w:br w:type="textWrapping"/>
      </w:r>
      <w:r>
        <w:t>Example:</w:t>
      </w:r>
    </w:p>
    <w:p w14:paraId="0D4ECD7D">
      <w:pPr>
        <w:pStyle w:val="21"/>
        <w:keepNext w:val="0"/>
        <w:keepLines w:val="0"/>
        <w:widowControl/>
        <w:suppressLineNumbers w:val="0"/>
      </w:pPr>
      <w:r>
        <w:rPr>
          <w:rStyle w:val="20"/>
        </w:rPr>
        <w:t>void draw() { } void draw(int x) { } // Overloading</w:t>
      </w:r>
    </w:p>
    <w:p w14:paraId="51ED7648">
      <w:pPr>
        <w:pStyle w:val="35"/>
        <w:keepNext w:val="0"/>
        <w:keepLines w:val="0"/>
        <w:widowControl/>
        <w:suppressLineNumbers w:val="0"/>
      </w:pPr>
      <w:r>
        <w:rPr>
          <w:rStyle w:val="37"/>
        </w:rPr>
        <w:t>13. Overloading vs Overriding</w:t>
      </w:r>
      <w:r>
        <w:br w:type="textWrapping"/>
      </w:r>
      <w:r>
        <w:t>Definition: Overloading = same method name, different params; Overriding = same signature, different class.</w:t>
      </w:r>
      <w:r>
        <w:br w:type="textWrapping"/>
      </w:r>
      <w:r>
        <w:t>Short Answer: Overloading = compile-time; Overriding = runtime.</w:t>
      </w:r>
      <w:r>
        <w:br w:type="textWrapping"/>
      </w:r>
      <w:r>
        <w:t>Example:</w:t>
      </w:r>
    </w:p>
    <w:p w14:paraId="186A53A6">
      <w:pPr>
        <w:pStyle w:val="21"/>
        <w:keepNext w:val="0"/>
        <w:keepLines w:val="0"/>
        <w:widowControl/>
        <w:suppressLineNumbers w:val="0"/>
      </w:pPr>
      <w:r>
        <w:rPr>
          <w:rStyle w:val="20"/>
        </w:rPr>
        <w:t>class A { void show() { } } class B extends A { void show() { } }</w:t>
      </w:r>
    </w:p>
    <w:p w14:paraId="54C6E930">
      <w:pPr>
        <w:pStyle w:val="35"/>
        <w:keepNext w:val="0"/>
        <w:keepLines w:val="0"/>
        <w:widowControl/>
        <w:suppressLineNumbers w:val="0"/>
      </w:pPr>
      <w:r>
        <w:rPr>
          <w:rStyle w:val="37"/>
        </w:rPr>
        <w:t>14. Encapsulation</w:t>
      </w:r>
      <w:r>
        <w:br w:type="textWrapping"/>
      </w:r>
      <w:r>
        <w:t>Definition: Wrapping data and methods in one unit and restricting access.</w:t>
      </w:r>
      <w:r>
        <w:br w:type="textWrapping"/>
      </w:r>
      <w:r>
        <w:t>Short Answer: Data hiding using private access.</w:t>
      </w:r>
      <w:r>
        <w:br w:type="textWrapping"/>
      </w:r>
      <w:r>
        <w:t>Example:</w:t>
      </w:r>
    </w:p>
    <w:p w14:paraId="2EFD7410">
      <w:pPr>
        <w:pStyle w:val="21"/>
        <w:keepNext w:val="0"/>
        <w:keepLines w:val="0"/>
        <w:widowControl/>
        <w:suppressLineNumbers w:val="0"/>
      </w:pPr>
      <w:r>
        <w:rPr>
          <w:rStyle w:val="20"/>
        </w:rPr>
        <w:t>class Person { private int age; public void setAge(int a) { age = a; } }</w:t>
      </w:r>
    </w:p>
    <w:p w14:paraId="22390A4E">
      <w:pPr>
        <w:pStyle w:val="35"/>
        <w:keepNext w:val="0"/>
        <w:keepLines w:val="0"/>
        <w:widowControl/>
        <w:suppressLineNumbers w:val="0"/>
      </w:pPr>
      <w:r>
        <w:rPr>
          <w:rStyle w:val="37"/>
        </w:rPr>
        <w:t>15. Abstraction</w:t>
      </w:r>
      <w:r>
        <w:br w:type="textWrapping"/>
      </w:r>
      <w:r>
        <w:t>Definition: Hiding internal details and showing functionality only.</w:t>
      </w:r>
      <w:r>
        <w:br w:type="textWrapping"/>
      </w:r>
      <w:r>
        <w:t>Short Answer: Show essential, hide complexity.</w:t>
      </w:r>
      <w:r>
        <w:br w:type="textWrapping"/>
      </w:r>
      <w:r>
        <w:t>Example:</w:t>
      </w:r>
    </w:p>
    <w:p w14:paraId="35BE3BFD">
      <w:pPr>
        <w:pStyle w:val="21"/>
        <w:keepNext w:val="0"/>
        <w:keepLines w:val="0"/>
        <w:widowControl/>
        <w:suppressLineNumbers w:val="0"/>
      </w:pPr>
      <w:r>
        <w:rPr>
          <w:rStyle w:val="20"/>
        </w:rPr>
        <w:t>abstract class Shape { abstract void draw(); }</w:t>
      </w:r>
    </w:p>
    <w:p w14:paraId="6998BC73">
      <w:pPr>
        <w:pStyle w:val="35"/>
        <w:keepNext w:val="0"/>
        <w:keepLines w:val="0"/>
        <w:widowControl/>
        <w:suppressLineNumbers w:val="0"/>
      </w:pPr>
      <w:r>
        <w:rPr>
          <w:rStyle w:val="37"/>
        </w:rPr>
        <w:t>16. Abstract class vs Interface</w:t>
      </w:r>
      <w:r>
        <w:br w:type="textWrapping"/>
      </w:r>
      <w:r>
        <w:t>Definition: Abstract class can have method body, interface can't (before Java 8).</w:t>
      </w:r>
      <w:r>
        <w:br w:type="textWrapping"/>
      </w:r>
      <w:r>
        <w:t>Short Answer: Interface = full abstraction; Abstract = partial.</w:t>
      </w:r>
      <w:r>
        <w:br w:type="textWrapping"/>
      </w:r>
      <w:r>
        <w:t>Example:</w:t>
      </w:r>
    </w:p>
    <w:p w14:paraId="5B7B5182">
      <w:pPr>
        <w:pStyle w:val="21"/>
        <w:keepNext w:val="0"/>
        <w:keepLines w:val="0"/>
        <w:widowControl/>
        <w:suppressLineNumbers w:val="0"/>
      </w:pPr>
      <w:r>
        <w:rPr>
          <w:rStyle w:val="20"/>
        </w:rPr>
        <w:t>interface A { void show(); } abstract class B { void show(){} }</w:t>
      </w:r>
    </w:p>
    <w:p w14:paraId="55969D46">
      <w:pPr>
        <w:pStyle w:val="35"/>
        <w:keepNext w:val="0"/>
        <w:keepLines w:val="0"/>
        <w:widowControl/>
        <w:suppressLineNumbers w:val="0"/>
      </w:pPr>
      <w:r>
        <w:rPr>
          <w:rStyle w:val="37"/>
        </w:rPr>
        <w:t>17. What is Constructor?</w:t>
      </w:r>
      <w:r>
        <w:br w:type="textWrapping"/>
      </w:r>
      <w:r>
        <w:t>Definition: Special method to initialize objects.</w:t>
      </w:r>
      <w:r>
        <w:br w:type="textWrapping"/>
      </w:r>
      <w:r>
        <w:t>Short Answer: Initializes object.</w:t>
      </w:r>
      <w:r>
        <w:br w:type="textWrapping"/>
      </w:r>
      <w:r>
        <w:t>Types: Default, Parameterized.</w:t>
      </w:r>
      <w:r>
        <w:br w:type="textWrapping"/>
      </w:r>
      <w:r>
        <w:t>Example:</w:t>
      </w:r>
    </w:p>
    <w:p w14:paraId="1A4D88A7">
      <w:pPr>
        <w:pStyle w:val="21"/>
        <w:keepNext w:val="0"/>
        <w:keepLines w:val="0"/>
        <w:widowControl/>
        <w:suppressLineNumbers w:val="0"/>
      </w:pPr>
      <w:r>
        <w:rPr>
          <w:rStyle w:val="20"/>
        </w:rPr>
        <w:t>class A { A() { System.out.println("Constructor"); } }</w:t>
      </w:r>
    </w:p>
    <w:p w14:paraId="32AB9E2D">
      <w:pPr>
        <w:pStyle w:val="35"/>
        <w:keepNext w:val="0"/>
        <w:keepLines w:val="0"/>
        <w:widowControl/>
        <w:suppressLineNumbers w:val="0"/>
      </w:pPr>
      <w:r>
        <w:rPr>
          <w:rStyle w:val="37"/>
        </w:rPr>
        <w:t>18. Constructor Chaining</w:t>
      </w:r>
      <w:r>
        <w:br w:type="textWrapping"/>
      </w:r>
      <w:r>
        <w:t>Definition: Calling one constructor from another.</w:t>
      </w:r>
      <w:r>
        <w:br w:type="textWrapping"/>
      </w:r>
      <w:r>
        <w:t>Short Answer: Use this() or super().</w:t>
      </w:r>
      <w:r>
        <w:br w:type="textWrapping"/>
      </w:r>
      <w:r>
        <w:t>Example:</w:t>
      </w:r>
    </w:p>
    <w:p w14:paraId="0B9295C5">
      <w:pPr>
        <w:pStyle w:val="21"/>
        <w:keepNext w:val="0"/>
        <w:keepLines w:val="0"/>
        <w:widowControl/>
        <w:suppressLineNumbers w:val="0"/>
      </w:pPr>
      <w:r>
        <w:rPr>
          <w:rStyle w:val="20"/>
        </w:rPr>
        <w:t>class A { A() { this(10); } A(int x) { } }</w:t>
      </w:r>
    </w:p>
    <w:p w14:paraId="52C79E1B">
      <w:pPr>
        <w:pStyle w:val="35"/>
        <w:keepNext w:val="0"/>
        <w:keepLines w:val="0"/>
        <w:widowControl/>
        <w:suppressLineNumbers w:val="0"/>
      </w:pPr>
      <w:r>
        <w:rPr>
          <w:rStyle w:val="37"/>
        </w:rPr>
        <w:t>19. this vs super keyword</w:t>
      </w:r>
      <w:r>
        <w:br w:type="textWrapping"/>
      </w:r>
      <w:r>
        <w:t xml:space="preserve">Definition: </w:t>
      </w:r>
      <w:r>
        <w:rPr>
          <w:rStyle w:val="20"/>
        </w:rPr>
        <w:t>this</w:t>
      </w:r>
      <w:r>
        <w:t xml:space="preserve"> refers to current class; </w:t>
      </w:r>
      <w:r>
        <w:rPr>
          <w:rStyle w:val="20"/>
        </w:rPr>
        <w:t>super</w:t>
      </w:r>
      <w:r>
        <w:t xml:space="preserve"> to parent class.</w:t>
      </w:r>
      <w:r>
        <w:br w:type="textWrapping"/>
      </w:r>
      <w:r>
        <w:t>Short Answer: this = current, super = parent.</w:t>
      </w:r>
      <w:r>
        <w:br w:type="textWrapping"/>
      </w:r>
      <w:r>
        <w:t>Example:</w:t>
      </w:r>
    </w:p>
    <w:p w14:paraId="438136A7">
      <w:pPr>
        <w:pStyle w:val="21"/>
        <w:keepNext w:val="0"/>
        <w:keepLines w:val="0"/>
        <w:widowControl/>
        <w:suppressLineNumbers w:val="0"/>
      </w:pPr>
      <w:r>
        <w:rPr>
          <w:rStyle w:val="20"/>
        </w:rPr>
        <w:t>super.method(); this.variable;</w:t>
      </w:r>
    </w:p>
    <w:p w14:paraId="0C84960E">
      <w:pPr>
        <w:pStyle w:val="35"/>
        <w:keepNext w:val="0"/>
        <w:keepLines w:val="0"/>
        <w:widowControl/>
        <w:suppressLineNumbers w:val="0"/>
      </w:pPr>
      <w:r>
        <w:rPr>
          <w:rStyle w:val="37"/>
        </w:rPr>
        <w:t>20. static keyword</w:t>
      </w:r>
      <w:r>
        <w:br w:type="textWrapping"/>
      </w:r>
      <w:r>
        <w:t>Definition: Belongs to class, not object.</w:t>
      </w:r>
      <w:r>
        <w:br w:type="textWrapping"/>
      </w:r>
      <w:r>
        <w:t>Short Answer: Shared across all objects.</w:t>
      </w:r>
      <w:r>
        <w:br w:type="textWrapping"/>
      </w:r>
      <w:r>
        <w:t>Example:</w:t>
      </w:r>
    </w:p>
    <w:p w14:paraId="5D91CFE7">
      <w:pPr>
        <w:pStyle w:val="21"/>
        <w:keepNext w:val="0"/>
        <w:keepLines w:val="0"/>
        <w:widowControl/>
        <w:suppressLineNumbers w:val="0"/>
      </w:pPr>
      <w:r>
        <w:rPr>
          <w:rStyle w:val="20"/>
        </w:rPr>
        <w:t>static int count; count++;</w:t>
      </w:r>
    </w:p>
    <w:p w14:paraId="7AD2B8ED">
      <w:pPr>
        <w:pStyle w:val="35"/>
        <w:keepNext w:val="0"/>
        <w:keepLines w:val="0"/>
        <w:widowControl/>
        <w:suppressLineNumbers w:val="0"/>
      </w:pPr>
      <w:r>
        <w:rPr>
          <w:rStyle w:val="37"/>
        </w:rPr>
        <w:t>21. final keyword</w:t>
      </w:r>
      <w:r>
        <w:br w:type="textWrapping"/>
      </w:r>
      <w:r>
        <w:t>Definition: Constant value, can't be changed.</w:t>
      </w:r>
      <w:r>
        <w:br w:type="textWrapping"/>
      </w:r>
      <w:r>
        <w:t>Short Answer: Immutable variable or method.</w:t>
      </w:r>
      <w:r>
        <w:br w:type="textWrapping"/>
      </w:r>
      <w:r>
        <w:t>Example:</w:t>
      </w:r>
    </w:p>
    <w:p w14:paraId="0837EF3D">
      <w:pPr>
        <w:pStyle w:val="21"/>
        <w:keepNext w:val="0"/>
        <w:keepLines w:val="0"/>
        <w:widowControl/>
        <w:suppressLineNumbers w:val="0"/>
      </w:pPr>
      <w:r>
        <w:rPr>
          <w:rStyle w:val="20"/>
        </w:rPr>
        <w:t>final int MAX = 100;</w:t>
      </w:r>
    </w:p>
    <w:p w14:paraId="0B90E346">
      <w:pPr>
        <w:pStyle w:val="35"/>
        <w:keepNext w:val="0"/>
        <w:keepLines w:val="0"/>
        <w:widowControl/>
        <w:suppressLineNumbers w:val="0"/>
      </w:pPr>
      <w:r>
        <w:rPr>
          <w:rStyle w:val="37"/>
        </w:rPr>
        <w:t>22. == vs .equals()</w:t>
      </w:r>
      <w:r>
        <w:br w:type="textWrapping"/>
      </w:r>
      <w:r>
        <w:t xml:space="preserve">Definition: </w:t>
      </w:r>
      <w:r>
        <w:rPr>
          <w:rStyle w:val="20"/>
        </w:rPr>
        <w:t>==</w:t>
      </w:r>
      <w:r>
        <w:t xml:space="preserve"> checks reference; </w:t>
      </w:r>
      <w:r>
        <w:rPr>
          <w:rStyle w:val="20"/>
        </w:rPr>
        <w:t>.equals()</w:t>
      </w:r>
      <w:r>
        <w:t xml:space="preserve"> checks content.</w:t>
      </w:r>
      <w:r>
        <w:br w:type="textWrapping"/>
      </w:r>
      <w:r>
        <w:t>Short Answer: == = memory; equals = value.</w:t>
      </w:r>
      <w:r>
        <w:br w:type="textWrapping"/>
      </w:r>
      <w:r>
        <w:t>Example:</w:t>
      </w:r>
    </w:p>
    <w:p w14:paraId="7E7BCE0F">
      <w:pPr>
        <w:pStyle w:val="21"/>
        <w:keepNext w:val="0"/>
        <w:keepLines w:val="0"/>
        <w:widowControl/>
        <w:suppressLineNumbers w:val="0"/>
      </w:pPr>
      <w:r>
        <w:rPr>
          <w:rStyle w:val="20"/>
        </w:rPr>
        <w:t>String a = "Java"; String b = new String("Java"); a.equals(b); // true</w:t>
      </w:r>
    </w:p>
    <w:p w14:paraId="0B2BC635">
      <w:pPr>
        <w:pStyle w:val="35"/>
        <w:keepNext w:val="0"/>
        <w:keepLines w:val="0"/>
        <w:widowControl/>
        <w:suppressLineNumbers w:val="0"/>
      </w:pPr>
      <w:r>
        <w:rPr>
          <w:rStyle w:val="37"/>
        </w:rPr>
        <w:t>23. String vs StringBuilder vs StringBuffer</w:t>
      </w:r>
      <w:r>
        <w:br w:type="textWrapping"/>
      </w:r>
      <w:r>
        <w:t>Definition: String is immutable; StringBuilder is mutable, not thread-safe; StringBuffer is thread-safe.</w:t>
      </w:r>
      <w:r>
        <w:br w:type="textWrapping"/>
      </w:r>
      <w:r>
        <w:t>Short Answer: String = immutable; StringBuilder = fast mutable; StringBuffer = thread-safe.</w:t>
      </w:r>
      <w:r>
        <w:br w:type="textWrapping"/>
      </w:r>
      <w:r>
        <w:t>Example:</w:t>
      </w:r>
    </w:p>
    <w:p w14:paraId="1A4439C9">
      <w:pPr>
        <w:pStyle w:val="21"/>
        <w:keepNext w:val="0"/>
        <w:keepLines w:val="0"/>
        <w:widowControl/>
        <w:suppressLineNumbers w:val="0"/>
      </w:pPr>
      <w:r>
        <w:rPr>
          <w:rStyle w:val="20"/>
        </w:rPr>
        <w:t>StringBuilder sb = new StringBuilder("Hi"); sb.append(" Java");</w:t>
      </w:r>
    </w:p>
    <w:p w14:paraId="7C243564">
      <w:pPr>
        <w:pStyle w:val="35"/>
        <w:keepNext w:val="0"/>
        <w:keepLines w:val="0"/>
        <w:widowControl/>
        <w:suppressLineNumbers w:val="0"/>
      </w:pPr>
      <w:r>
        <w:rPr>
          <w:rStyle w:val="37"/>
        </w:rPr>
        <w:t>24. What is enum?</w:t>
      </w:r>
      <w:r>
        <w:br w:type="textWrapping"/>
      </w:r>
      <w:r>
        <w:t>Definition: Enum is a special Java class to define constant values.</w:t>
      </w:r>
      <w:r>
        <w:br w:type="textWrapping"/>
      </w:r>
      <w:r>
        <w:t>Short Answer: Fixed set of constants.</w:t>
      </w:r>
      <w:r>
        <w:br w:type="textWrapping"/>
      </w:r>
      <w:r>
        <w:t>Example:</w:t>
      </w:r>
    </w:p>
    <w:p w14:paraId="3E94033F">
      <w:pPr>
        <w:pStyle w:val="21"/>
        <w:keepNext w:val="0"/>
        <w:keepLines w:val="0"/>
        <w:widowControl/>
        <w:suppressLineNumbers w:val="0"/>
      </w:pPr>
      <w:r>
        <w:rPr>
          <w:rStyle w:val="20"/>
        </w:rPr>
        <w:t>enum Color { RED, GREEN, BLUE }</w:t>
      </w:r>
    </w:p>
    <w:p w14:paraId="4AC63161">
      <w:pPr>
        <w:pStyle w:val="35"/>
        <w:keepNext w:val="0"/>
        <w:keepLines w:val="0"/>
        <w:widowControl/>
        <w:suppressLineNumbers w:val="0"/>
      </w:pPr>
      <w:r>
        <w:rPr>
          <w:rStyle w:val="37"/>
        </w:rPr>
        <w:t>25. Marker Interface</w:t>
      </w:r>
      <w:r>
        <w:br w:type="textWrapping"/>
      </w:r>
      <w:r>
        <w:t>Definition: Interface with no methods, used to give metadata to classes.</w:t>
      </w:r>
      <w:r>
        <w:br w:type="textWrapping"/>
      </w:r>
      <w:r>
        <w:t>Short Answer: Empty interface used for tagging.</w:t>
      </w:r>
      <w:r>
        <w:br w:type="textWrapping"/>
      </w:r>
      <w:r>
        <w:t>Example:</w:t>
      </w:r>
    </w:p>
    <w:p w14:paraId="3569BFF1">
      <w:pPr>
        <w:pStyle w:val="21"/>
        <w:keepNext w:val="0"/>
        <w:keepLines w:val="0"/>
        <w:widowControl/>
        <w:suppressLineNumbers w:val="0"/>
      </w:pPr>
      <w:r>
        <w:rPr>
          <w:rStyle w:val="20"/>
        </w:rPr>
        <w:t>class A implements Serializable { }</w:t>
      </w:r>
    </w:p>
    <w:p w14:paraId="38CBC17B">
      <w:pPr>
        <w:pStyle w:val="35"/>
        <w:keepNext w:val="0"/>
        <w:keepLines w:val="0"/>
        <w:widowControl/>
        <w:suppressLineNumbers w:val="0"/>
      </w:pPr>
      <w:r>
        <w:rPr>
          <w:rStyle w:val="37"/>
        </w:rPr>
        <w:t>26. transient keyword</w:t>
      </w:r>
      <w:r>
        <w:br w:type="textWrapping"/>
      </w:r>
      <w:r>
        <w:t>Definition: Used to skip serialization of a variable.</w:t>
      </w:r>
      <w:r>
        <w:br w:type="textWrapping"/>
      </w:r>
      <w:r>
        <w:t>Short Answer: Prevents variable from being serialized.</w:t>
      </w:r>
      <w:r>
        <w:br w:type="textWrapping"/>
      </w:r>
      <w:r>
        <w:t>Example:</w:t>
      </w:r>
    </w:p>
    <w:p w14:paraId="045478AE">
      <w:pPr>
        <w:pStyle w:val="21"/>
        <w:keepNext w:val="0"/>
        <w:keepLines w:val="0"/>
        <w:widowControl/>
        <w:suppressLineNumbers w:val="0"/>
      </w:pPr>
      <w:r>
        <w:rPr>
          <w:rStyle w:val="20"/>
        </w:rPr>
        <w:t>transient int temp;</w:t>
      </w:r>
    </w:p>
    <w:p w14:paraId="5916527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A317E05">
      <w:pPr>
        <w:pStyle w:val="35"/>
        <w:keepNext w:val="0"/>
        <w:keepLines w:val="0"/>
        <w:widowControl/>
        <w:suppressLineNumbers w:val="0"/>
      </w:pPr>
      <w:r>
        <w:t>Next sections (Exception Handling, Collections, Multithreading, Java 8, Memory Management, I/O, Reflection, Advanced Topics) will continue in the next message due to length. Let me know when you're ready for part 2.</w:t>
      </w:r>
      <w:r>
        <w:br w:type="textWrapping"/>
      </w:r>
      <w:r>
        <w:br w:type="textWrapping"/>
      </w:r>
      <w:r>
        <w:br w:type="textWrapping"/>
      </w:r>
      <w:r>
        <w:t xml:space="preserve">Here is </w:t>
      </w:r>
      <w:r>
        <w:rPr>
          <w:rStyle w:val="37"/>
        </w:rPr>
        <w:t>Part 2</w:t>
      </w:r>
      <w:r>
        <w:t xml:space="preserve"> of the full Java interview Q&amp;A list, continuing in the same structure:</w:t>
      </w:r>
    </w:p>
    <w:p w14:paraId="300791C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ED99560">
      <w:pPr>
        <w:pStyle w:val="4"/>
        <w:keepNext w:val="0"/>
        <w:keepLines w:val="0"/>
        <w:widowControl/>
        <w:suppressLineNumbers w:val="0"/>
      </w:pPr>
      <w:r>
        <w:t>🔹 2. Exception Handling</w:t>
      </w:r>
    </w:p>
    <w:p w14:paraId="6C8AF752">
      <w:pPr>
        <w:pStyle w:val="35"/>
        <w:keepNext w:val="0"/>
        <w:keepLines w:val="0"/>
        <w:widowControl/>
        <w:suppressLineNumbers w:val="0"/>
      </w:pPr>
      <w:r>
        <w:rPr>
          <w:rStyle w:val="37"/>
        </w:rPr>
        <w:t>27. What is Exception in Java?</w:t>
      </w:r>
      <w:r>
        <w:br w:type="textWrapping"/>
      </w:r>
      <w:r>
        <w:t>Definition: An exception is an event that disrupts the normal flow of the program.</w:t>
      </w:r>
      <w:r>
        <w:br w:type="textWrapping"/>
      </w:r>
      <w:r>
        <w:t>Short Answer: Runtime error handled using try-catch.</w:t>
      </w:r>
      <w:r>
        <w:br w:type="textWrapping"/>
      </w:r>
      <w:r>
        <w:t>Example:</w:t>
      </w:r>
    </w:p>
    <w:p w14:paraId="437DC27D">
      <w:pPr>
        <w:pStyle w:val="21"/>
        <w:keepNext w:val="0"/>
        <w:keepLines w:val="0"/>
        <w:widowControl/>
        <w:suppressLineNumbers w:val="0"/>
      </w:pPr>
      <w:r>
        <w:rPr>
          <w:rStyle w:val="20"/>
        </w:rPr>
        <w:t>try { int x = 10 / 0; } catch (ArithmeticException e) { System.out.println(e); }</w:t>
      </w:r>
    </w:p>
    <w:p w14:paraId="498E156D">
      <w:pPr>
        <w:pStyle w:val="35"/>
        <w:keepNext w:val="0"/>
        <w:keepLines w:val="0"/>
        <w:widowControl/>
        <w:suppressLineNumbers w:val="0"/>
      </w:pPr>
      <w:r>
        <w:rPr>
          <w:rStyle w:val="37"/>
        </w:rPr>
        <w:t>28. Types of Exceptions</w:t>
      </w:r>
      <w:r>
        <w:br w:type="textWrapping"/>
      </w:r>
      <w:r>
        <w:t>Definition: Checked (compile-time) and Unchecked (runtime) exceptions.</w:t>
      </w:r>
      <w:r>
        <w:br w:type="textWrapping"/>
      </w:r>
      <w:r>
        <w:t>Short Answer: Checked = must handle; Unchecked = optional.</w:t>
      </w:r>
      <w:r>
        <w:br w:type="textWrapping"/>
      </w:r>
      <w:r>
        <w:t>Example:</w:t>
      </w:r>
    </w:p>
    <w:p w14:paraId="3D3CE4FC">
      <w:pPr>
        <w:pStyle w:val="21"/>
        <w:keepNext w:val="0"/>
        <w:keepLines w:val="0"/>
        <w:widowControl/>
        <w:suppressLineNumbers w:val="0"/>
        <w:rPr>
          <w:rStyle w:val="20"/>
        </w:rPr>
      </w:pPr>
      <w:r>
        <w:rPr>
          <w:rStyle w:val="20"/>
        </w:rPr>
        <w:t>// Checked</w:t>
      </w:r>
    </w:p>
    <w:p w14:paraId="0F817459">
      <w:pPr>
        <w:pStyle w:val="21"/>
        <w:keepNext w:val="0"/>
        <w:keepLines w:val="0"/>
        <w:widowControl/>
        <w:suppressLineNumbers w:val="0"/>
        <w:rPr>
          <w:rStyle w:val="20"/>
        </w:rPr>
      </w:pPr>
      <w:r>
        <w:rPr>
          <w:rStyle w:val="20"/>
        </w:rPr>
        <w:t xml:space="preserve">Thread.sleep(1000);  </w:t>
      </w:r>
    </w:p>
    <w:p w14:paraId="4A60A209">
      <w:pPr>
        <w:pStyle w:val="21"/>
        <w:keepNext w:val="0"/>
        <w:keepLines w:val="0"/>
        <w:widowControl/>
        <w:suppressLineNumbers w:val="0"/>
        <w:rPr>
          <w:rStyle w:val="20"/>
        </w:rPr>
      </w:pPr>
      <w:r>
        <w:rPr>
          <w:rStyle w:val="20"/>
        </w:rPr>
        <w:t>// Unchecked</w:t>
      </w:r>
    </w:p>
    <w:p w14:paraId="4FD5DFDF">
      <w:pPr>
        <w:pStyle w:val="21"/>
        <w:keepNext w:val="0"/>
        <w:keepLines w:val="0"/>
        <w:widowControl/>
        <w:suppressLineNumbers w:val="0"/>
      </w:pPr>
      <w:r>
        <w:rPr>
          <w:rStyle w:val="20"/>
        </w:rPr>
        <w:t>int x = 1 / 0;</w:t>
      </w:r>
    </w:p>
    <w:p w14:paraId="780406D2">
      <w:pPr>
        <w:pStyle w:val="35"/>
        <w:keepNext w:val="0"/>
        <w:keepLines w:val="0"/>
        <w:widowControl/>
        <w:suppressLineNumbers w:val="0"/>
      </w:pPr>
      <w:r>
        <w:rPr>
          <w:rStyle w:val="37"/>
        </w:rPr>
        <w:t>29. throw vs throws</w:t>
      </w:r>
      <w:r>
        <w:br w:type="textWrapping"/>
      </w:r>
      <w:r>
        <w:t xml:space="preserve">Definition: </w:t>
      </w:r>
      <w:r>
        <w:rPr>
          <w:rStyle w:val="20"/>
        </w:rPr>
        <w:t>throw</w:t>
      </w:r>
      <w:r>
        <w:t xml:space="preserve"> is used to throw an exception, </w:t>
      </w:r>
      <w:r>
        <w:rPr>
          <w:rStyle w:val="20"/>
        </w:rPr>
        <w:t>throws</w:t>
      </w:r>
      <w:r>
        <w:t xml:space="preserve"> declares it.</w:t>
      </w:r>
      <w:r>
        <w:br w:type="textWrapping"/>
      </w:r>
      <w:r>
        <w:t>Short Answer: throw = inside method; throws = method signature.</w:t>
      </w:r>
      <w:r>
        <w:br w:type="textWrapping"/>
      </w:r>
      <w:r>
        <w:t>Example:</w:t>
      </w:r>
    </w:p>
    <w:p w14:paraId="5006C17E">
      <w:pPr>
        <w:pStyle w:val="21"/>
        <w:keepNext w:val="0"/>
        <w:keepLines w:val="0"/>
        <w:widowControl/>
        <w:suppressLineNumbers w:val="0"/>
      </w:pPr>
      <w:r>
        <w:rPr>
          <w:rStyle w:val="20"/>
        </w:rPr>
        <w:t>void m() throws IOException { throw new IOException(); }</w:t>
      </w:r>
    </w:p>
    <w:p w14:paraId="71BE5334">
      <w:pPr>
        <w:pStyle w:val="35"/>
        <w:keepNext w:val="0"/>
        <w:keepLines w:val="0"/>
        <w:widowControl/>
        <w:suppressLineNumbers w:val="0"/>
      </w:pPr>
      <w:r>
        <w:rPr>
          <w:rStyle w:val="37"/>
        </w:rPr>
        <w:t>30. finally block</w:t>
      </w:r>
      <w:r>
        <w:br w:type="textWrapping"/>
      </w:r>
      <w:r>
        <w:t xml:space="preserve">Definition: Code inside </w:t>
      </w:r>
      <w:r>
        <w:rPr>
          <w:rStyle w:val="20"/>
        </w:rPr>
        <w:t>finally</w:t>
      </w:r>
      <w:r>
        <w:t xml:space="preserve"> runs always, whether exception occurs or not.</w:t>
      </w:r>
      <w:r>
        <w:br w:type="textWrapping"/>
      </w:r>
      <w:r>
        <w:t>Short Answer: Always executes.</w:t>
      </w:r>
      <w:r>
        <w:br w:type="textWrapping"/>
      </w:r>
      <w:r>
        <w:t>Example:</w:t>
      </w:r>
    </w:p>
    <w:p w14:paraId="4D8C9CB9">
      <w:pPr>
        <w:pStyle w:val="21"/>
        <w:keepNext w:val="0"/>
        <w:keepLines w:val="0"/>
        <w:widowControl/>
        <w:suppressLineNumbers w:val="0"/>
      </w:pPr>
      <w:r>
        <w:rPr>
          <w:rStyle w:val="20"/>
        </w:rPr>
        <w:t>try { } catch (Exception e) { } finally { System.out.println("Done"); }</w:t>
      </w:r>
    </w:p>
    <w:p w14:paraId="1EE73FB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6B8561">
      <w:pPr>
        <w:pStyle w:val="4"/>
        <w:keepNext w:val="0"/>
        <w:keepLines w:val="0"/>
        <w:widowControl/>
        <w:suppressLineNumbers w:val="0"/>
      </w:pPr>
      <w:r>
        <w:t>🔹 3. Java Collections</w:t>
      </w:r>
    </w:p>
    <w:p w14:paraId="7D0C3F3A">
      <w:pPr>
        <w:pStyle w:val="35"/>
        <w:keepNext w:val="0"/>
        <w:keepLines w:val="0"/>
        <w:widowControl/>
        <w:numPr>
          <w:ilvl w:val="0"/>
          <w:numId w:val="7"/>
        </w:numPr>
        <w:suppressLineNumbers w:val="0"/>
        <w:rPr>
          <w:rFonts w:hint="default" w:ascii="Segoe Print" w:hAnsi="Segoe Print" w:cs="Segoe Print"/>
          <w:b w:val="0"/>
          <w:bCs w:val="0"/>
        </w:rPr>
      </w:pPr>
      <w:r>
        <w:rPr>
          <w:rStyle w:val="37"/>
        </w:rPr>
        <w:t>What is Collection Framework?</w:t>
      </w:r>
      <w:r>
        <w:br w:type="textWrapping"/>
      </w:r>
      <w:r>
        <w:t>Definition:</w:t>
      </w:r>
      <w:r>
        <w:rPr>
          <w:rFonts w:hint="default" w:ascii="Segoe Print" w:hAnsi="Segoe Print" w:cs="Segoe Print"/>
          <w:b w:val="0"/>
          <w:bCs w:val="0"/>
        </w:rPr>
        <w:t xml:space="preserve"> </w:t>
      </w:r>
      <w:r>
        <w:rPr>
          <w:rFonts w:hint="default" w:ascii="Segoe Print" w:hAnsi="Segoe Print" w:eastAsia="SimSun" w:cs="Segoe Print"/>
          <w:b w:val="0"/>
          <w:bCs w:val="0"/>
          <w:sz w:val="24"/>
          <w:szCs w:val="24"/>
        </w:rPr>
        <w:t>The Java Collection Framework is a set of interfaces and classes</w:t>
      </w:r>
      <w:r>
        <w:rPr>
          <w:rFonts w:hint="default" w:ascii="Segoe Print" w:hAnsi="Segoe Print" w:cs="Segoe Print"/>
          <w:b w:val="0"/>
          <w:bCs w:val="0"/>
          <w:sz w:val="24"/>
          <w:szCs w:val="24"/>
          <w:lang w:val="en-GB"/>
        </w:rPr>
        <w:t xml:space="preserve"> </w:t>
      </w:r>
      <w:r>
        <w:rPr>
          <w:rFonts w:hint="default" w:ascii="Segoe Print" w:hAnsi="Segoe Print" w:eastAsia="SimSun" w:cs="Segoe Print"/>
          <w:b w:val="0"/>
          <w:bCs w:val="0"/>
          <w:sz w:val="24"/>
          <w:szCs w:val="24"/>
        </w:rPr>
        <w:t>that provides reusable data structures (like List, Set, Queue, Map) and algorithms to store and manipulate groups of objects.”</w:t>
      </w:r>
    </w:p>
    <w:p w14:paraId="56A0E41B">
      <w:pPr>
        <w:pStyle w:val="35"/>
        <w:keepNext w:val="0"/>
        <w:keepLines w:val="0"/>
        <w:widowControl/>
        <w:numPr>
          <w:ilvl w:val="0"/>
          <w:numId w:val="0"/>
        </w:numPr>
        <w:suppressLineNumbers w:val="0"/>
        <w:ind w:right="0" w:rightChars="0"/>
      </w:pPr>
      <w:r>
        <w:t>Short Answer: Java's object collection library.</w:t>
      </w:r>
      <w:r>
        <w:br w:type="textWrapping"/>
      </w:r>
      <w:r>
        <w:t>Example:</w:t>
      </w:r>
    </w:p>
    <w:p w14:paraId="5B7C3656">
      <w:pPr>
        <w:pStyle w:val="21"/>
        <w:keepNext w:val="0"/>
        <w:keepLines w:val="0"/>
        <w:widowControl/>
        <w:suppressLineNumbers w:val="0"/>
      </w:pPr>
      <w:r>
        <w:rPr>
          <w:rStyle w:val="20"/>
        </w:rPr>
        <w:t>List&lt;String&gt; list = new ArrayList&lt;&gt;();</w:t>
      </w:r>
    </w:p>
    <w:p w14:paraId="73BF64DA">
      <w:pPr>
        <w:pStyle w:val="35"/>
        <w:keepNext w:val="0"/>
        <w:keepLines w:val="0"/>
        <w:widowControl/>
        <w:suppressLineNumbers w:val="0"/>
      </w:pPr>
      <w:r>
        <w:rPr>
          <w:rStyle w:val="37"/>
        </w:rPr>
        <w:t>32. List vs Set vs Map</w:t>
      </w:r>
      <w:r>
        <w:br w:type="textWrapping"/>
      </w:r>
      <w:r>
        <w:t>Definition: List allows duplicates and ordered, Set is unordered and no duplicates, Map stores key-value pairs.</w:t>
      </w:r>
      <w:r>
        <w:br w:type="textWrapping"/>
      </w:r>
      <w:r>
        <w:t>Short Answer: List = ordered; Set = unique; Map = key-value.</w:t>
      </w:r>
      <w:r>
        <w:br w:type="textWrapping"/>
      </w:r>
      <w:r>
        <w:t>Example:</w:t>
      </w:r>
    </w:p>
    <w:p w14:paraId="383247D2">
      <w:pPr>
        <w:pStyle w:val="21"/>
        <w:keepNext w:val="0"/>
        <w:keepLines w:val="0"/>
        <w:widowControl/>
        <w:suppressLineNumbers w:val="0"/>
      </w:pPr>
      <w:r>
        <w:rPr>
          <w:rStyle w:val="20"/>
        </w:rPr>
        <w:t>List l = new ArrayList(); Set s = new HashSet(); Map m = new HashMap();</w:t>
      </w:r>
    </w:p>
    <w:p w14:paraId="7CEC11DC">
      <w:pPr>
        <w:pStyle w:val="35"/>
        <w:keepNext w:val="0"/>
        <w:keepLines w:val="0"/>
        <w:widowControl/>
        <w:suppressLineNumbers w:val="0"/>
      </w:pPr>
      <w:r>
        <w:rPr>
          <w:rStyle w:val="37"/>
        </w:rPr>
        <w:t>33. HashMap vs TreeMap vs LinkedHashMap</w:t>
      </w:r>
      <w:r>
        <w:br w:type="textWrapping"/>
      </w:r>
      <w:r>
        <w:t>Definition: HashMap = unordered, TreeMap = sorted, LinkedHashMap = insertion order.</w:t>
      </w:r>
      <w:r>
        <w:br w:type="textWrapping"/>
      </w:r>
      <w:r>
        <w:t>Short Answer: Order: Hash = none, Tree = sorted, Linked = inserted.</w:t>
      </w:r>
      <w:r>
        <w:br w:type="textWrapping"/>
      </w:r>
      <w:r>
        <w:t>Example:</w:t>
      </w:r>
    </w:p>
    <w:p w14:paraId="5A2317ED">
      <w:pPr>
        <w:pStyle w:val="21"/>
        <w:keepNext w:val="0"/>
        <w:keepLines w:val="0"/>
        <w:widowControl/>
        <w:suppressLineNumbers w:val="0"/>
      </w:pPr>
      <w:r>
        <w:rPr>
          <w:rStyle w:val="20"/>
        </w:rPr>
        <w:t>Map map = new HashMap&lt;&gt;(); map.put("a", 1);</w:t>
      </w:r>
    </w:p>
    <w:p w14:paraId="09CC20E3">
      <w:pPr>
        <w:keepNext w:val="0"/>
        <w:keepLines w:val="0"/>
        <w:widowControl/>
        <w:numPr>
          <w:ilvl w:val="0"/>
          <w:numId w:val="0"/>
        </w:numPr>
        <w:suppressLineNumbers w:val="0"/>
        <w:spacing w:before="0" w:beforeAutospacing="1" w:after="0" w:afterAutospacing="1"/>
      </w:pPr>
      <w:r>
        <w:rPr>
          <w:rStyle w:val="37"/>
        </w:rPr>
        <w:t>34. Comparable vs Comparator</w:t>
      </w:r>
      <w:r>
        <w:br w:type="textWrapping"/>
      </w:r>
      <w:r>
        <w:t xml:space="preserve">Definition: </w:t>
      </w:r>
    </w:p>
    <w:p w14:paraId="6F0C9D25">
      <w:pPr>
        <w:pStyle w:val="35"/>
        <w:keepNext w:val="0"/>
        <w:keepLines w:val="0"/>
        <w:widowControl/>
        <w:suppressLineNumbers w:val="0"/>
        <w:ind w:left="720"/>
      </w:pPr>
      <w:r>
        <w:rPr>
          <w:rStyle w:val="37"/>
          <w:rFonts w:ascii="SimSun" w:hAnsi="SimSun" w:eastAsia="SimSun" w:cs="SimSun"/>
          <w:sz w:val="24"/>
          <w:szCs w:val="24"/>
        </w:rPr>
        <w:t>Comparable</w:t>
      </w:r>
      <w:r>
        <w:rPr>
          <w:rFonts w:ascii="SimSun" w:hAnsi="SimSun" w:eastAsia="SimSun" w:cs="SimSun"/>
          <w:sz w:val="24"/>
          <w:szCs w:val="24"/>
        </w:rPr>
        <w:t xml:space="preserve"> → used for </w:t>
      </w:r>
      <w:r>
        <w:rPr>
          <w:rStyle w:val="37"/>
          <w:rFonts w:ascii="SimSun" w:hAnsi="SimSun" w:eastAsia="SimSun" w:cs="SimSun"/>
          <w:sz w:val="24"/>
          <w:szCs w:val="24"/>
        </w:rPr>
        <w:t>default sorting</w:t>
      </w:r>
      <w:r>
        <w:rPr>
          <w:rFonts w:ascii="SimSun" w:hAnsi="SimSun" w:eastAsia="SimSun" w:cs="SimSun"/>
          <w:sz w:val="24"/>
          <w:szCs w:val="24"/>
        </w:rPr>
        <w:t xml:space="preserve"> inside the class itself.</w:t>
      </w:r>
      <w:r>
        <w:t xml:space="preserve"> (only one natural order).</w:t>
      </w:r>
    </w:p>
    <w:p w14:paraId="6223D84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class Student implements Comparable&lt;Student&gt; {</w:t>
      </w:r>
    </w:p>
    <w:p w14:paraId="02E13473">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int id;</w:t>
      </w:r>
    </w:p>
    <w:p w14:paraId="3FF7C94E">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String name;</w:t>
      </w:r>
    </w:p>
    <w:p w14:paraId="1A771C81">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Student(int id, String name) {</w:t>
      </w:r>
    </w:p>
    <w:p w14:paraId="7E68A55F">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this.id = id;</w:t>
      </w:r>
    </w:p>
    <w:p w14:paraId="7E2AD636">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this.name = name;</w:t>
      </w:r>
    </w:p>
    <w:p w14:paraId="77D71FF9">
      <w:pPr>
        <w:pStyle w:val="35"/>
        <w:keepNext w:val="0"/>
        <w:keepLines w:val="0"/>
        <w:widowControl/>
        <w:suppressLineNumbers w:val="0"/>
        <w:ind w:left="720"/>
        <w:rPr>
          <w:rFonts w:hint="default" w:ascii="Segoe Print" w:hAnsi="Segoe Print" w:cs="Segoe Print"/>
          <w:color w:val="000000" w:themeColor="text1"/>
          <w:lang w:val="en-GB"/>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w:t>
      </w:r>
      <w:r>
        <w:rPr>
          <w:rFonts w:hint="default" w:ascii="Segoe Print" w:hAnsi="Segoe Print" w:cs="Segoe Print"/>
          <w:color w:val="000000" w:themeColor="text1"/>
          <w:lang w:val="en-GB"/>
          <w14:textFill>
            <w14:solidFill>
              <w14:schemeClr w14:val="tx1"/>
            </w14:solidFill>
          </w14:textFill>
        </w:rPr>
        <w:t>}</w:t>
      </w:r>
    </w:p>
    <w:p w14:paraId="122ABB9F">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 Natural order: sort by name</w:t>
      </w:r>
    </w:p>
    <w:p w14:paraId="764D90F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@Override</w:t>
      </w:r>
    </w:p>
    <w:p w14:paraId="7387E727">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public int compareTo(Student other) {</w:t>
      </w:r>
    </w:p>
    <w:p w14:paraId="3D75B6F1">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return this.name.compareTo(other.name);</w:t>
      </w:r>
    </w:p>
    <w:p w14:paraId="5E3C5667">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w:t>
      </w:r>
    </w:p>
    <w:p w14:paraId="6E81D517">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@Override</w:t>
      </w:r>
    </w:p>
    <w:p w14:paraId="647F5DA5">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public String toString() {</w:t>
      </w:r>
    </w:p>
    <w:p w14:paraId="1FD1619C">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return id + " - " + name;</w:t>
      </w:r>
    </w:p>
    <w:p w14:paraId="0570CEE2">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w:t>
      </w:r>
    </w:p>
    <w:p w14:paraId="48BDAAEB">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w:t>
      </w:r>
    </w:p>
    <w:p w14:paraId="73D8AED0">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public class ComparableDemo {</w:t>
      </w:r>
    </w:p>
    <w:p w14:paraId="48573E70">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public static void main(String[] args) {</w:t>
      </w:r>
    </w:p>
    <w:p w14:paraId="4B658C2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List&lt;Student&gt; list = new ArrayList&lt;&gt;();</w:t>
      </w:r>
    </w:p>
    <w:p w14:paraId="645D40D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list.add(new Student(3, "Rahul"));</w:t>
      </w:r>
    </w:p>
    <w:p w14:paraId="383484F6">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list.add(new Student(1, "Amit"));</w:t>
      </w:r>
    </w:p>
    <w:p w14:paraId="6A073D5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list.add(new Student(2, "Sita"));</w:t>
      </w:r>
    </w:p>
    <w:p w14:paraId="3813D3FD">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p>
    <w:p w14:paraId="2720A066">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Collections.sort(list); // Uses Comparable</w:t>
      </w:r>
    </w:p>
    <w:p w14:paraId="7C1C9CE1">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System.out.println("Sorted by Name (Comparable): " + list);</w:t>
      </w:r>
    </w:p>
    <w:p w14:paraId="58517DAF">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 xml:space="preserve">    }</w:t>
      </w:r>
    </w:p>
    <w:p w14:paraId="70A39DAF">
      <w:pPr>
        <w:pStyle w:val="35"/>
        <w:keepNext w:val="0"/>
        <w:keepLines w:val="0"/>
        <w:widowControl/>
        <w:suppressLineNumbers w:val="0"/>
        <w:ind w:left="720"/>
        <w:rPr>
          <w:rFonts w:hint="default" w:ascii="Segoe Print" w:hAnsi="Segoe Print" w:cs="Segoe Print"/>
          <w:color w:val="000000" w:themeColor="text1"/>
          <w14:textFill>
            <w14:solidFill>
              <w14:schemeClr w14:val="tx1"/>
            </w14:solidFill>
          </w14:textFill>
        </w:rPr>
      </w:pPr>
      <w:r>
        <w:rPr>
          <w:rFonts w:hint="default" w:ascii="Segoe Print" w:hAnsi="Segoe Print" w:cs="Segoe Print"/>
          <w:color w:val="000000" w:themeColor="text1"/>
          <w14:textFill>
            <w14:solidFill>
              <w14:schemeClr w14:val="tx1"/>
            </w14:solidFill>
          </w14:textFill>
        </w:rPr>
        <w:t>}</w:t>
      </w:r>
    </w:p>
    <w:p w14:paraId="234917CB">
      <w:pPr>
        <w:pStyle w:val="35"/>
        <w:keepNext w:val="0"/>
        <w:keepLines w:val="0"/>
        <w:widowControl/>
        <w:suppressLineNumbers w:val="0"/>
        <w:ind w:left="720"/>
      </w:pPr>
    </w:p>
    <w:p w14:paraId="20829DA4">
      <w:pPr>
        <w:pStyle w:val="35"/>
        <w:keepNext w:val="0"/>
        <w:keepLines w:val="0"/>
        <w:widowControl/>
        <w:suppressLineNumbers w:val="0"/>
        <w:ind w:firstLine="723" w:firstLineChars="300"/>
      </w:pPr>
      <w:r>
        <w:rPr>
          <w:rStyle w:val="37"/>
        </w:rPr>
        <w:t>Comparator</w:t>
      </w:r>
      <w:r>
        <w:t xml:space="preserve"> → used for </w:t>
      </w:r>
      <w:r>
        <w:rPr>
          <w:rStyle w:val="37"/>
        </w:rPr>
        <w:t>custom sorting</w:t>
      </w:r>
      <w:r>
        <w:t xml:space="preserve"> outside the class (multiple ways).</w:t>
      </w:r>
    </w:p>
    <w:p w14:paraId="50F153DF">
      <w:pPr>
        <w:pStyle w:val="35"/>
        <w:keepNext w:val="0"/>
        <w:keepLines w:val="0"/>
        <w:widowControl/>
        <w:suppressLineNumbers w:val="0"/>
        <w:ind w:firstLine="720" w:firstLineChars="300"/>
      </w:pPr>
      <w:r>
        <w:t xml:space="preserve">Since </w:t>
      </w:r>
      <w:r>
        <w:rPr>
          <w:rFonts w:hint="default"/>
          <w:b/>
          <w:bCs/>
          <w:lang w:val="en-GB"/>
        </w:rPr>
        <w:t>C</w:t>
      </w:r>
      <w:r>
        <w:rPr>
          <w:b/>
          <w:bCs/>
          <w:lang w:val="en-GB"/>
        </w:rPr>
        <w:t>ompa</w:t>
      </w:r>
      <w:r>
        <w:rPr>
          <w:rFonts w:hint="default"/>
          <w:b/>
          <w:bCs/>
          <w:lang w:val="en-GB"/>
        </w:rPr>
        <w:t>ra</w:t>
      </w:r>
      <w:r>
        <w:rPr>
          <w:b/>
          <w:bCs/>
          <w:lang w:val="en-GB"/>
        </w:rPr>
        <w:t>tor</w:t>
      </w:r>
      <w:r>
        <w:rPr>
          <w:rFonts w:hint="default"/>
          <w:b/>
          <w:bCs/>
          <w:lang w:val="en-GB"/>
        </w:rPr>
        <w:t xml:space="preserve"> </w:t>
      </w:r>
      <w:r>
        <w:rPr>
          <w:rFonts w:hint="default"/>
          <w:b w:val="0"/>
          <w:bCs w:val="0"/>
          <w:lang w:val="en-GB"/>
        </w:rPr>
        <w:t>is</w:t>
      </w:r>
      <w:r>
        <w:rPr>
          <w:b/>
          <w:bCs/>
        </w:rPr>
        <w:t xml:space="preserve"> </w:t>
      </w:r>
      <w:r>
        <w:t>functional, we can use:</w:t>
      </w:r>
    </w:p>
    <w:p w14:paraId="57335772">
      <w:pPr>
        <w:pStyle w:val="35"/>
        <w:keepNext w:val="0"/>
        <w:keepLines w:val="0"/>
        <w:widowControl/>
        <w:suppressLineNumbers w:val="0"/>
        <w:ind w:left="720"/>
      </w:pPr>
      <w:r>
        <w:rPr>
          <w:rStyle w:val="37"/>
          <w:rFonts w:hint="default"/>
          <w:lang w:val="en-GB"/>
        </w:rPr>
        <w:t>1.</w:t>
      </w:r>
      <w:r>
        <w:rPr>
          <w:rStyle w:val="37"/>
        </w:rPr>
        <w:t>Lambda</w:t>
      </w:r>
    </w:p>
    <w:p w14:paraId="1F606928">
      <w:pPr>
        <w:pStyle w:val="35"/>
        <w:keepNext w:val="0"/>
        <w:keepLines w:val="0"/>
        <w:widowControl/>
        <w:suppressLineNumbers w:val="0"/>
        <w:ind w:left="720"/>
      </w:pPr>
      <w:r>
        <w:rPr>
          <w:rStyle w:val="37"/>
          <w:rFonts w:hint="default"/>
          <w:lang w:val="en-GB"/>
        </w:rPr>
        <w:t>2.</w:t>
      </w:r>
      <w:r>
        <w:rPr>
          <w:rStyle w:val="37"/>
        </w:rPr>
        <w:t>Method reference</w:t>
      </w:r>
    </w:p>
    <w:p w14:paraId="6C6D980A">
      <w:pPr>
        <w:pStyle w:val="35"/>
        <w:keepNext w:val="0"/>
        <w:keepLines w:val="0"/>
        <w:widowControl/>
        <w:suppressLineNumbers w:val="0"/>
        <w:ind w:firstLine="723" w:firstLineChars="300"/>
      </w:pPr>
      <w:r>
        <w:rPr>
          <w:rStyle w:val="37"/>
          <w:rFonts w:hint="default"/>
          <w:lang w:val="en-GB"/>
        </w:rPr>
        <w:t>3.</w:t>
      </w:r>
      <w:r>
        <w:rPr>
          <w:rStyle w:val="37"/>
        </w:rPr>
        <w:t>anonymous inner class</w:t>
      </w:r>
    </w:p>
    <w:p w14:paraId="7D870691">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import java.util.*;</w:t>
      </w:r>
    </w:p>
    <w:p w14:paraId="24CA144A">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class Student {</w:t>
      </w:r>
    </w:p>
    <w:p w14:paraId="530444A7">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int id;</w:t>
      </w:r>
    </w:p>
    <w:p w14:paraId="75E98F21">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String name;</w:t>
      </w:r>
    </w:p>
    <w:p w14:paraId="16A9CED4">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Student(int id, String name) {</w:t>
      </w:r>
    </w:p>
    <w:p w14:paraId="1F56095E">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this.id = id;</w:t>
      </w:r>
    </w:p>
    <w:p w14:paraId="77898936">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this.name = name;</w:t>
      </w:r>
    </w:p>
    <w:p w14:paraId="292BB015">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w:t>
      </w:r>
    </w:p>
    <w:p w14:paraId="218D058A">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w:t>
      </w:r>
    </w:p>
    <w:p w14:paraId="24177AAF">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public class Main {</w:t>
      </w:r>
    </w:p>
    <w:p w14:paraId="57582A65">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public static void main(String[] args) {</w:t>
      </w:r>
    </w:p>
    <w:p w14:paraId="74C6C17C">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List&lt;Student&gt; list = new ArrayList&lt;&gt;();</w:t>
      </w:r>
    </w:p>
    <w:p w14:paraId="3ED30D29">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list.add(new Student(3, "C"));</w:t>
      </w:r>
    </w:p>
    <w:p w14:paraId="4DFD06AA">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list.add(new Student(1, "A"));</w:t>
      </w:r>
    </w:p>
    <w:p w14:paraId="65C8BECC">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list.add(new Student(2, "B"));</w:t>
      </w:r>
    </w:p>
    <w:p w14:paraId="1408B407">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list.add(new Student(2, "D"));</w:t>
      </w:r>
    </w:p>
    <w:p w14:paraId="79F2EDB0">
      <w:pPr>
        <w:pStyle w:val="35"/>
        <w:keepNext w:val="0"/>
        <w:keepLines w:val="0"/>
        <w:widowControl/>
        <w:suppressLineNumbers w:val="0"/>
        <w:ind w:firstLine="720" w:firstLineChars="300"/>
        <w:rPr>
          <w:rFonts w:hint="default" w:ascii="Segoe Print" w:hAnsi="Segoe Print" w:cs="Segoe Print"/>
          <w:lang w:val="en-GB"/>
        </w:rPr>
      </w:pPr>
    </w:p>
    <w:p w14:paraId="4BB12A94">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 ✅ Sort by Name</w:t>
      </w:r>
    </w:p>
    <w:p w14:paraId="07958340">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list.sort((s1, s2) -&gt; s1.name.compareTo(s2.name));</w:t>
      </w:r>
    </w:p>
    <w:p w14:paraId="6A7DDB9D">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System.out.println("\nSort by Name:");</w:t>
      </w:r>
    </w:p>
    <w:p w14:paraId="78F80417">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list.forEach(s -&gt; System.out.println(s.id + " - " + s.name));</w:t>
      </w:r>
    </w:p>
    <w:p w14:paraId="7FF7EAD4">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 xml:space="preserve">  }</w:t>
      </w:r>
    </w:p>
    <w:p w14:paraId="68E3B15D">
      <w:pPr>
        <w:pStyle w:val="35"/>
        <w:keepNext w:val="0"/>
        <w:keepLines w:val="0"/>
        <w:widowControl/>
        <w:suppressLineNumbers w:val="0"/>
        <w:ind w:firstLine="720" w:firstLineChars="300"/>
        <w:rPr>
          <w:rFonts w:hint="default" w:ascii="Segoe Print" w:hAnsi="Segoe Print" w:cs="Segoe Print"/>
          <w:lang w:val="en-GB"/>
        </w:rPr>
      </w:pPr>
      <w:r>
        <w:rPr>
          <w:rFonts w:hint="default" w:ascii="Segoe Print" w:hAnsi="Segoe Print" w:cs="Segoe Print"/>
          <w:lang w:val="en-GB"/>
        </w:rPr>
        <w:t>}</w:t>
      </w:r>
    </w:p>
    <w:p w14:paraId="14188B98">
      <w:pPr>
        <w:pStyle w:val="35"/>
        <w:keepNext w:val="0"/>
        <w:keepLines w:val="0"/>
        <w:widowControl/>
        <w:suppressLineNumbers w:val="0"/>
        <w:ind w:firstLine="720" w:firstLineChars="300"/>
        <w:rPr>
          <w:rFonts w:hint="default"/>
          <w:lang w:val="en-GB"/>
        </w:rPr>
      </w:pPr>
      <w:r>
        <w:rPr>
          <w:rFonts w:hint="default"/>
          <w:lang w:val="en-GB"/>
        </w:rPr>
        <w:tab/>
      </w:r>
    </w:p>
    <w:p w14:paraId="5BA9CA06">
      <w:pPr>
        <w:pStyle w:val="35"/>
        <w:keepNext w:val="0"/>
        <w:keepLines w:val="0"/>
        <w:widowControl/>
        <w:suppressLineNumbers w:val="0"/>
      </w:pPr>
      <w:r>
        <w:t>Short Answer: Comparable = natural order; Comparator = custom logic.</w:t>
      </w:r>
      <w:r>
        <w:br w:type="textWrapping"/>
      </w:r>
      <w:r>
        <w:t>Example:</w:t>
      </w:r>
    </w:p>
    <w:p w14:paraId="2C5039FA">
      <w:pPr>
        <w:pStyle w:val="21"/>
        <w:keepNext w:val="0"/>
        <w:keepLines w:val="0"/>
        <w:widowControl/>
        <w:suppressLineNumbers w:val="0"/>
      </w:pPr>
      <w:r>
        <w:rPr>
          <w:rStyle w:val="20"/>
        </w:rPr>
        <w:t>Collections.sort(list, Comparator.comparing(Student::getAge));</w:t>
      </w:r>
    </w:p>
    <w:p w14:paraId="7ECBE266">
      <w:pPr>
        <w:pStyle w:val="35"/>
        <w:keepNext w:val="0"/>
        <w:keepLines w:val="0"/>
        <w:widowControl/>
        <w:suppressLineNumbers w:val="0"/>
      </w:pPr>
      <w:r>
        <w:rPr>
          <w:rStyle w:val="37"/>
        </w:rPr>
        <w:t>35. Fail-fast vs Fail-safe</w:t>
      </w:r>
      <w:r>
        <w:br w:type="textWrapping"/>
      </w:r>
      <w:r>
        <w:t>Definition: Fail-fast throws error during concurrent modification; Fail-safe works on cloned data.</w:t>
      </w:r>
      <w:r>
        <w:br w:type="textWrapping"/>
      </w:r>
      <w:r>
        <w:t>Short Answer: Fail-fast = error; Fail-safe = safe.</w:t>
      </w:r>
      <w:r>
        <w:br w:type="textWrapping"/>
      </w:r>
      <w:r>
        <w:t>Example:</w:t>
      </w:r>
    </w:p>
    <w:p w14:paraId="1CED4264">
      <w:pPr>
        <w:pStyle w:val="21"/>
        <w:keepNext w:val="0"/>
        <w:keepLines w:val="0"/>
        <w:widowControl/>
        <w:suppressLineNumbers w:val="0"/>
      </w:pPr>
      <w:r>
        <w:rPr>
          <w:rStyle w:val="20"/>
        </w:rPr>
        <w:t>Iterator it = list.iterator(); list.add("new"); // Fail-fast</w:t>
      </w:r>
    </w:p>
    <w:p w14:paraId="2025ABB0">
      <w:pPr>
        <w:pStyle w:val="35"/>
        <w:keepNext w:val="0"/>
        <w:keepLines w:val="0"/>
        <w:widowControl/>
        <w:suppressLineNumbers w:val="0"/>
      </w:pPr>
      <w:r>
        <w:rPr>
          <w:rStyle w:val="37"/>
        </w:rPr>
        <w:t>36. How to sort a Map by value?</w:t>
      </w:r>
      <w:r>
        <w:br w:type="textWrapping"/>
      </w:r>
      <w:r>
        <w:t>Definition: Convert entrySet to list, sort using Comparator.</w:t>
      </w:r>
      <w:r>
        <w:br w:type="textWrapping"/>
      </w:r>
      <w:r>
        <w:t xml:space="preserve">Short Answer: Use </w:t>
      </w:r>
      <w:r>
        <w:rPr>
          <w:rStyle w:val="20"/>
        </w:rPr>
        <w:t>Map.Entry</w:t>
      </w:r>
      <w:r>
        <w:t xml:space="preserve"> and </w:t>
      </w:r>
      <w:r>
        <w:rPr>
          <w:rStyle w:val="20"/>
        </w:rPr>
        <w:t>Collections.sort()</w:t>
      </w:r>
      <w:r>
        <w:t>.</w:t>
      </w:r>
      <w:r>
        <w:br w:type="textWrapping"/>
      </w:r>
      <w:r>
        <w:t>Example:</w:t>
      </w:r>
    </w:p>
    <w:p w14:paraId="22B62B60">
      <w:pPr>
        <w:pStyle w:val="21"/>
        <w:keepNext w:val="0"/>
        <w:keepLines w:val="0"/>
        <w:widowControl/>
        <w:suppressLineNumbers w:val="0"/>
      </w:pPr>
      <w:r>
        <w:rPr>
          <w:rStyle w:val="20"/>
        </w:rPr>
        <w:t>map.entrySet().stream().sorted(Map.Entry.comparingByValue()).forEach(System.out::println);</w:t>
      </w:r>
    </w:p>
    <w:p w14:paraId="10612FB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A174788">
      <w:pPr>
        <w:pStyle w:val="4"/>
        <w:keepNext w:val="0"/>
        <w:keepLines w:val="0"/>
        <w:widowControl/>
        <w:suppressLineNumbers w:val="0"/>
      </w:pPr>
      <w:r>
        <w:t>🔹 4. Multithreading</w:t>
      </w:r>
    </w:p>
    <w:p w14:paraId="2CDCE8A4">
      <w:pPr>
        <w:pStyle w:val="35"/>
        <w:keepNext w:val="0"/>
        <w:keepLines w:val="0"/>
        <w:widowControl/>
        <w:suppressLineNumbers w:val="0"/>
      </w:pPr>
      <w:r>
        <w:rPr>
          <w:rStyle w:val="37"/>
        </w:rPr>
        <w:t>37. What is a Thread?</w:t>
      </w:r>
      <w:r>
        <w:br w:type="textWrapping"/>
      </w:r>
      <w:r>
        <w:t>Definition: A thread is a lightweight sub-process for concurrent execution.</w:t>
      </w:r>
      <w:r>
        <w:br w:type="textWrapping"/>
      </w:r>
      <w:r>
        <w:t>Short Answer: Smallest unit of process.</w:t>
      </w:r>
      <w:r>
        <w:br w:type="textWrapping"/>
      </w:r>
      <w:r>
        <w:t>Example:</w:t>
      </w:r>
    </w:p>
    <w:p w14:paraId="434E4322">
      <w:pPr>
        <w:pStyle w:val="21"/>
        <w:keepNext w:val="0"/>
        <w:keepLines w:val="0"/>
        <w:widowControl/>
        <w:suppressLineNumbers w:val="0"/>
      </w:pPr>
      <w:r>
        <w:rPr>
          <w:rStyle w:val="20"/>
        </w:rPr>
        <w:t>class MyThread extends Thread { public void run() { System.out.println("Thread"); } }</w:t>
      </w:r>
    </w:p>
    <w:p w14:paraId="58EB6E5F">
      <w:pPr>
        <w:pStyle w:val="35"/>
        <w:keepNext w:val="0"/>
        <w:keepLines w:val="0"/>
        <w:widowControl/>
        <w:suppressLineNumbers w:val="0"/>
      </w:pPr>
      <w:r>
        <w:rPr>
          <w:rStyle w:val="37"/>
        </w:rPr>
        <w:t>38. Thread vs Process</w:t>
      </w:r>
      <w:r>
        <w:br w:type="textWrapping"/>
      </w:r>
      <w:r>
        <w:t>Definition: Process is independent; thread is part of a process.</w:t>
      </w:r>
      <w:r>
        <w:br w:type="textWrapping"/>
      </w:r>
      <w:r>
        <w:t>Short Answer: Thread = within process; Process = full program.</w:t>
      </w:r>
      <w:r>
        <w:br w:type="textWrapping"/>
      </w:r>
      <w:r>
        <w:t>Example: OS level vs Java thread.</w:t>
      </w:r>
    </w:p>
    <w:p w14:paraId="40A8F12A">
      <w:pPr>
        <w:pStyle w:val="35"/>
        <w:keepNext w:val="0"/>
        <w:keepLines w:val="0"/>
        <w:widowControl/>
        <w:suppressLineNumbers w:val="0"/>
      </w:pPr>
      <w:r>
        <w:rPr>
          <w:rStyle w:val="37"/>
        </w:rPr>
        <w:t>39. Thread lifecycle</w:t>
      </w:r>
      <w:r>
        <w:br w:type="textWrapping"/>
      </w:r>
      <w:r>
        <w:t>Definition: New → Runnable → Running → Blocked → Dead.</w:t>
      </w:r>
      <w:r>
        <w:br w:type="textWrapping"/>
      </w:r>
      <w:r>
        <w:t>Short Answer: Thread states.</w:t>
      </w:r>
      <w:r>
        <w:br w:type="textWrapping"/>
      </w:r>
      <w:r>
        <w:t>Example:</w:t>
      </w:r>
    </w:p>
    <w:p w14:paraId="35FB46DE">
      <w:pPr>
        <w:pStyle w:val="21"/>
        <w:keepNext w:val="0"/>
        <w:keepLines w:val="0"/>
        <w:widowControl/>
        <w:suppressLineNumbers w:val="0"/>
      </w:pPr>
      <w:r>
        <w:rPr>
          <w:rStyle w:val="20"/>
        </w:rPr>
        <w:t>Thread t = new Thread(); t.start(); // Runnable</w:t>
      </w:r>
    </w:p>
    <w:p w14:paraId="26AE84C9">
      <w:pPr>
        <w:pStyle w:val="35"/>
        <w:keepNext w:val="0"/>
        <w:keepLines w:val="0"/>
        <w:widowControl/>
        <w:suppressLineNumbers w:val="0"/>
      </w:pPr>
      <w:r>
        <w:rPr>
          <w:rStyle w:val="37"/>
        </w:rPr>
        <w:t>40. sleep() vs wait()</w:t>
      </w:r>
      <w:r>
        <w:br w:type="textWrapping"/>
      </w:r>
      <w:r>
        <w:t>Definition: sleep() pauses thread; wait() releases lock and waits for notify().</w:t>
      </w:r>
      <w:r>
        <w:br w:type="textWrapping"/>
      </w:r>
      <w:r>
        <w:t>Short Answer: sleep = pause; wait = inter-thread communication.</w:t>
      </w:r>
      <w:r>
        <w:br w:type="textWrapping"/>
      </w:r>
      <w:r>
        <w:t>Example:</w:t>
      </w:r>
    </w:p>
    <w:p w14:paraId="2ED4F29E">
      <w:pPr>
        <w:pStyle w:val="21"/>
        <w:keepNext w:val="0"/>
        <w:keepLines w:val="0"/>
        <w:widowControl/>
        <w:suppressLineNumbers w:val="0"/>
        <w:rPr>
          <w:rStyle w:val="20"/>
        </w:rPr>
      </w:pPr>
      <w:r>
        <w:rPr>
          <w:rStyle w:val="20"/>
        </w:rPr>
        <w:t>Thread.sleep(1000); synchronized(obj) { obj.wait(); }</w:t>
      </w:r>
    </w:p>
    <w:p w14:paraId="0F8900D9">
      <w:pPr>
        <w:pStyle w:val="21"/>
        <w:keepNext w:val="0"/>
        <w:keepLines w:val="0"/>
        <w:widowControl/>
        <w:numPr>
          <w:ilvl w:val="0"/>
          <w:numId w:val="0"/>
        </w:numPr>
        <w:suppressLineNumbers w:val="0"/>
        <w:rPr>
          <w:rStyle w:val="20"/>
          <w:rFonts w:hint="default"/>
          <w:b/>
          <w:bCs/>
          <w:sz w:val="24"/>
          <w:szCs w:val="24"/>
          <w:lang w:val="en-GB"/>
        </w:rPr>
      </w:pPr>
    </w:p>
    <w:p w14:paraId="25256B3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ascii="Courier New"/>
          <w:b/>
          <w:bCs/>
          <w:sz w:val="24"/>
          <w:szCs w:val="24"/>
          <w:lang w:val="en-GB"/>
        </w:rPr>
        <w:t>Q.</w:t>
      </w:r>
      <w:r>
        <w:rPr>
          <w:rStyle w:val="20"/>
          <w:rFonts w:hint="default"/>
          <w:b/>
          <w:bCs/>
          <w:sz w:val="24"/>
          <w:szCs w:val="24"/>
          <w:lang w:val="en-GB"/>
        </w:rPr>
        <w:t>What is the difference between `start()` and `run()` method?</w:t>
      </w:r>
    </w:p>
    <w:p w14:paraId="16F0FAAB">
      <w:pPr>
        <w:pStyle w:val="21"/>
        <w:keepNext w:val="0"/>
        <w:keepLines w:val="0"/>
        <w:widowControl/>
        <w:numPr>
          <w:ilvl w:val="0"/>
          <w:numId w:val="0"/>
        </w:numPr>
        <w:suppressLineNumbers w:val="0"/>
        <w:rPr>
          <w:rStyle w:val="20"/>
          <w:rFonts w:hint="default"/>
          <w:b w:val="0"/>
          <w:bCs w:val="0"/>
          <w:sz w:val="24"/>
          <w:szCs w:val="24"/>
          <w:lang w:val="en-GB"/>
        </w:rPr>
      </w:pPr>
    </w:p>
    <w:p w14:paraId="565DFAF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**Definition:**</w:t>
      </w:r>
    </w:p>
    <w:p w14:paraId="05DD6B9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`start()` creates a new thread and calls `run()`.</w:t>
      </w:r>
    </w:p>
    <w:p w14:paraId="730621B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Calling `run()` directly runs it like a normal method in the main thread.</w:t>
      </w:r>
    </w:p>
    <w:p w14:paraId="5E257AF5">
      <w:pPr>
        <w:pStyle w:val="21"/>
        <w:keepNext w:val="0"/>
        <w:keepLines w:val="0"/>
        <w:widowControl/>
        <w:numPr>
          <w:ilvl w:val="0"/>
          <w:numId w:val="0"/>
        </w:numPr>
        <w:suppressLineNumbers w:val="0"/>
        <w:rPr>
          <w:rStyle w:val="20"/>
          <w:rFonts w:hint="default"/>
          <w:b w:val="0"/>
          <w:bCs w:val="0"/>
          <w:sz w:val="24"/>
          <w:szCs w:val="24"/>
          <w:lang w:val="en-GB"/>
        </w:rPr>
      </w:pPr>
    </w:p>
    <w:p w14:paraId="67B58CB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**Short Answer:**</w:t>
      </w:r>
    </w:p>
    <w:p w14:paraId="62127C7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`start()` runs in new thread, `run()` runs in current thread.</w:t>
      </w:r>
    </w:p>
    <w:p w14:paraId="604EFA48">
      <w:pPr>
        <w:pStyle w:val="21"/>
        <w:keepNext w:val="0"/>
        <w:keepLines w:val="0"/>
        <w:widowControl/>
        <w:numPr>
          <w:ilvl w:val="0"/>
          <w:numId w:val="0"/>
        </w:numPr>
        <w:suppressLineNumbers w:val="0"/>
        <w:rPr>
          <w:rStyle w:val="20"/>
          <w:rFonts w:hint="default"/>
          <w:b w:val="0"/>
          <w:bCs w:val="0"/>
          <w:sz w:val="24"/>
          <w:szCs w:val="24"/>
          <w:lang w:val="en-GB"/>
        </w:rPr>
      </w:pPr>
    </w:p>
    <w:p w14:paraId="183460DC">
      <w:pPr>
        <w:pStyle w:val="21"/>
        <w:keepNext w:val="0"/>
        <w:keepLines w:val="0"/>
        <w:widowControl/>
        <w:numPr>
          <w:ilvl w:val="0"/>
          <w:numId w:val="0"/>
        </w:numPr>
        <w:suppressLineNumbers w:val="0"/>
        <w:rPr>
          <w:rStyle w:val="20"/>
          <w:rFonts w:hint="default"/>
          <w:b/>
          <w:bCs/>
          <w:sz w:val="24"/>
          <w:szCs w:val="24"/>
          <w:lang w:val="en-GB"/>
        </w:rPr>
      </w:pPr>
      <w:r>
        <w:rPr>
          <w:rStyle w:val="20"/>
          <w:rFonts w:hint="default"/>
          <w:b/>
          <w:bCs/>
          <w:sz w:val="24"/>
          <w:szCs w:val="24"/>
          <w:lang w:val="en-GB"/>
        </w:rPr>
        <w:t>**Example:**</w:t>
      </w:r>
    </w:p>
    <w:p w14:paraId="0D4DAA31">
      <w:pPr>
        <w:pStyle w:val="21"/>
        <w:keepNext w:val="0"/>
        <w:keepLines w:val="0"/>
        <w:widowControl/>
        <w:numPr>
          <w:ilvl w:val="0"/>
          <w:numId w:val="0"/>
        </w:numPr>
        <w:suppressLineNumbers w:val="0"/>
        <w:rPr>
          <w:rStyle w:val="20"/>
          <w:rFonts w:hint="default"/>
          <w:b w:val="0"/>
          <w:bCs w:val="0"/>
          <w:sz w:val="24"/>
          <w:szCs w:val="24"/>
          <w:lang w:val="en-GB"/>
        </w:rPr>
      </w:pPr>
    </w:p>
    <w:p w14:paraId="6D0A3AC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public class Test extends Thread {</w:t>
      </w:r>
    </w:p>
    <w:p w14:paraId="7EFA96B9">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public void run() {</w:t>
      </w:r>
    </w:p>
    <w:p w14:paraId="111EDFC8">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System.out.println("Running in: " + Thread.currentThread().getName());</w:t>
      </w:r>
    </w:p>
    <w:p w14:paraId="79255E95">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679FB83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public static void main(String[] args) {</w:t>
      </w:r>
    </w:p>
    <w:p w14:paraId="46E47941">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Test t = new Test();</w:t>
      </w:r>
    </w:p>
    <w:p w14:paraId="008CF9A2">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t.run();   // current thread</w:t>
      </w:r>
    </w:p>
    <w:p w14:paraId="7F186DB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t.start(); // new thread</w:t>
      </w:r>
    </w:p>
    <w:p w14:paraId="686C8F3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0DB4FB6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w:t>
      </w:r>
    </w:p>
    <w:p w14:paraId="33F55A2E">
      <w:pPr>
        <w:pStyle w:val="21"/>
        <w:keepNext w:val="0"/>
        <w:keepLines w:val="0"/>
        <w:widowControl/>
        <w:numPr>
          <w:ilvl w:val="0"/>
          <w:numId w:val="0"/>
        </w:numPr>
        <w:suppressLineNumbers w:val="0"/>
        <w:rPr>
          <w:rStyle w:val="20"/>
          <w:rFonts w:hint="default"/>
          <w:b w:val="0"/>
          <w:bCs w:val="0"/>
          <w:sz w:val="24"/>
          <w:szCs w:val="24"/>
          <w:lang w:val="en-GB"/>
        </w:rPr>
      </w:pPr>
    </w:p>
    <w:p w14:paraId="4C110154">
      <w:pPr>
        <w:pStyle w:val="21"/>
        <w:keepNext w:val="0"/>
        <w:keepLines w:val="0"/>
        <w:widowControl/>
        <w:numPr>
          <w:ilvl w:val="0"/>
          <w:numId w:val="0"/>
        </w:numPr>
        <w:suppressLineNumbers w:val="0"/>
        <w:rPr>
          <w:rStyle w:val="20"/>
          <w:rFonts w:hint="default"/>
          <w:b/>
          <w:bCs/>
          <w:sz w:val="24"/>
          <w:szCs w:val="24"/>
          <w:lang w:val="en-GB"/>
        </w:rPr>
      </w:pPr>
      <w:r>
        <w:rPr>
          <w:rStyle w:val="20"/>
          <w:rFonts w:hint="default" w:ascii="Courier New"/>
          <w:b/>
          <w:bCs/>
          <w:sz w:val="24"/>
          <w:szCs w:val="24"/>
          <w:lang w:val="en-GB"/>
        </w:rPr>
        <w:t>Q.</w:t>
      </w:r>
      <w:r>
        <w:rPr>
          <w:rStyle w:val="20"/>
          <w:rFonts w:hint="default"/>
          <w:b/>
          <w:bCs/>
          <w:sz w:val="24"/>
          <w:szCs w:val="24"/>
          <w:lang w:val="en-GB"/>
        </w:rPr>
        <w:t>**What is join() method in thread?**</w:t>
      </w:r>
    </w:p>
    <w:p w14:paraId="5DC51DC9">
      <w:pPr>
        <w:pStyle w:val="21"/>
        <w:keepNext w:val="0"/>
        <w:keepLines w:val="0"/>
        <w:widowControl/>
        <w:numPr>
          <w:ilvl w:val="0"/>
          <w:numId w:val="0"/>
        </w:numPr>
        <w:suppressLineNumbers w:val="0"/>
        <w:rPr>
          <w:rStyle w:val="20"/>
          <w:rFonts w:hint="default"/>
          <w:b w:val="0"/>
          <w:bCs w:val="0"/>
          <w:sz w:val="24"/>
          <w:szCs w:val="24"/>
          <w:lang w:val="en-GB"/>
        </w:rPr>
      </w:pPr>
    </w:p>
    <w:p w14:paraId="3D5736E8">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**Definition:**</w:t>
      </w:r>
    </w:p>
    <w:p w14:paraId="510465CF">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`join()` tells one thread to wait for another to finish.</w:t>
      </w:r>
    </w:p>
    <w:p w14:paraId="741AA2C3">
      <w:pPr>
        <w:pStyle w:val="21"/>
        <w:keepNext w:val="0"/>
        <w:keepLines w:val="0"/>
        <w:widowControl/>
        <w:numPr>
          <w:ilvl w:val="0"/>
          <w:numId w:val="0"/>
        </w:numPr>
        <w:suppressLineNumbers w:val="0"/>
        <w:rPr>
          <w:rStyle w:val="20"/>
          <w:rFonts w:hint="default"/>
          <w:b w:val="0"/>
          <w:bCs w:val="0"/>
          <w:sz w:val="24"/>
          <w:szCs w:val="24"/>
          <w:lang w:val="en-GB"/>
        </w:rPr>
      </w:pPr>
    </w:p>
    <w:p w14:paraId="7B560D01">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**Short Answer:**</w:t>
      </w:r>
    </w:p>
    <w:p w14:paraId="7AC240E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Wait for thread to finish.</w:t>
      </w:r>
    </w:p>
    <w:p w14:paraId="7B19EDD6">
      <w:pPr>
        <w:pStyle w:val="21"/>
        <w:keepNext w:val="0"/>
        <w:keepLines w:val="0"/>
        <w:widowControl/>
        <w:numPr>
          <w:ilvl w:val="0"/>
          <w:numId w:val="0"/>
        </w:numPr>
        <w:suppressLineNumbers w:val="0"/>
        <w:rPr>
          <w:rStyle w:val="20"/>
          <w:rFonts w:hint="default"/>
          <w:b w:val="0"/>
          <w:bCs w:val="0"/>
          <w:sz w:val="24"/>
          <w:szCs w:val="24"/>
          <w:lang w:val="en-GB"/>
        </w:rPr>
      </w:pPr>
    </w:p>
    <w:p w14:paraId="4D735057">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**Example:**</w:t>
      </w:r>
    </w:p>
    <w:p w14:paraId="24F82619">
      <w:pPr>
        <w:pStyle w:val="21"/>
        <w:keepNext w:val="0"/>
        <w:keepLines w:val="0"/>
        <w:widowControl/>
        <w:numPr>
          <w:ilvl w:val="0"/>
          <w:numId w:val="0"/>
        </w:numPr>
        <w:suppressLineNumbers w:val="0"/>
        <w:rPr>
          <w:rStyle w:val="20"/>
          <w:rFonts w:hint="default"/>
          <w:b w:val="0"/>
          <w:bCs w:val="0"/>
          <w:sz w:val="24"/>
          <w:szCs w:val="24"/>
          <w:lang w:val="en-GB"/>
        </w:rPr>
      </w:pPr>
    </w:p>
    <w:p w14:paraId="3903BC37">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```java</w:t>
      </w:r>
    </w:p>
    <w:p w14:paraId="52984EF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Worker Thread Class</w:t>
      </w:r>
    </w:p>
    <w:p w14:paraId="0279DBE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class MyThread extends Thread {</w:t>
      </w:r>
    </w:p>
    <w:p w14:paraId="056A41A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@Override</w:t>
      </w:r>
    </w:p>
    <w:p w14:paraId="0B8AF66C">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public void run() {</w:t>
      </w:r>
    </w:p>
    <w:p w14:paraId="587CDAC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try {</w:t>
      </w:r>
    </w:p>
    <w:p w14:paraId="4CC171D6">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System.out.println("MyThread: Started");</w:t>
      </w:r>
    </w:p>
    <w:p w14:paraId="0F787BDE">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for (int i = 1; i &lt;= 3; i++) {</w:t>
      </w:r>
    </w:p>
    <w:p w14:paraId="61C29104">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System.out.println("MyThread: Count " + i);</w:t>
      </w:r>
    </w:p>
    <w:p w14:paraId="5290EFB1">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Thread.sleep(500); // Simulate work</w:t>
      </w:r>
    </w:p>
    <w:p w14:paraId="4E020AE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2EB25276">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System.out.println("MyThread: Finished");</w:t>
      </w:r>
    </w:p>
    <w:p w14:paraId="7F976787">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 catch (InterruptedException e) {</w:t>
      </w:r>
    </w:p>
    <w:p w14:paraId="3D8C355F">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System.out.println("MyThread: Interrupted");</w:t>
      </w:r>
    </w:p>
    <w:p w14:paraId="5DC13FC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3B4C3E1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3F0F80C8">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w:t>
      </w:r>
    </w:p>
    <w:p w14:paraId="138AE460">
      <w:pPr>
        <w:pStyle w:val="21"/>
        <w:keepNext w:val="0"/>
        <w:keepLines w:val="0"/>
        <w:widowControl/>
        <w:numPr>
          <w:ilvl w:val="0"/>
          <w:numId w:val="0"/>
        </w:numPr>
        <w:suppressLineNumbers w:val="0"/>
        <w:rPr>
          <w:rStyle w:val="20"/>
          <w:rFonts w:hint="default"/>
          <w:b w:val="0"/>
          <w:bCs w:val="0"/>
          <w:sz w:val="24"/>
          <w:szCs w:val="24"/>
          <w:lang w:val="en-GB"/>
        </w:rPr>
      </w:pPr>
    </w:p>
    <w:p w14:paraId="3D263FAA">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Main Class</w:t>
      </w:r>
    </w:p>
    <w:p w14:paraId="5E3D380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public class JoinExample {</w:t>
      </w:r>
    </w:p>
    <w:p w14:paraId="215B1A5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public static void main(String[] args) throws InterruptedException {</w:t>
      </w:r>
    </w:p>
    <w:p w14:paraId="12F7E4E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MyThread t1 = new MyThread();</w:t>
      </w:r>
    </w:p>
    <w:p w14:paraId="50CEB0BC">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t1.start(); // Start the thread</w:t>
      </w:r>
    </w:p>
    <w:p w14:paraId="4A3B5149">
      <w:pPr>
        <w:pStyle w:val="21"/>
        <w:keepNext w:val="0"/>
        <w:keepLines w:val="0"/>
        <w:widowControl/>
        <w:numPr>
          <w:ilvl w:val="0"/>
          <w:numId w:val="0"/>
        </w:numPr>
        <w:suppressLineNumbers w:val="0"/>
        <w:rPr>
          <w:rStyle w:val="20"/>
          <w:rFonts w:hint="default"/>
          <w:b w:val="0"/>
          <w:bCs w:val="0"/>
          <w:sz w:val="24"/>
          <w:szCs w:val="24"/>
          <w:lang w:val="en-GB"/>
        </w:rPr>
      </w:pPr>
    </w:p>
    <w:p w14:paraId="0394019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t1.join(); // Main thread waits for t1 to complete</w:t>
      </w:r>
    </w:p>
    <w:p w14:paraId="2DDFB518">
      <w:pPr>
        <w:pStyle w:val="21"/>
        <w:keepNext w:val="0"/>
        <w:keepLines w:val="0"/>
        <w:widowControl/>
        <w:numPr>
          <w:ilvl w:val="0"/>
          <w:numId w:val="0"/>
        </w:numPr>
        <w:suppressLineNumbers w:val="0"/>
        <w:rPr>
          <w:rStyle w:val="20"/>
          <w:rFonts w:hint="default"/>
          <w:b w:val="0"/>
          <w:bCs w:val="0"/>
          <w:sz w:val="24"/>
          <w:szCs w:val="24"/>
          <w:lang w:val="en-GB"/>
        </w:rPr>
      </w:pPr>
    </w:p>
    <w:p w14:paraId="6A6ED72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System.out.println("Main thread continues after MyThread is done.");</w:t>
      </w:r>
    </w:p>
    <w:p w14:paraId="3F242F8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 xml:space="preserve">    }</w:t>
      </w:r>
    </w:p>
    <w:p w14:paraId="59101B94">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w:t>
      </w:r>
    </w:p>
    <w:p w14:paraId="16A1DF73">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output:</w:t>
      </w:r>
    </w:p>
    <w:p w14:paraId="3667AB71">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MyThread: Started</w:t>
      </w:r>
    </w:p>
    <w:p w14:paraId="4B2B0E8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MyThread: Count 1</w:t>
      </w:r>
    </w:p>
    <w:p w14:paraId="4BABC288">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MyThread: Count 2</w:t>
      </w:r>
    </w:p>
    <w:p w14:paraId="6EE9AAA7">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MyThread: Count 3</w:t>
      </w:r>
    </w:p>
    <w:p w14:paraId="73CB1ED0">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MyThread: Finished</w:t>
      </w:r>
    </w:p>
    <w:p w14:paraId="58D1583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Main thread continues after MyThread is done.</w:t>
      </w:r>
    </w:p>
    <w:p w14:paraId="371BD6C2">
      <w:pPr>
        <w:pStyle w:val="21"/>
        <w:keepNext w:val="0"/>
        <w:keepLines w:val="0"/>
        <w:widowControl/>
        <w:numPr>
          <w:ilvl w:val="0"/>
          <w:numId w:val="0"/>
        </w:numPr>
        <w:suppressLineNumbers w:val="0"/>
        <w:rPr>
          <w:rStyle w:val="20"/>
          <w:rFonts w:hint="default"/>
          <w:b w:val="0"/>
          <w:bCs w:val="0"/>
          <w:sz w:val="24"/>
          <w:szCs w:val="24"/>
          <w:lang w:val="en-GB"/>
        </w:rPr>
      </w:pPr>
    </w:p>
    <w:p w14:paraId="0CD9F3F6">
      <w:pPr>
        <w:pStyle w:val="21"/>
        <w:keepNext w:val="0"/>
        <w:keepLines w:val="0"/>
        <w:widowControl/>
        <w:numPr>
          <w:ilvl w:val="0"/>
          <w:numId w:val="0"/>
        </w:numPr>
        <w:suppressLineNumbers w:val="0"/>
        <w:rPr>
          <w:rStyle w:val="20"/>
          <w:rFonts w:hint="default"/>
          <w:b w:val="0"/>
          <w:bCs w:val="0"/>
          <w:sz w:val="24"/>
          <w:szCs w:val="24"/>
          <w:lang w:val="en-GB"/>
        </w:rPr>
      </w:pPr>
    </w:p>
    <w:p w14:paraId="3B1D88FF">
      <w:pPr>
        <w:pStyle w:val="21"/>
        <w:keepNext w:val="0"/>
        <w:keepLines w:val="0"/>
        <w:widowControl/>
        <w:numPr>
          <w:ilvl w:val="0"/>
          <w:numId w:val="0"/>
        </w:numPr>
        <w:suppressLineNumbers w:val="0"/>
        <w:rPr>
          <w:rStyle w:val="20"/>
          <w:rFonts w:hint="default"/>
          <w:b/>
          <w:bCs/>
          <w:sz w:val="24"/>
          <w:szCs w:val="24"/>
          <w:lang w:val="en-GB"/>
        </w:rPr>
      </w:pPr>
      <w:r>
        <w:rPr>
          <w:rStyle w:val="20"/>
          <w:rFonts w:hint="default" w:ascii="Courier New"/>
          <w:b/>
          <w:bCs/>
          <w:sz w:val="24"/>
          <w:szCs w:val="24"/>
          <w:lang w:val="en-GB"/>
        </w:rPr>
        <w:t>Q.</w:t>
      </w:r>
      <w:r>
        <w:rPr>
          <w:rStyle w:val="20"/>
          <w:rFonts w:hint="default"/>
          <w:b/>
          <w:bCs/>
          <w:sz w:val="24"/>
          <w:szCs w:val="24"/>
          <w:lang w:val="en-GB"/>
        </w:rPr>
        <w:t xml:space="preserve"> **What is the use of `yield()`?**</w:t>
      </w:r>
    </w:p>
    <w:p w14:paraId="65C6718E">
      <w:pPr>
        <w:pStyle w:val="21"/>
        <w:keepNext w:val="0"/>
        <w:keepLines w:val="0"/>
        <w:widowControl/>
        <w:numPr>
          <w:ilvl w:val="0"/>
          <w:numId w:val="0"/>
        </w:numPr>
        <w:suppressLineNumbers w:val="0"/>
        <w:rPr>
          <w:rStyle w:val="20"/>
          <w:rFonts w:hint="default"/>
          <w:b w:val="0"/>
          <w:bCs w:val="0"/>
          <w:sz w:val="24"/>
          <w:szCs w:val="24"/>
          <w:lang w:val="en-GB"/>
        </w:rPr>
      </w:pPr>
    </w:p>
    <w:p w14:paraId="0DD89785">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**Definition:**</w:t>
      </w:r>
    </w:p>
    <w:p w14:paraId="0F8B255D">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`yield()` allows current thread to pause and give chance to others of same priority.</w:t>
      </w:r>
    </w:p>
    <w:p w14:paraId="1C86EEAE">
      <w:pPr>
        <w:pStyle w:val="21"/>
        <w:keepNext w:val="0"/>
        <w:keepLines w:val="0"/>
        <w:widowControl/>
        <w:numPr>
          <w:ilvl w:val="0"/>
          <w:numId w:val="0"/>
        </w:numPr>
        <w:suppressLineNumbers w:val="0"/>
        <w:rPr>
          <w:rStyle w:val="20"/>
          <w:rFonts w:hint="default"/>
          <w:b w:val="0"/>
          <w:bCs w:val="0"/>
          <w:sz w:val="24"/>
          <w:szCs w:val="24"/>
          <w:lang w:val="en-GB"/>
        </w:rPr>
      </w:pPr>
    </w:p>
    <w:p w14:paraId="4E44D416">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**Short Answer:**</w:t>
      </w:r>
    </w:p>
    <w:p w14:paraId="4A96F96F">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Give chance to other threads.</w:t>
      </w:r>
    </w:p>
    <w:p w14:paraId="63D4BB58">
      <w:pPr>
        <w:pStyle w:val="21"/>
        <w:keepNext w:val="0"/>
        <w:keepLines w:val="0"/>
        <w:widowControl/>
        <w:numPr>
          <w:ilvl w:val="0"/>
          <w:numId w:val="0"/>
        </w:numPr>
        <w:suppressLineNumbers w:val="0"/>
        <w:rPr>
          <w:rStyle w:val="20"/>
          <w:rFonts w:hint="default"/>
          <w:b w:val="0"/>
          <w:bCs w:val="0"/>
          <w:sz w:val="24"/>
          <w:szCs w:val="24"/>
          <w:lang w:val="en-GB"/>
        </w:rPr>
      </w:pPr>
    </w:p>
    <w:p w14:paraId="4918D4D2">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**Example:**</w:t>
      </w:r>
    </w:p>
    <w:p w14:paraId="0F50F309">
      <w:pPr>
        <w:pStyle w:val="21"/>
        <w:keepNext w:val="0"/>
        <w:keepLines w:val="0"/>
        <w:widowControl/>
        <w:numPr>
          <w:ilvl w:val="0"/>
          <w:numId w:val="0"/>
        </w:numPr>
        <w:suppressLineNumbers w:val="0"/>
        <w:rPr>
          <w:rStyle w:val="20"/>
          <w:rFonts w:hint="default"/>
          <w:b w:val="0"/>
          <w:bCs w:val="0"/>
          <w:sz w:val="24"/>
          <w:szCs w:val="24"/>
          <w:lang w:val="en-GB"/>
        </w:rPr>
      </w:pPr>
    </w:p>
    <w:p w14:paraId="16876AFB">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```java</w:t>
      </w:r>
    </w:p>
    <w:p w14:paraId="54E19B06">
      <w:pPr>
        <w:pStyle w:val="21"/>
        <w:keepNext w:val="0"/>
        <w:keepLines w:val="0"/>
        <w:widowControl/>
        <w:numPr>
          <w:ilvl w:val="0"/>
          <w:numId w:val="0"/>
        </w:numPr>
        <w:suppressLineNumbers w:val="0"/>
        <w:rPr>
          <w:rStyle w:val="20"/>
          <w:rFonts w:hint="default"/>
          <w:b w:val="0"/>
          <w:bCs w:val="0"/>
          <w:sz w:val="24"/>
          <w:szCs w:val="24"/>
          <w:lang w:val="en-GB"/>
        </w:rPr>
      </w:pPr>
      <w:r>
        <w:rPr>
          <w:rStyle w:val="20"/>
          <w:rFonts w:hint="default"/>
          <w:b w:val="0"/>
          <w:bCs w:val="0"/>
          <w:sz w:val="24"/>
          <w:szCs w:val="24"/>
          <w:lang w:val="en-GB"/>
        </w:rPr>
        <w:t>Thread.yield();</w:t>
      </w:r>
    </w:p>
    <w:p w14:paraId="674F5A3B">
      <w:pPr>
        <w:pStyle w:val="21"/>
        <w:keepNext w:val="0"/>
        <w:keepLines w:val="0"/>
        <w:widowControl/>
        <w:numPr>
          <w:ilvl w:val="0"/>
          <w:numId w:val="0"/>
        </w:numPr>
        <w:suppressLineNumbers w:val="0"/>
        <w:rPr>
          <w:rStyle w:val="20"/>
          <w:rFonts w:hint="default"/>
          <w:b/>
          <w:bCs/>
          <w:sz w:val="24"/>
          <w:szCs w:val="24"/>
          <w:lang w:val="en-GB"/>
        </w:rPr>
      </w:pPr>
    </w:p>
    <w:p w14:paraId="15E95495">
      <w:pPr>
        <w:pStyle w:val="35"/>
        <w:keepNext w:val="0"/>
        <w:keepLines w:val="0"/>
        <w:widowControl/>
        <w:suppressLineNumbers w:val="0"/>
      </w:pPr>
      <w:r>
        <w:rPr>
          <w:rStyle w:val="37"/>
        </w:rPr>
        <w:t>41. synchronized keyword</w:t>
      </w:r>
      <w:r>
        <w:br w:type="textWrapping"/>
      </w:r>
      <w:r>
        <w:t>Definition: Used to prevent thread interference.</w:t>
      </w:r>
      <w:r>
        <w:br w:type="textWrapping"/>
      </w:r>
      <w:r>
        <w:t>Short Answer: Enables thread-safe execution.</w:t>
      </w:r>
      <w:r>
        <w:br w:type="textWrapping"/>
      </w:r>
      <w:r>
        <w:t>Example:</w:t>
      </w:r>
    </w:p>
    <w:p w14:paraId="183FF049">
      <w:pPr>
        <w:pStyle w:val="21"/>
        <w:keepNext w:val="0"/>
        <w:keepLines w:val="0"/>
        <w:widowControl/>
        <w:suppressLineNumbers w:val="0"/>
      </w:pPr>
      <w:r>
        <w:rPr>
          <w:rStyle w:val="20"/>
        </w:rPr>
        <w:t>synchronized void display() { }</w:t>
      </w:r>
    </w:p>
    <w:p w14:paraId="14BA77E0">
      <w:pPr>
        <w:pStyle w:val="35"/>
        <w:keepNext w:val="0"/>
        <w:keepLines w:val="0"/>
        <w:widowControl/>
        <w:suppressLineNumbers w:val="0"/>
      </w:pPr>
      <w:r>
        <w:rPr>
          <w:rStyle w:val="37"/>
        </w:rPr>
        <w:t>42. Daemon thread</w:t>
      </w:r>
      <w:r>
        <w:br w:type="textWrapping"/>
      </w:r>
      <w:r>
        <w:t>Definition: Background thread that ends when main thread ends.</w:t>
      </w:r>
      <w:r>
        <w:br w:type="textWrapping"/>
      </w:r>
      <w:r>
        <w:t>Short Answer: Background thread.</w:t>
      </w:r>
      <w:r>
        <w:br w:type="textWrapping"/>
      </w:r>
      <w:r>
        <w:t>Example:</w:t>
      </w:r>
    </w:p>
    <w:p w14:paraId="171C46FC">
      <w:pPr>
        <w:pStyle w:val="21"/>
        <w:keepNext w:val="0"/>
        <w:keepLines w:val="0"/>
        <w:widowControl/>
        <w:suppressLineNumbers w:val="0"/>
      </w:pPr>
      <w:r>
        <w:rPr>
          <w:rStyle w:val="20"/>
        </w:rPr>
        <w:t>t.setDaemon(true);</w:t>
      </w:r>
    </w:p>
    <w:p w14:paraId="20AB59DC">
      <w:pPr>
        <w:pStyle w:val="35"/>
        <w:keepNext w:val="0"/>
        <w:keepLines w:val="0"/>
        <w:widowControl/>
        <w:suppressLineNumbers w:val="0"/>
      </w:pPr>
      <w:r>
        <w:rPr>
          <w:rStyle w:val="37"/>
        </w:rPr>
        <w:t>43. Runnable vs Thread</w:t>
      </w:r>
      <w:r>
        <w:br w:type="textWrapping"/>
      </w:r>
      <w:r>
        <w:t>Definition: Runnable is an interface; Thread is a class.</w:t>
      </w:r>
      <w:r>
        <w:br w:type="textWrapping"/>
      </w:r>
      <w:r>
        <w:t>Short Answer: Prefer Runnable for flexibility.</w:t>
      </w:r>
      <w:r>
        <w:br w:type="textWrapping"/>
      </w:r>
    </w:p>
    <w:p w14:paraId="078561D0">
      <w:pPr>
        <w:pStyle w:val="35"/>
        <w:keepNext w:val="0"/>
        <w:keepLines w:val="0"/>
        <w:widowControl/>
        <w:suppressLineNumbers w:val="0"/>
      </w:pPr>
      <w:r>
        <w:t>Example:</w:t>
      </w:r>
    </w:p>
    <w:p w14:paraId="165C8549">
      <w:pPr>
        <w:pStyle w:val="21"/>
        <w:keepNext w:val="0"/>
        <w:keepLines w:val="0"/>
        <w:widowControl/>
        <w:suppressLineNumbers w:val="0"/>
        <w:rPr>
          <w:rStyle w:val="20"/>
          <w:rFonts w:hint="default" w:ascii="Comic Sans MS" w:hAnsi="Comic Sans MS" w:cs="Comic Sans MS"/>
          <w:b w:val="0"/>
          <w:bCs w:val="0"/>
        </w:rPr>
      </w:pPr>
      <w:r>
        <w:rPr>
          <w:rStyle w:val="20"/>
          <w:rFonts w:hint="default" w:ascii="Comic Sans MS" w:hAnsi="Comic Sans MS" w:cs="Comic Sans MS"/>
          <w:b w:val="0"/>
          <w:bCs w:val="0"/>
        </w:rPr>
        <w:t xml:space="preserve">Runnable r = () -&gt; System.out.println("Lambda in Runnable interface"); </w:t>
      </w:r>
    </w:p>
    <w:p w14:paraId="15444DE0">
      <w:pPr>
        <w:pStyle w:val="21"/>
        <w:keepNext w:val="0"/>
        <w:keepLines w:val="0"/>
        <w:widowControl/>
        <w:suppressLineNumbers w:val="0"/>
        <w:rPr>
          <w:rStyle w:val="20"/>
          <w:rFonts w:hint="default" w:ascii="Comic Sans MS" w:hAnsi="Comic Sans MS" w:cs="Comic Sans MS"/>
          <w:b w:val="0"/>
          <w:bCs w:val="0"/>
          <w:lang w:val="en-GB"/>
        </w:rPr>
      </w:pPr>
      <w:r>
        <w:rPr>
          <w:rStyle w:val="20"/>
          <w:rFonts w:hint="default" w:ascii="Comic Sans MS" w:hAnsi="Comic Sans MS" w:cs="Comic Sans MS"/>
          <w:b w:val="0"/>
          <w:bCs w:val="0"/>
          <w:lang w:val="en-GB"/>
        </w:rPr>
        <w:t>Thread t1=</w:t>
      </w:r>
      <w:r>
        <w:rPr>
          <w:rStyle w:val="20"/>
          <w:rFonts w:hint="default" w:ascii="Comic Sans MS" w:hAnsi="Comic Sans MS" w:cs="Comic Sans MS"/>
          <w:b w:val="0"/>
          <w:bCs w:val="0"/>
        </w:rPr>
        <w:t>new Thread</w:t>
      </w:r>
      <w:r>
        <w:rPr>
          <w:rStyle w:val="20"/>
          <w:rFonts w:hint="default" w:ascii="Comic Sans MS" w:hAnsi="Comic Sans MS" w:cs="Comic Sans MS"/>
          <w:b w:val="0"/>
          <w:bCs w:val="0"/>
          <w:lang w:val="en-GB"/>
        </w:rPr>
        <w:t>(r);</w:t>
      </w:r>
    </w:p>
    <w:p w14:paraId="1FCFA7F9">
      <w:pPr>
        <w:pStyle w:val="21"/>
        <w:keepNext w:val="0"/>
        <w:keepLines w:val="0"/>
        <w:widowControl/>
        <w:suppressLineNumbers w:val="0"/>
        <w:rPr>
          <w:rStyle w:val="20"/>
          <w:rFonts w:hint="default" w:ascii="Comic Sans MS" w:hAnsi="Comic Sans MS" w:cs="Comic Sans MS"/>
          <w:b w:val="0"/>
          <w:bCs w:val="0"/>
        </w:rPr>
      </w:pPr>
      <w:r>
        <w:rPr>
          <w:rStyle w:val="20"/>
          <w:rFonts w:hint="default" w:ascii="Comic Sans MS" w:hAnsi="Comic Sans MS" w:cs="Comic Sans MS"/>
          <w:b w:val="0"/>
          <w:bCs w:val="0"/>
          <w:lang w:val="en-GB"/>
        </w:rPr>
        <w:t>t1</w:t>
      </w:r>
      <w:r>
        <w:rPr>
          <w:rStyle w:val="20"/>
          <w:rFonts w:hint="default" w:ascii="Comic Sans MS" w:hAnsi="Comic Sans MS" w:cs="Comic Sans MS"/>
          <w:b w:val="0"/>
          <w:bCs w:val="0"/>
        </w:rPr>
        <w:t>.start();</w:t>
      </w:r>
    </w:p>
    <w:p w14:paraId="5CED2C8E">
      <w:pPr>
        <w:pStyle w:val="21"/>
        <w:keepNext w:val="0"/>
        <w:keepLines w:val="0"/>
        <w:widowControl/>
        <w:suppressLineNumbers w:val="0"/>
        <w:rPr>
          <w:rStyle w:val="20"/>
          <w:rFonts w:hint="default" w:ascii="Comic Sans MS" w:hAnsi="Comic Sans MS" w:cs="Comic Sans MS"/>
          <w:b w:val="0"/>
          <w:bCs w:val="0"/>
        </w:rPr>
      </w:pPr>
    </w:p>
    <w:p w14:paraId="514C8FBF">
      <w:pPr>
        <w:pStyle w:val="21"/>
        <w:keepNext w:val="0"/>
        <w:keepLines w:val="0"/>
        <w:widowControl/>
        <w:suppressLineNumbers w:val="0"/>
        <w:rPr>
          <w:rStyle w:val="20"/>
          <w:rFonts w:hint="default" w:ascii="Comic Sans MS" w:hAnsi="Comic Sans MS"/>
          <w:b w:val="0"/>
          <w:bCs w:val="0"/>
        </w:rPr>
      </w:pPr>
      <w:r>
        <w:rPr>
          <w:rStyle w:val="20"/>
          <w:rFonts w:hint="default" w:ascii="Comic Sans MS" w:hAnsi="Comic Sans MS"/>
          <w:b w:val="0"/>
          <w:bCs w:val="0"/>
        </w:rPr>
        <w:t>Thread t1 = new Thread(() -&gt; {System.out.println("Lambda in Thread class");});</w:t>
      </w:r>
    </w:p>
    <w:p w14:paraId="73906A21">
      <w:pPr>
        <w:pStyle w:val="21"/>
        <w:keepNext w:val="0"/>
        <w:keepLines w:val="0"/>
        <w:widowControl/>
        <w:suppressLineNumbers w:val="0"/>
        <w:ind w:firstLine="100" w:firstLineChars="50"/>
        <w:rPr>
          <w:rStyle w:val="20"/>
          <w:rFonts w:hint="default" w:ascii="Comic Sans MS" w:hAnsi="Comic Sans MS" w:cs="Comic Sans MS"/>
          <w:b w:val="0"/>
          <w:bCs w:val="0"/>
        </w:rPr>
      </w:pPr>
      <w:r>
        <w:rPr>
          <w:rStyle w:val="20"/>
          <w:rFonts w:hint="default" w:ascii="Comic Sans MS" w:hAnsi="Comic Sans MS"/>
          <w:b w:val="0"/>
          <w:bCs w:val="0"/>
        </w:rPr>
        <w:t>t1.start();</w:t>
      </w:r>
    </w:p>
    <w:p w14:paraId="12CE2F54">
      <w:pPr>
        <w:pStyle w:val="21"/>
        <w:keepNext w:val="0"/>
        <w:keepLines w:val="0"/>
        <w:widowControl/>
        <w:suppressLineNumbers w:val="0"/>
        <w:rPr>
          <w:rStyle w:val="20"/>
          <w:rFonts w:hint="default" w:ascii="Comic Sans MS" w:hAnsi="Comic Sans MS" w:cs="Comic Sans MS"/>
          <w:b w:val="0"/>
          <w:bCs w:val="0"/>
        </w:rPr>
      </w:pPr>
    </w:p>
    <w:p w14:paraId="3A65E010">
      <w:pPr>
        <w:pStyle w:val="21"/>
        <w:keepNext w:val="0"/>
        <w:keepLines w:val="0"/>
        <w:widowControl/>
        <w:suppressLineNumbers w:val="0"/>
        <w:rPr>
          <w:rStyle w:val="20"/>
          <w:rFonts w:hint="default" w:ascii="Comic Sans MS" w:hAnsi="Comic Sans MS" w:cs="Comic Sans MS"/>
          <w:b w:val="0"/>
          <w:bCs w:val="0"/>
        </w:rPr>
      </w:pPr>
    </w:p>
    <w:p w14:paraId="2C0238B7">
      <w:pPr>
        <w:pStyle w:val="35"/>
        <w:keepNext w:val="0"/>
        <w:keepLines w:val="0"/>
        <w:widowControl/>
        <w:suppressLineNumbers w:val="0"/>
      </w:pPr>
      <w:r>
        <w:rPr>
          <w:rStyle w:val="37"/>
          <w:rFonts w:hint="default"/>
          <w:lang w:val="en-GB"/>
        </w:rPr>
        <w:t>Q.</w:t>
      </w:r>
      <w:r>
        <w:rPr>
          <w:rStyle w:val="37"/>
        </w:rPr>
        <w:t>Meaning of Asynchronous Computation:</w:t>
      </w:r>
    </w:p>
    <w:p w14:paraId="2CEE0282">
      <w:pPr>
        <w:pStyle w:val="35"/>
        <w:keepNext w:val="0"/>
        <w:keepLines w:val="0"/>
        <w:widowControl/>
        <w:suppressLineNumbers w:val="0"/>
      </w:pPr>
      <w:r>
        <w:t xml:space="preserve">An </w:t>
      </w:r>
      <w:r>
        <w:rPr>
          <w:rStyle w:val="37"/>
        </w:rPr>
        <w:t>asynchronous computation</w:t>
      </w:r>
      <w:r>
        <w:t xml:space="preserve"> is a task that runs </w:t>
      </w:r>
      <w:r>
        <w:rPr>
          <w:rStyle w:val="37"/>
        </w:rPr>
        <w:t>independently</w:t>
      </w:r>
      <w:r>
        <w:t xml:space="preserve"> of the main program flow, so the program does not have to </w:t>
      </w:r>
      <w:r>
        <w:rPr>
          <w:rStyle w:val="37"/>
        </w:rPr>
        <w:t>wait</w:t>
      </w:r>
      <w:r>
        <w:t xml:space="preserve"> for it to finish before moving on to the next steps.</w:t>
      </w:r>
    </w:p>
    <w:p w14:paraId="63E3E414">
      <w:pPr>
        <w:pStyle w:val="35"/>
        <w:keepNext w:val="0"/>
        <w:keepLines w:val="0"/>
        <w:widowControl/>
        <w:suppressLineNumbers w:val="0"/>
        <w:ind w:left="720"/>
      </w:pPr>
      <w:r>
        <w:rPr>
          <w:rStyle w:val="37"/>
        </w:rPr>
        <w:t>Synchronous</w:t>
      </w:r>
      <w:r>
        <w:t xml:space="preserve"> → You start a task and </w:t>
      </w:r>
      <w:r>
        <w:rPr>
          <w:rStyle w:val="37"/>
        </w:rPr>
        <w:t>wait</w:t>
      </w:r>
      <w:r>
        <w:t xml:space="preserve"> until it finishes before doing the next thing.</w:t>
      </w:r>
    </w:p>
    <w:p w14:paraId="6AA0CFDE">
      <w:pPr>
        <w:pStyle w:val="35"/>
        <w:keepNext w:val="0"/>
        <w:keepLines w:val="0"/>
        <w:widowControl/>
        <w:suppressLineNumbers w:val="0"/>
        <w:ind w:left="720"/>
      </w:pPr>
      <w:r>
        <w:rPr>
          <w:rStyle w:val="37"/>
        </w:rPr>
        <w:t>Asynchronous</w:t>
      </w:r>
      <w:r>
        <w:t xml:space="preserve"> → You start a task and </w:t>
      </w:r>
      <w:r>
        <w:rPr>
          <w:rStyle w:val="37"/>
        </w:rPr>
        <w:t>immediately move on</w:t>
      </w:r>
      <w:r>
        <w:t xml:space="preserve"> to do other things while that task is still running in the background.</w:t>
      </w:r>
    </w:p>
    <w:p w14:paraId="0BEC6C07">
      <w:pPr>
        <w:pStyle w:val="21"/>
        <w:keepNext w:val="0"/>
        <w:keepLines w:val="0"/>
        <w:widowControl/>
        <w:suppressLineNumbers w:val="0"/>
        <w:rPr>
          <w:rStyle w:val="20"/>
          <w:rFonts w:hint="default"/>
          <w:lang w:val="en-GB"/>
        </w:rPr>
      </w:pPr>
    </w:p>
    <w:p w14:paraId="50E8F2B9">
      <w:pPr>
        <w:pStyle w:val="35"/>
        <w:keepNext w:val="0"/>
        <w:keepLines w:val="0"/>
        <w:widowControl/>
        <w:numPr>
          <w:ilvl w:val="0"/>
          <w:numId w:val="8"/>
        </w:numPr>
        <w:suppressLineNumbers w:val="0"/>
        <w:rPr>
          <w:rFonts w:hint="default"/>
        </w:rPr>
      </w:pPr>
      <w:r>
        <w:rPr>
          <w:rStyle w:val="37"/>
        </w:rPr>
        <w:t>Executor framework</w:t>
      </w:r>
      <w:r>
        <w:br w:type="textWrapping"/>
      </w:r>
      <w:r>
        <w:t xml:space="preserve">Definition: </w:t>
      </w:r>
      <w:r>
        <w:rPr>
          <w:rFonts w:hint="default"/>
        </w:rPr>
        <w:t>ExecutorService is a higher-level thread management framework in Java (part of java.util.concurrent) that provides a pool of threads to execute tasks asynchronously. It simplifies thread management by handling thread creation, lifecycle, and task scheduling.</w:t>
      </w:r>
    </w:p>
    <w:p w14:paraId="28DF8D99">
      <w:pPr>
        <w:pStyle w:val="35"/>
        <w:keepNext w:val="0"/>
        <w:keepLines w:val="0"/>
        <w:widowControl/>
        <w:numPr>
          <w:ilvl w:val="0"/>
          <w:numId w:val="0"/>
        </w:numPr>
        <w:suppressLineNumbers w:val="0"/>
        <w:ind w:right="0" w:rightChars="0"/>
      </w:pPr>
      <w:r>
        <w:t xml:space="preserve">Short Answer: </w:t>
      </w:r>
      <w:r>
        <w:rPr>
          <w:b/>
          <w:bCs/>
        </w:rPr>
        <w:t>Manages thread pools</w:t>
      </w:r>
      <w:r>
        <w:rPr>
          <w:rFonts w:hint="default"/>
          <w:b/>
          <w:bCs/>
          <w:lang w:val="en-GB"/>
        </w:rPr>
        <w:t xml:space="preserve"> </w:t>
      </w:r>
      <w:r>
        <w:rPr>
          <w:rFonts w:hint="default" w:ascii="Times New Roman" w:hAnsi="Times New Roman" w:eastAsia="SimSun" w:cs="Times New Roman"/>
          <w:b/>
          <w:bCs/>
          <w:sz w:val="24"/>
          <w:szCs w:val="24"/>
        </w:rPr>
        <w:t>No need to manually create/start/join threads.</w:t>
      </w:r>
      <w:r>
        <w:rPr>
          <w:rFonts w:hint="default" w:ascii="Times New Roman" w:hAnsi="Times New Roman" w:cs="Times New Roman"/>
          <w:b/>
          <w:bCs/>
        </w:rPr>
        <w:br w:type="textWrapping"/>
      </w:r>
      <w:r>
        <w:t>Example:</w:t>
      </w:r>
    </w:p>
    <w:p w14:paraId="10E70241">
      <w:pPr>
        <w:pStyle w:val="35"/>
        <w:keepNext w:val="0"/>
        <w:keepLines w:val="0"/>
        <w:widowControl/>
        <w:numPr>
          <w:ilvl w:val="0"/>
          <w:numId w:val="0"/>
        </w:numPr>
        <w:suppressLineNumbers w:val="0"/>
        <w:ind w:right="0" w:rightChars="0"/>
      </w:pPr>
    </w:p>
    <w:p w14:paraId="73EDCCBC">
      <w:pPr>
        <w:pStyle w:val="35"/>
        <w:keepNext w:val="0"/>
        <w:keepLines w:val="0"/>
        <w:widowControl/>
        <w:numPr>
          <w:ilvl w:val="0"/>
          <w:numId w:val="0"/>
        </w:numPr>
        <w:suppressLineNumbers w:val="0"/>
        <w:ind w:right="0" w:rightChars="0"/>
      </w:pPr>
      <w:r>
        <w:drawing>
          <wp:inline distT="0" distB="0" distL="114300" distR="114300">
            <wp:extent cx="5484495" cy="3387725"/>
            <wp:effectExtent l="0" t="0" r="1905" b="10795"/>
            <wp:docPr id="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7"/>
                    <pic:cNvPicPr>
                      <a:picLocks noChangeAspect="1"/>
                    </pic:cNvPicPr>
                  </pic:nvPicPr>
                  <pic:blipFill>
                    <a:blip r:embed="rId6"/>
                    <a:stretch>
                      <a:fillRect/>
                    </a:stretch>
                  </pic:blipFill>
                  <pic:spPr>
                    <a:xfrm>
                      <a:off x="0" y="0"/>
                      <a:ext cx="5484495" cy="3387725"/>
                    </a:xfrm>
                    <a:prstGeom prst="rect">
                      <a:avLst/>
                    </a:prstGeom>
                    <a:noFill/>
                    <a:ln>
                      <a:noFill/>
                    </a:ln>
                  </pic:spPr>
                </pic:pic>
              </a:graphicData>
            </a:graphic>
          </wp:inline>
        </w:drawing>
      </w:r>
    </w:p>
    <w:p w14:paraId="42236606">
      <w:pPr>
        <w:pStyle w:val="21"/>
        <w:keepNext w:val="0"/>
        <w:keepLines w:val="0"/>
        <w:widowControl/>
        <w:suppressLineNumbers w:val="0"/>
        <w:rPr>
          <w:rStyle w:val="20"/>
        </w:rPr>
      </w:pPr>
    </w:p>
    <w:p w14:paraId="0F636864">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xml:space="preserve"> Why use ExecutorService instead of raw Threads?**</w:t>
      </w:r>
    </w:p>
    <w:p w14:paraId="0157A078">
      <w:pPr>
        <w:pStyle w:val="21"/>
        <w:keepNext w:val="0"/>
        <w:keepLines w:val="0"/>
        <w:widowControl/>
        <w:suppressLineNumbers w:val="0"/>
        <w:rPr>
          <w:rStyle w:val="20"/>
          <w:rFonts w:hint="default" w:ascii="Calibri" w:hAnsi="Calibri" w:cs="Calibri"/>
          <w:sz w:val="24"/>
          <w:szCs w:val="24"/>
        </w:rPr>
      </w:pPr>
    </w:p>
    <w:p w14:paraId="10E65EB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637AF13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manages thread creation, reuse, and task scheduling for you. It prevents overhead from creating too many threads and provides better control (shutdown, await termination, etc.). With raw threads, you must manually create and manage them, which is error-prone.</w:t>
      </w:r>
    </w:p>
    <w:p w14:paraId="2A9E8BF7">
      <w:pPr>
        <w:pStyle w:val="21"/>
        <w:keepNext w:val="0"/>
        <w:keepLines w:val="0"/>
        <w:widowControl/>
        <w:suppressLineNumbers w:val="0"/>
        <w:rPr>
          <w:rStyle w:val="20"/>
          <w:rFonts w:hint="default" w:ascii="Calibri" w:hAnsi="Calibri" w:cs="Calibri"/>
          <w:sz w:val="24"/>
          <w:szCs w:val="24"/>
        </w:rPr>
      </w:pPr>
    </w:p>
    <w:p w14:paraId="7053E94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6A73248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To manage threads efficiently without manual creation and cleanup.</w:t>
      </w:r>
    </w:p>
    <w:p w14:paraId="6853FF95">
      <w:pPr>
        <w:pStyle w:val="21"/>
        <w:keepNext w:val="0"/>
        <w:keepLines w:val="0"/>
        <w:widowControl/>
        <w:suppressLineNumbers w:val="0"/>
        <w:rPr>
          <w:rStyle w:val="20"/>
          <w:rFonts w:hint="default" w:ascii="Calibri" w:hAnsi="Calibri" w:cs="Calibri"/>
          <w:sz w:val="24"/>
          <w:szCs w:val="24"/>
        </w:rPr>
      </w:pPr>
    </w:p>
    <w:p w14:paraId="1CFB2482">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7576EF0F">
      <w:pPr>
        <w:pStyle w:val="21"/>
        <w:keepNext w:val="0"/>
        <w:keepLines w:val="0"/>
        <w:widowControl/>
        <w:suppressLineNumbers w:val="0"/>
        <w:rPr>
          <w:rStyle w:val="20"/>
          <w:rFonts w:hint="default" w:ascii="Calibri" w:hAnsi="Calibri" w:cs="Calibri"/>
          <w:sz w:val="24"/>
          <w:szCs w:val="24"/>
        </w:rPr>
      </w:pPr>
    </w:p>
    <w:p w14:paraId="7924A1B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60828262">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executor = Executors.newFixedThreadPool(2);</w:t>
      </w:r>
    </w:p>
    <w:p w14:paraId="1D34A62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executor.submit(() -&gt; System.out.println("Task 1 in " + Thread.currentThread().getName()));</w:t>
      </w:r>
    </w:p>
    <w:p w14:paraId="2831BBC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executor.submit(() -&gt; System.out.println("Task 2 in " + Thread.currentThread().getName()));</w:t>
      </w:r>
    </w:p>
    <w:p w14:paraId="59C3F6B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executor.shutdown();</w:t>
      </w:r>
    </w:p>
    <w:p w14:paraId="09BC193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6F4FEB9E">
      <w:pPr>
        <w:pStyle w:val="21"/>
        <w:keepNext w:val="0"/>
        <w:keepLines w:val="0"/>
        <w:widowControl/>
        <w:suppressLineNumbers w:val="0"/>
        <w:rPr>
          <w:rStyle w:val="20"/>
          <w:rFonts w:hint="default" w:ascii="Calibri" w:hAnsi="Calibri" w:cs="Calibri"/>
          <w:sz w:val="24"/>
          <w:szCs w:val="24"/>
        </w:rPr>
      </w:pPr>
    </w:p>
    <w:p w14:paraId="5F229B7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1E3FAF48">
      <w:pPr>
        <w:pStyle w:val="21"/>
        <w:keepNext w:val="0"/>
        <w:keepLines w:val="0"/>
        <w:widowControl/>
        <w:suppressLineNumbers w:val="0"/>
        <w:rPr>
          <w:rStyle w:val="20"/>
          <w:rFonts w:hint="default" w:ascii="Calibri" w:hAnsi="Calibri" w:cs="Calibri"/>
          <w:sz w:val="24"/>
          <w:szCs w:val="24"/>
        </w:rPr>
      </w:pPr>
    </w:p>
    <w:p w14:paraId="2C714DFC">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What are the different types of Thread Pools in ExecutorService?**</w:t>
      </w:r>
    </w:p>
    <w:p w14:paraId="39FFA0A1">
      <w:pPr>
        <w:pStyle w:val="21"/>
        <w:keepNext w:val="0"/>
        <w:keepLines w:val="0"/>
        <w:widowControl/>
        <w:suppressLineNumbers w:val="0"/>
        <w:rPr>
          <w:rStyle w:val="20"/>
          <w:rFonts w:hint="default" w:ascii="Calibri" w:hAnsi="Calibri" w:cs="Calibri"/>
          <w:sz w:val="24"/>
          <w:szCs w:val="24"/>
        </w:rPr>
      </w:pPr>
    </w:p>
    <w:p w14:paraId="30530CD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006B080E">
      <w:pPr>
        <w:pStyle w:val="21"/>
        <w:keepNext w:val="0"/>
        <w:keepLines w:val="0"/>
        <w:widowControl/>
        <w:suppressLineNumbers w:val="0"/>
        <w:rPr>
          <w:rStyle w:val="20"/>
          <w:rFonts w:hint="default" w:ascii="Calibri" w:hAnsi="Calibri" w:cs="Calibri"/>
          <w:sz w:val="24"/>
          <w:szCs w:val="24"/>
        </w:rPr>
      </w:pPr>
    </w:p>
    <w:p w14:paraId="437DBF3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**FixedThreadPool** – Fixed number of threads, reuses them for multiple tasks.</w:t>
      </w:r>
    </w:p>
    <w:p w14:paraId="508BE58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**CachedThreadPool** – Creates new threads as needed, reuses idle threads, suitable for many short-lived tasks.</w:t>
      </w:r>
    </w:p>
    <w:p w14:paraId="758F8FD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**SingleThreadExecutor** – One thread, executes tasks sequentially.</w:t>
      </w:r>
    </w:p>
    <w:p w14:paraId="2375D28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**ScheduledThreadPool** – Executes tasks after a delay or periodically.</w:t>
      </w:r>
    </w:p>
    <w:p w14:paraId="348214F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**WorkStealingPool** – Uses multiple queues to balance load between threads.</w:t>
      </w:r>
    </w:p>
    <w:p w14:paraId="3396DD3F">
      <w:pPr>
        <w:pStyle w:val="21"/>
        <w:keepNext w:val="0"/>
        <w:keepLines w:val="0"/>
        <w:widowControl/>
        <w:suppressLineNumbers w:val="0"/>
        <w:rPr>
          <w:rStyle w:val="20"/>
          <w:rFonts w:hint="default" w:ascii="Calibri" w:hAnsi="Calibri" w:cs="Calibri"/>
          <w:sz w:val="24"/>
          <w:szCs w:val="24"/>
        </w:rPr>
      </w:pPr>
    </w:p>
    <w:p w14:paraId="117E65C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5BC0003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Fixed, Cached, SingleThread, Scheduled, WorkStealing.</w:t>
      </w:r>
    </w:p>
    <w:p w14:paraId="42B843DD">
      <w:pPr>
        <w:pStyle w:val="21"/>
        <w:keepNext w:val="0"/>
        <w:keepLines w:val="0"/>
        <w:widowControl/>
        <w:suppressLineNumbers w:val="0"/>
        <w:rPr>
          <w:rStyle w:val="20"/>
          <w:rFonts w:hint="default" w:ascii="Calibri" w:hAnsi="Calibri" w:cs="Calibri"/>
          <w:sz w:val="24"/>
          <w:szCs w:val="24"/>
        </w:rPr>
      </w:pPr>
    </w:p>
    <w:p w14:paraId="175E8AA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2219DFE3">
      <w:pPr>
        <w:pStyle w:val="21"/>
        <w:keepNext w:val="0"/>
        <w:keepLines w:val="0"/>
        <w:widowControl/>
        <w:suppressLineNumbers w:val="0"/>
        <w:rPr>
          <w:rStyle w:val="20"/>
          <w:rFonts w:hint="default" w:ascii="Calibri" w:hAnsi="Calibri" w:cs="Calibri"/>
          <w:sz w:val="24"/>
          <w:szCs w:val="24"/>
        </w:rPr>
      </w:pPr>
    </w:p>
    <w:p w14:paraId="317C70A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2350CE7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fixed = Executors.newFixedThreadPool(3);</w:t>
      </w:r>
    </w:p>
    <w:p w14:paraId="5305D4D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cached = Executors.newCachedThreadPool();</w:t>
      </w:r>
    </w:p>
    <w:p w14:paraId="59E6D76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single = Executors.newSingleThreadExecutor();</w:t>
      </w:r>
    </w:p>
    <w:p w14:paraId="2B7BBAF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ScheduledExecutorService scheduled = Executors.newScheduledThreadPool(2);</w:t>
      </w:r>
    </w:p>
    <w:p w14:paraId="0374889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4542470E">
      <w:pPr>
        <w:pStyle w:val="21"/>
        <w:keepNext w:val="0"/>
        <w:keepLines w:val="0"/>
        <w:widowControl/>
        <w:suppressLineNumbers w:val="0"/>
        <w:rPr>
          <w:rStyle w:val="20"/>
          <w:rFonts w:hint="default" w:ascii="Calibri" w:hAnsi="Calibri" w:cs="Calibri"/>
          <w:sz w:val="24"/>
          <w:szCs w:val="24"/>
        </w:rPr>
      </w:pPr>
    </w:p>
    <w:p w14:paraId="7A28298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532F3A04">
      <w:pPr>
        <w:pStyle w:val="21"/>
        <w:keepNext w:val="0"/>
        <w:keepLines w:val="0"/>
        <w:widowControl/>
        <w:suppressLineNumbers w:val="0"/>
        <w:rPr>
          <w:rStyle w:val="20"/>
          <w:rFonts w:hint="default" w:ascii="Calibri" w:hAnsi="Calibri" w:cs="Calibri"/>
          <w:sz w:val="24"/>
          <w:szCs w:val="24"/>
        </w:rPr>
      </w:pPr>
    </w:p>
    <w:p w14:paraId="1CA9CD6F">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Difference between submit() and execute()?**</w:t>
      </w:r>
    </w:p>
    <w:p w14:paraId="2C43B0A6">
      <w:pPr>
        <w:pStyle w:val="21"/>
        <w:keepNext w:val="0"/>
        <w:keepLines w:val="0"/>
        <w:widowControl/>
        <w:suppressLineNumbers w:val="0"/>
        <w:rPr>
          <w:rStyle w:val="20"/>
          <w:rFonts w:hint="default" w:ascii="Calibri" w:hAnsi="Calibri" w:cs="Calibri"/>
          <w:sz w:val="24"/>
          <w:szCs w:val="24"/>
        </w:rPr>
      </w:pPr>
    </w:p>
    <w:p w14:paraId="7E08EBF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53960D05">
      <w:pPr>
        <w:pStyle w:val="21"/>
        <w:keepNext w:val="0"/>
        <w:keepLines w:val="0"/>
        <w:widowControl/>
        <w:suppressLineNumbers w:val="0"/>
        <w:rPr>
          <w:rStyle w:val="20"/>
          <w:rFonts w:hint="default" w:ascii="Calibri" w:hAnsi="Calibri" w:cs="Calibri"/>
          <w:sz w:val="24"/>
          <w:szCs w:val="24"/>
        </w:rPr>
      </w:pPr>
    </w:p>
    <w:p w14:paraId="4459348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**execute(Runnable)** – Fire-and-forget; no return value.</w:t>
      </w:r>
    </w:p>
    <w:p w14:paraId="4BEDE8C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**submit(Callable/Runnable)** – Returns a `Future` to get results or check completion.</w:t>
      </w:r>
    </w:p>
    <w:p w14:paraId="1F3C05F8">
      <w:pPr>
        <w:pStyle w:val="21"/>
        <w:keepNext w:val="0"/>
        <w:keepLines w:val="0"/>
        <w:widowControl/>
        <w:suppressLineNumbers w:val="0"/>
        <w:rPr>
          <w:rStyle w:val="20"/>
          <w:rFonts w:hint="default" w:ascii="Calibri" w:hAnsi="Calibri" w:cs="Calibri"/>
          <w:sz w:val="24"/>
          <w:szCs w:val="24"/>
        </w:rPr>
      </w:pPr>
    </w:p>
    <w:p w14:paraId="090BBA4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7C5D0F3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`execute` → no result, `submit` → returns `Future`.</w:t>
      </w:r>
    </w:p>
    <w:p w14:paraId="7E1C6F93">
      <w:pPr>
        <w:pStyle w:val="21"/>
        <w:keepNext w:val="0"/>
        <w:keepLines w:val="0"/>
        <w:widowControl/>
        <w:suppressLineNumbers w:val="0"/>
        <w:rPr>
          <w:rStyle w:val="20"/>
          <w:rFonts w:hint="default" w:ascii="Calibri" w:hAnsi="Calibri" w:cs="Calibri"/>
          <w:sz w:val="24"/>
          <w:szCs w:val="24"/>
        </w:rPr>
      </w:pPr>
    </w:p>
    <w:p w14:paraId="7C9E13F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738E3A82">
      <w:pPr>
        <w:pStyle w:val="21"/>
        <w:keepNext w:val="0"/>
        <w:keepLines w:val="0"/>
        <w:widowControl/>
        <w:suppressLineNumbers w:val="0"/>
        <w:rPr>
          <w:rStyle w:val="20"/>
          <w:rFonts w:hint="default" w:ascii="Calibri" w:hAnsi="Calibri" w:cs="Calibri"/>
          <w:sz w:val="24"/>
          <w:szCs w:val="24"/>
        </w:rPr>
      </w:pPr>
    </w:p>
    <w:p w14:paraId="58981BDC">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3A63936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executor.execute(() -&gt; System.out.println("No result"));</w:t>
      </w:r>
    </w:p>
    <w:p w14:paraId="6FF3E69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Future&lt;String&gt; future = executor.submit(() -&gt; "Result from task");</w:t>
      </w:r>
    </w:p>
    <w:p w14:paraId="1429FA8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System.out.println(future.get()); // "Result from task"</w:t>
      </w:r>
    </w:p>
    <w:p w14:paraId="5946E5FA">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75993934">
      <w:pPr>
        <w:pStyle w:val="21"/>
        <w:keepNext w:val="0"/>
        <w:keepLines w:val="0"/>
        <w:widowControl/>
        <w:suppressLineNumbers w:val="0"/>
        <w:rPr>
          <w:rStyle w:val="20"/>
          <w:rFonts w:hint="default" w:ascii="Calibri" w:hAnsi="Calibri" w:cs="Calibri"/>
          <w:sz w:val="24"/>
          <w:szCs w:val="24"/>
        </w:rPr>
      </w:pPr>
    </w:p>
    <w:p w14:paraId="5FA9CCB4">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1848CF52">
      <w:pPr>
        <w:pStyle w:val="21"/>
        <w:keepNext w:val="0"/>
        <w:keepLines w:val="0"/>
        <w:widowControl/>
        <w:suppressLineNumbers w:val="0"/>
        <w:rPr>
          <w:rStyle w:val="20"/>
          <w:rFonts w:hint="default" w:ascii="Calibri" w:hAnsi="Calibri" w:cs="Calibri"/>
          <w:sz w:val="24"/>
          <w:szCs w:val="24"/>
        </w:rPr>
      </w:pPr>
    </w:p>
    <w:p w14:paraId="42601D18">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rPr>
        <w:t>4. What is a Future in ExecutorService?**</w:t>
      </w:r>
    </w:p>
    <w:p w14:paraId="04CB1438">
      <w:pPr>
        <w:pStyle w:val="21"/>
        <w:keepNext w:val="0"/>
        <w:keepLines w:val="0"/>
        <w:widowControl/>
        <w:suppressLineNumbers w:val="0"/>
        <w:rPr>
          <w:rStyle w:val="20"/>
          <w:rFonts w:hint="default" w:ascii="Calibri" w:hAnsi="Calibri" w:cs="Calibri"/>
          <w:sz w:val="24"/>
          <w:szCs w:val="24"/>
        </w:rPr>
      </w:pPr>
    </w:p>
    <w:p w14:paraId="61B459A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20E3D283">
      <w:pPr>
        <w:pStyle w:val="21"/>
        <w:keepNext w:val="0"/>
        <w:keepLines w:val="0"/>
        <w:widowControl/>
        <w:suppressLineNumbers w:val="0"/>
        <w:rPr>
          <w:rFonts w:hint="default" w:eastAsia="SimSun" w:cs="SimSun" w:asciiTheme="majorAscii" w:hAnsiTheme="majorAscii"/>
          <w:sz w:val="24"/>
          <w:szCs w:val="24"/>
        </w:rPr>
      </w:pPr>
      <w:r>
        <w:rPr>
          <w:rFonts w:hint="default" w:eastAsia="SimSun" w:cs="SimSun" w:asciiTheme="majorAscii" w:hAnsiTheme="majorAscii"/>
          <w:sz w:val="24"/>
          <w:szCs w:val="24"/>
        </w:rPr>
        <w:t xml:space="preserve">A </w:t>
      </w:r>
      <w:r>
        <w:rPr>
          <w:rStyle w:val="20"/>
          <w:rFonts w:hint="default" w:eastAsia="SimSun" w:cs="SimSun" w:asciiTheme="majorAscii" w:hAnsiTheme="majorAscii"/>
          <w:sz w:val="24"/>
          <w:szCs w:val="24"/>
        </w:rPr>
        <w:t>Future</w:t>
      </w:r>
      <w:r>
        <w:rPr>
          <w:rFonts w:hint="default" w:eastAsia="SimSun" w:cs="SimSun" w:asciiTheme="majorAscii" w:hAnsiTheme="majorAscii"/>
          <w:sz w:val="24"/>
          <w:szCs w:val="24"/>
        </w:rPr>
        <w:t xml:space="preserve"> in </w:t>
      </w:r>
      <w:r>
        <w:rPr>
          <w:rStyle w:val="20"/>
          <w:rFonts w:hint="default" w:eastAsia="SimSun" w:cs="SimSun" w:asciiTheme="majorAscii" w:hAnsiTheme="majorAscii"/>
          <w:sz w:val="24"/>
          <w:szCs w:val="24"/>
        </w:rPr>
        <w:t>ExecutorService</w:t>
      </w:r>
      <w:r>
        <w:rPr>
          <w:rFonts w:hint="default" w:eastAsia="SimSun" w:cs="SimSun" w:asciiTheme="majorAscii" w:hAnsiTheme="majorAscii"/>
          <w:sz w:val="24"/>
          <w:szCs w:val="24"/>
        </w:rPr>
        <w:t xml:space="preserve"> is an object that represents the result of an asynchronous computation.</w:t>
      </w:r>
      <w:r>
        <w:rPr>
          <w:rFonts w:hint="default" w:eastAsia="SimSun" w:cs="SimSun" w:asciiTheme="majorAscii" w:hAnsiTheme="majorAscii"/>
          <w:sz w:val="24"/>
          <w:szCs w:val="24"/>
        </w:rPr>
        <w:br w:type="textWrapping"/>
      </w:r>
      <w:r>
        <w:rPr>
          <w:rFonts w:hint="default" w:eastAsia="SimSun" w:cs="SimSun" w:asciiTheme="majorAscii" w:hAnsiTheme="majorAscii"/>
          <w:sz w:val="24"/>
          <w:szCs w:val="24"/>
        </w:rPr>
        <w:t>It acts as a placeholder for a value that will be available in the future once the task finishes.</w:t>
      </w:r>
    </w:p>
    <w:p w14:paraId="2F9BDE5A">
      <w:pPr>
        <w:pStyle w:val="21"/>
        <w:keepNext w:val="0"/>
        <w:keepLines w:val="0"/>
        <w:widowControl/>
        <w:suppressLineNumbers w:val="0"/>
        <w:rPr>
          <w:rFonts w:hint="default" w:ascii="SimSun" w:hAnsi="SimSun" w:eastAsia="SimSun" w:cs="SimSun"/>
          <w:sz w:val="24"/>
          <w:szCs w:val="24"/>
        </w:rPr>
      </w:pPr>
    </w:p>
    <w:p w14:paraId="010295C2">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2207382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An object to get task results later.</w:t>
      </w:r>
    </w:p>
    <w:p w14:paraId="3ABFDE92">
      <w:pPr>
        <w:pStyle w:val="21"/>
        <w:keepNext w:val="0"/>
        <w:keepLines w:val="0"/>
        <w:widowControl/>
        <w:suppressLineNumbers w:val="0"/>
        <w:rPr>
          <w:rStyle w:val="20"/>
          <w:rFonts w:hint="default" w:ascii="Calibri" w:hAnsi="Calibri" w:cs="Calibri"/>
          <w:sz w:val="24"/>
          <w:szCs w:val="24"/>
        </w:rPr>
      </w:pPr>
    </w:p>
    <w:p w14:paraId="25B5E4D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6020AB80">
      <w:pPr>
        <w:pStyle w:val="21"/>
        <w:keepNext w:val="0"/>
        <w:keepLines w:val="0"/>
        <w:widowControl/>
        <w:suppressLineNumbers w:val="0"/>
        <w:rPr>
          <w:rStyle w:val="20"/>
          <w:rFonts w:hint="default" w:ascii="Calibri" w:hAnsi="Calibri" w:cs="Calibri"/>
          <w:sz w:val="24"/>
          <w:szCs w:val="24"/>
        </w:rPr>
      </w:pPr>
    </w:p>
    <w:p w14:paraId="0413541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301A0AB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Future&lt;Integer&gt; result = executor.submit(() -&gt; 5 + 10);</w:t>
      </w:r>
    </w:p>
    <w:p w14:paraId="57719F5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System.out.println(result.get()); // 15</w:t>
      </w:r>
    </w:p>
    <w:p w14:paraId="7F6BCEB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4AAD4FE6">
      <w:pPr>
        <w:pStyle w:val="21"/>
        <w:keepNext w:val="0"/>
        <w:keepLines w:val="0"/>
        <w:widowControl/>
        <w:suppressLineNumbers w:val="0"/>
        <w:rPr>
          <w:rStyle w:val="20"/>
          <w:rFonts w:hint="default" w:ascii="Calibri" w:hAnsi="Calibri" w:cs="Calibri"/>
          <w:sz w:val="24"/>
          <w:szCs w:val="24"/>
        </w:rPr>
      </w:pPr>
    </w:p>
    <w:p w14:paraId="203942C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25FC582F">
      <w:pPr>
        <w:pStyle w:val="21"/>
        <w:keepNext w:val="0"/>
        <w:keepLines w:val="0"/>
        <w:widowControl/>
        <w:suppressLineNumbers w:val="0"/>
        <w:rPr>
          <w:rStyle w:val="20"/>
          <w:rFonts w:hint="default" w:ascii="Calibri" w:hAnsi="Calibri" w:cs="Calibri"/>
          <w:sz w:val="24"/>
          <w:szCs w:val="24"/>
        </w:rPr>
      </w:pPr>
    </w:p>
    <w:p w14:paraId="48C4173B">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How to handle exceptions in ExecutorService?**</w:t>
      </w:r>
    </w:p>
    <w:p w14:paraId="4849DE1B">
      <w:pPr>
        <w:pStyle w:val="21"/>
        <w:keepNext w:val="0"/>
        <w:keepLines w:val="0"/>
        <w:widowControl/>
        <w:suppressLineNumbers w:val="0"/>
        <w:rPr>
          <w:rStyle w:val="20"/>
          <w:rFonts w:hint="default" w:ascii="Calibri" w:hAnsi="Calibri" w:cs="Calibri"/>
          <w:sz w:val="24"/>
          <w:szCs w:val="24"/>
        </w:rPr>
      </w:pPr>
    </w:p>
    <w:p w14:paraId="0FFB262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2D239574">
      <w:pPr>
        <w:pStyle w:val="21"/>
        <w:keepNext w:val="0"/>
        <w:keepLines w:val="0"/>
        <w:widowControl/>
        <w:suppressLineNumbers w:val="0"/>
        <w:rPr>
          <w:rStyle w:val="20"/>
          <w:rFonts w:hint="default" w:ascii="Calibri" w:hAnsi="Calibri" w:cs="Calibri"/>
          <w:sz w:val="24"/>
          <w:szCs w:val="24"/>
        </w:rPr>
      </w:pPr>
    </w:p>
    <w:p w14:paraId="0834B00A">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If using `submit()`, exceptions are wrapped in `ExecutionException` when calling `future.get()`.</w:t>
      </w:r>
    </w:p>
    <w:p w14:paraId="37DDCC93">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For `execute()`, exceptions are thrown in the worker thread and may go unnoticed; use `try-catch` inside the task.</w:t>
      </w:r>
    </w:p>
    <w:p w14:paraId="43F854D8">
      <w:pPr>
        <w:pStyle w:val="21"/>
        <w:keepNext w:val="0"/>
        <w:keepLines w:val="0"/>
        <w:widowControl/>
        <w:suppressLineNumbers w:val="0"/>
        <w:rPr>
          <w:rStyle w:val="20"/>
          <w:rFonts w:hint="default" w:ascii="Calibri" w:hAnsi="Calibri" w:cs="Calibri"/>
          <w:sz w:val="24"/>
          <w:szCs w:val="24"/>
        </w:rPr>
      </w:pPr>
    </w:p>
    <w:p w14:paraId="3D16BA8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4B933B2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Catch inside task or handle via `future.get()`.</w:t>
      </w:r>
    </w:p>
    <w:p w14:paraId="768F2EDB">
      <w:pPr>
        <w:pStyle w:val="21"/>
        <w:keepNext w:val="0"/>
        <w:keepLines w:val="0"/>
        <w:widowControl/>
        <w:suppressLineNumbers w:val="0"/>
        <w:rPr>
          <w:rStyle w:val="20"/>
          <w:rFonts w:hint="default" w:ascii="Calibri" w:hAnsi="Calibri" w:cs="Calibri"/>
          <w:sz w:val="24"/>
          <w:szCs w:val="24"/>
        </w:rPr>
      </w:pPr>
    </w:p>
    <w:p w14:paraId="386B1C6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11A226B5">
      <w:pPr>
        <w:pStyle w:val="21"/>
        <w:keepNext w:val="0"/>
        <w:keepLines w:val="0"/>
        <w:widowControl/>
        <w:suppressLineNumbers w:val="0"/>
        <w:rPr>
          <w:rStyle w:val="20"/>
          <w:rFonts w:hint="default" w:ascii="Calibri" w:hAnsi="Calibri" w:cs="Calibri"/>
          <w:sz w:val="24"/>
          <w:szCs w:val="24"/>
        </w:rPr>
      </w:pPr>
    </w:p>
    <w:p w14:paraId="0209B4B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3CD00F2A">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Future&lt;?&gt; future = executor.submit(() -&gt; {</w:t>
      </w:r>
    </w:p>
    <w:p w14:paraId="4E8E7CDE">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xml:space="preserve">    throw new RuntimeException("Error!");</w:t>
      </w:r>
    </w:p>
    <w:p w14:paraId="60C3F59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27C7B03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try {</w:t>
      </w:r>
    </w:p>
    <w:p w14:paraId="1362B592">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xml:space="preserve">    future.get();</w:t>
      </w:r>
    </w:p>
    <w:p w14:paraId="080E578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catch (ExecutionException e) {</w:t>
      </w:r>
    </w:p>
    <w:p w14:paraId="084583E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xml:space="preserve">    System.out.println("Caught: " + e.getCause());</w:t>
      </w:r>
    </w:p>
    <w:p w14:paraId="4EC1429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4656D24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7B9C9508">
      <w:pPr>
        <w:pStyle w:val="21"/>
        <w:keepNext w:val="0"/>
        <w:keepLines w:val="0"/>
        <w:widowControl/>
        <w:suppressLineNumbers w:val="0"/>
        <w:rPr>
          <w:rStyle w:val="20"/>
          <w:rFonts w:hint="default" w:ascii="Calibri" w:hAnsi="Calibri" w:cs="Calibri"/>
          <w:sz w:val="24"/>
          <w:szCs w:val="24"/>
        </w:rPr>
      </w:pPr>
    </w:p>
    <w:p w14:paraId="3B7DB5D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70A39DD1">
      <w:pPr>
        <w:pStyle w:val="21"/>
        <w:keepNext w:val="0"/>
        <w:keepLines w:val="0"/>
        <w:widowControl/>
        <w:suppressLineNumbers w:val="0"/>
        <w:rPr>
          <w:rStyle w:val="20"/>
          <w:rFonts w:hint="default" w:ascii="Calibri" w:hAnsi="Calibri" w:cs="Calibri"/>
          <w:sz w:val="24"/>
          <w:szCs w:val="24"/>
        </w:rPr>
      </w:pPr>
    </w:p>
    <w:p w14:paraId="4A30DEFD">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When to use CachedThreadPool vs FixedThreadPool?**</w:t>
      </w:r>
    </w:p>
    <w:p w14:paraId="1100B65A">
      <w:pPr>
        <w:pStyle w:val="21"/>
        <w:keepNext w:val="0"/>
        <w:keepLines w:val="0"/>
        <w:widowControl/>
        <w:suppressLineNumbers w:val="0"/>
        <w:rPr>
          <w:rStyle w:val="20"/>
          <w:rFonts w:hint="default" w:ascii="Calibri" w:hAnsi="Calibri" w:cs="Calibri"/>
          <w:sz w:val="24"/>
          <w:szCs w:val="24"/>
        </w:rPr>
      </w:pPr>
    </w:p>
    <w:p w14:paraId="369D58C0">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03541FDD">
      <w:pPr>
        <w:pStyle w:val="21"/>
        <w:keepNext w:val="0"/>
        <w:keepLines w:val="0"/>
        <w:widowControl/>
        <w:suppressLineNumbers w:val="0"/>
        <w:rPr>
          <w:rStyle w:val="20"/>
          <w:rFonts w:hint="default" w:ascii="Calibri" w:hAnsi="Calibri" w:cs="Calibri"/>
          <w:sz w:val="24"/>
          <w:szCs w:val="24"/>
        </w:rPr>
      </w:pPr>
    </w:p>
    <w:p w14:paraId="74D1E6C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**CachedThreadPool** – Many short-lived, quick tasks; scales up threads as needed, idle threads removed after 60s.</w:t>
      </w:r>
    </w:p>
    <w:p w14:paraId="707E6AEC">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 **FixedThreadPool** – Limited, long-running tasks; avoids too many threads overwhelming the system.</w:t>
      </w:r>
    </w:p>
    <w:p w14:paraId="7075B259">
      <w:pPr>
        <w:pStyle w:val="21"/>
        <w:keepNext w:val="0"/>
        <w:keepLines w:val="0"/>
        <w:widowControl/>
        <w:suppressLineNumbers w:val="0"/>
        <w:rPr>
          <w:rStyle w:val="20"/>
          <w:rFonts w:hint="default" w:ascii="Calibri" w:hAnsi="Calibri" w:cs="Calibri"/>
          <w:sz w:val="24"/>
          <w:szCs w:val="24"/>
        </w:rPr>
      </w:pPr>
    </w:p>
    <w:p w14:paraId="2D523CB4">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4D1AFC1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Cached → burst tasks, Fixed → controlled concurrency.</w:t>
      </w:r>
    </w:p>
    <w:p w14:paraId="1B24F5E0">
      <w:pPr>
        <w:pStyle w:val="21"/>
        <w:keepNext w:val="0"/>
        <w:keepLines w:val="0"/>
        <w:widowControl/>
        <w:suppressLineNumbers w:val="0"/>
        <w:rPr>
          <w:rStyle w:val="20"/>
          <w:rFonts w:hint="default" w:ascii="Calibri" w:hAnsi="Calibri" w:cs="Calibri"/>
          <w:sz w:val="24"/>
          <w:szCs w:val="24"/>
        </w:rPr>
      </w:pPr>
    </w:p>
    <w:p w14:paraId="070BB3E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5E1117D1">
      <w:pPr>
        <w:pStyle w:val="21"/>
        <w:keepNext w:val="0"/>
        <w:keepLines w:val="0"/>
        <w:widowControl/>
        <w:suppressLineNumbers w:val="0"/>
        <w:rPr>
          <w:rStyle w:val="20"/>
          <w:rFonts w:hint="default" w:ascii="Calibri" w:hAnsi="Calibri" w:cs="Calibri"/>
          <w:sz w:val="24"/>
          <w:szCs w:val="24"/>
        </w:rPr>
      </w:pPr>
    </w:p>
    <w:p w14:paraId="37535CC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525179EC">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cached = Executors.newCachedThreadPool(); // spikes in load</w:t>
      </w:r>
    </w:p>
    <w:p w14:paraId="2D61406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fixed = Executors.newFixedThreadPool(5);  // constant workload</w:t>
      </w:r>
    </w:p>
    <w:p w14:paraId="76C1A2C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28BFBA69">
      <w:pPr>
        <w:pStyle w:val="21"/>
        <w:keepNext w:val="0"/>
        <w:keepLines w:val="0"/>
        <w:widowControl/>
        <w:suppressLineNumbers w:val="0"/>
        <w:rPr>
          <w:rStyle w:val="20"/>
          <w:rFonts w:hint="default" w:ascii="Calibri" w:hAnsi="Calibri" w:cs="Calibri"/>
          <w:sz w:val="24"/>
          <w:szCs w:val="24"/>
        </w:rPr>
      </w:pPr>
    </w:p>
    <w:p w14:paraId="70997024">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305434AE">
      <w:pPr>
        <w:pStyle w:val="21"/>
        <w:keepNext w:val="0"/>
        <w:keepLines w:val="0"/>
        <w:widowControl/>
        <w:suppressLineNumbers w:val="0"/>
        <w:rPr>
          <w:rStyle w:val="20"/>
          <w:rFonts w:hint="default" w:ascii="Calibri" w:hAnsi="Calibri" w:cs="Calibri"/>
          <w:sz w:val="24"/>
          <w:szCs w:val="24"/>
        </w:rPr>
      </w:pPr>
    </w:p>
    <w:p w14:paraId="0CA7434C">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How to wait for all tasks to complete?**</w:t>
      </w:r>
    </w:p>
    <w:p w14:paraId="2114F3E1">
      <w:pPr>
        <w:pStyle w:val="21"/>
        <w:keepNext w:val="0"/>
        <w:keepLines w:val="0"/>
        <w:widowControl/>
        <w:suppressLineNumbers w:val="0"/>
        <w:rPr>
          <w:rStyle w:val="20"/>
          <w:rFonts w:hint="default" w:ascii="Calibri" w:hAnsi="Calibri" w:cs="Calibri"/>
          <w:sz w:val="24"/>
          <w:szCs w:val="24"/>
        </w:rPr>
      </w:pPr>
    </w:p>
    <w:p w14:paraId="1404495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3AE7700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Call `shutdown()` to stop accepting new tasks, then `awaitTermination()` to wait until all finish.</w:t>
      </w:r>
    </w:p>
    <w:p w14:paraId="626784D1">
      <w:pPr>
        <w:pStyle w:val="21"/>
        <w:keepNext w:val="0"/>
        <w:keepLines w:val="0"/>
        <w:widowControl/>
        <w:suppressLineNumbers w:val="0"/>
        <w:rPr>
          <w:rStyle w:val="20"/>
          <w:rFonts w:hint="default" w:ascii="Calibri" w:hAnsi="Calibri" w:cs="Calibri"/>
          <w:sz w:val="24"/>
          <w:szCs w:val="24"/>
        </w:rPr>
      </w:pPr>
    </w:p>
    <w:p w14:paraId="4B7AD18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7801A3B4">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`shutdown()` + `awaitTermination()`.</w:t>
      </w:r>
    </w:p>
    <w:p w14:paraId="020E6A04">
      <w:pPr>
        <w:pStyle w:val="21"/>
        <w:keepNext w:val="0"/>
        <w:keepLines w:val="0"/>
        <w:widowControl/>
        <w:suppressLineNumbers w:val="0"/>
        <w:rPr>
          <w:rStyle w:val="20"/>
          <w:rFonts w:hint="default" w:ascii="Calibri" w:hAnsi="Calibri" w:cs="Calibri"/>
          <w:sz w:val="24"/>
          <w:szCs w:val="24"/>
        </w:rPr>
      </w:pPr>
    </w:p>
    <w:p w14:paraId="1DE80896">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29D7396D">
      <w:pPr>
        <w:pStyle w:val="21"/>
        <w:keepNext w:val="0"/>
        <w:keepLines w:val="0"/>
        <w:widowControl/>
        <w:suppressLineNumbers w:val="0"/>
        <w:rPr>
          <w:rStyle w:val="20"/>
          <w:rFonts w:hint="default" w:ascii="Calibri" w:hAnsi="Calibri" w:cs="Calibri"/>
          <w:sz w:val="24"/>
          <w:szCs w:val="24"/>
        </w:rPr>
      </w:pPr>
    </w:p>
    <w:p w14:paraId="67E2D62F">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7FA9920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executor.shutdown();</w:t>
      </w:r>
    </w:p>
    <w:p w14:paraId="1FAFCD77">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executor.awaitTermination(10, TimeUnit.SECONDS);</w:t>
      </w:r>
    </w:p>
    <w:p w14:paraId="3EC499A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System.out.println("All tasks completed!");</w:t>
      </w:r>
    </w:p>
    <w:p w14:paraId="357BCDE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5D1E98AC">
      <w:pPr>
        <w:pStyle w:val="21"/>
        <w:keepNext w:val="0"/>
        <w:keepLines w:val="0"/>
        <w:widowControl/>
        <w:suppressLineNumbers w:val="0"/>
        <w:rPr>
          <w:rStyle w:val="20"/>
          <w:rFonts w:hint="default" w:ascii="Calibri" w:hAnsi="Calibri" w:cs="Calibri"/>
          <w:sz w:val="24"/>
          <w:szCs w:val="24"/>
        </w:rPr>
      </w:pPr>
    </w:p>
    <w:p w14:paraId="1D371DC9">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09829B0D">
      <w:pPr>
        <w:pStyle w:val="21"/>
        <w:keepNext w:val="0"/>
        <w:keepLines w:val="0"/>
        <w:widowControl/>
        <w:suppressLineNumbers w:val="0"/>
        <w:rPr>
          <w:rStyle w:val="20"/>
          <w:rFonts w:hint="default" w:ascii="Calibri" w:hAnsi="Calibri" w:cs="Calibri"/>
          <w:sz w:val="24"/>
          <w:szCs w:val="24"/>
        </w:rPr>
      </w:pPr>
    </w:p>
    <w:p w14:paraId="2C4751B8">
      <w:pPr>
        <w:pStyle w:val="21"/>
        <w:keepNext w:val="0"/>
        <w:keepLines w:val="0"/>
        <w:widowControl/>
        <w:suppressLineNumbers w:val="0"/>
        <w:rPr>
          <w:rStyle w:val="20"/>
          <w:rFonts w:hint="default" w:ascii="Calibri" w:hAnsi="Calibri" w:cs="Calibri"/>
          <w:b/>
          <w:bCs/>
          <w:sz w:val="24"/>
          <w:szCs w:val="24"/>
        </w:rPr>
      </w:pPr>
      <w:r>
        <w:rPr>
          <w:rStyle w:val="20"/>
          <w:rFonts w:hint="default" w:ascii="Calibri" w:hAnsi="Calibri" w:cs="Calibri"/>
          <w:b/>
          <w:bCs/>
          <w:sz w:val="24"/>
          <w:szCs w:val="24"/>
          <w:lang w:val="en-GB"/>
        </w:rPr>
        <w:t>Q</w:t>
      </w:r>
      <w:r>
        <w:rPr>
          <w:rStyle w:val="20"/>
          <w:rFonts w:hint="default" w:ascii="Calibri" w:hAnsi="Calibri" w:cs="Calibri"/>
          <w:b/>
          <w:bCs/>
          <w:sz w:val="24"/>
          <w:szCs w:val="24"/>
        </w:rPr>
        <w:t>. Can ExecutorService execute tasks in order?**</w:t>
      </w:r>
    </w:p>
    <w:p w14:paraId="6BEF8B25">
      <w:pPr>
        <w:pStyle w:val="21"/>
        <w:keepNext w:val="0"/>
        <w:keepLines w:val="0"/>
        <w:widowControl/>
        <w:suppressLineNumbers w:val="0"/>
        <w:rPr>
          <w:rStyle w:val="20"/>
          <w:rFonts w:hint="default" w:ascii="Calibri" w:hAnsi="Calibri" w:cs="Calibri"/>
          <w:sz w:val="24"/>
          <w:szCs w:val="24"/>
        </w:rPr>
      </w:pPr>
    </w:p>
    <w:p w14:paraId="5D561F3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**Full definition:**</w:t>
      </w:r>
    </w:p>
    <w:p w14:paraId="181B919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Yes, by using `SingleThreadExecutor` or a fixed pool with a queue, tasks run in submission order.</w:t>
      </w:r>
    </w:p>
    <w:p w14:paraId="3F871919">
      <w:pPr>
        <w:pStyle w:val="21"/>
        <w:keepNext w:val="0"/>
        <w:keepLines w:val="0"/>
        <w:widowControl/>
        <w:suppressLineNumbers w:val="0"/>
        <w:rPr>
          <w:rStyle w:val="20"/>
          <w:rFonts w:hint="default" w:ascii="Calibri" w:hAnsi="Calibri" w:cs="Calibri"/>
          <w:sz w:val="24"/>
          <w:szCs w:val="24"/>
        </w:rPr>
      </w:pPr>
    </w:p>
    <w:p w14:paraId="1B62334C">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**Short answer:**</w:t>
      </w:r>
    </w:p>
    <w:p w14:paraId="6515168D">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Yes, use `newSingleThreadExecutor()`.</w:t>
      </w:r>
    </w:p>
    <w:p w14:paraId="51FE7353">
      <w:pPr>
        <w:pStyle w:val="21"/>
        <w:keepNext w:val="0"/>
        <w:keepLines w:val="0"/>
        <w:widowControl/>
        <w:suppressLineNumbers w:val="0"/>
        <w:rPr>
          <w:rStyle w:val="20"/>
          <w:rFonts w:hint="default" w:ascii="Calibri" w:hAnsi="Calibri" w:cs="Calibri"/>
          <w:sz w:val="24"/>
          <w:szCs w:val="24"/>
        </w:rPr>
      </w:pPr>
    </w:p>
    <w:p w14:paraId="6B3B37E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**Example:**</w:t>
      </w:r>
    </w:p>
    <w:p w14:paraId="6DE1ED8A">
      <w:pPr>
        <w:pStyle w:val="21"/>
        <w:keepNext w:val="0"/>
        <w:keepLines w:val="0"/>
        <w:widowControl/>
        <w:suppressLineNumbers w:val="0"/>
        <w:rPr>
          <w:rStyle w:val="20"/>
          <w:rFonts w:hint="default" w:ascii="Calibri" w:hAnsi="Calibri" w:cs="Calibri"/>
          <w:sz w:val="24"/>
          <w:szCs w:val="24"/>
        </w:rPr>
      </w:pPr>
    </w:p>
    <w:p w14:paraId="7962FC35">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```java</w:t>
      </w:r>
    </w:p>
    <w:p w14:paraId="4AC3DFAB">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ExecutorService single = Executors.newSingleThreadExecutor();</w:t>
      </w:r>
    </w:p>
    <w:p w14:paraId="7477FEF4">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single.submit(() -&gt; System.out.println("Task 1"));</w:t>
      </w:r>
    </w:p>
    <w:p w14:paraId="1E978112">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single.submit(() -&gt; System.out.println("Task 2"));</w:t>
      </w:r>
    </w:p>
    <w:p w14:paraId="6AF5F7C1">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single.shutdown();</w:t>
      </w:r>
    </w:p>
    <w:p w14:paraId="2DE98988">
      <w:pPr>
        <w:pStyle w:val="21"/>
        <w:keepNext w:val="0"/>
        <w:keepLines w:val="0"/>
        <w:widowControl/>
        <w:suppressLineNumbers w:val="0"/>
        <w:rPr>
          <w:rStyle w:val="20"/>
          <w:rFonts w:hint="default" w:ascii="Calibri" w:hAnsi="Calibri" w:cs="Calibri"/>
          <w:sz w:val="24"/>
          <w:szCs w:val="24"/>
        </w:rPr>
      </w:pPr>
      <w:r>
        <w:rPr>
          <w:rStyle w:val="20"/>
          <w:rFonts w:hint="default" w:ascii="Calibri" w:hAnsi="Calibri" w:cs="Calibri"/>
          <w:sz w:val="24"/>
          <w:szCs w:val="24"/>
        </w:rPr>
        <w:t>```</w:t>
      </w:r>
    </w:p>
    <w:p w14:paraId="63E010AB">
      <w:pPr>
        <w:pStyle w:val="21"/>
        <w:keepNext w:val="0"/>
        <w:keepLines w:val="0"/>
        <w:widowControl/>
        <w:suppressLineNumbers w:val="0"/>
        <w:rPr>
          <w:rStyle w:val="20"/>
        </w:rPr>
      </w:pPr>
    </w:p>
    <w:p w14:paraId="797BC582">
      <w:pPr>
        <w:pStyle w:val="21"/>
        <w:keepNext w:val="0"/>
        <w:keepLines w:val="0"/>
        <w:widowControl/>
        <w:suppressLineNumbers w:val="0"/>
        <w:rPr>
          <w:rStyle w:val="20"/>
        </w:rPr>
      </w:pPr>
    </w:p>
    <w:p w14:paraId="4AC61DA4">
      <w:pPr>
        <w:pStyle w:val="21"/>
        <w:keepNext w:val="0"/>
        <w:keepLines w:val="0"/>
        <w:widowControl/>
        <w:suppressLineNumbers w:val="0"/>
        <w:rPr>
          <w:rStyle w:val="20"/>
        </w:rPr>
      </w:pPr>
    </w:p>
    <w:p w14:paraId="6DC87133">
      <w:pPr>
        <w:pStyle w:val="21"/>
        <w:keepNext w:val="0"/>
        <w:keepLines w:val="0"/>
        <w:widowControl/>
        <w:suppressLineNumbers w:val="0"/>
        <w:rPr>
          <w:rStyle w:val="20"/>
        </w:rPr>
      </w:pPr>
    </w:p>
    <w:p w14:paraId="3B190FF6">
      <w:pPr>
        <w:pStyle w:val="21"/>
        <w:keepNext w:val="0"/>
        <w:keepLines w:val="0"/>
        <w:widowControl/>
        <w:suppressLineNumbers w:val="0"/>
        <w:rPr>
          <w:rStyle w:val="20"/>
        </w:rPr>
      </w:pPr>
    </w:p>
    <w:p w14:paraId="1C5099B3">
      <w:pPr>
        <w:pStyle w:val="21"/>
        <w:keepNext w:val="0"/>
        <w:keepLines w:val="0"/>
        <w:widowControl/>
        <w:suppressLineNumbers w:val="0"/>
        <w:rPr>
          <w:rStyle w:val="20"/>
        </w:rPr>
      </w:pPr>
    </w:p>
    <w:p w14:paraId="13D1E2C9">
      <w:pPr>
        <w:pStyle w:val="21"/>
        <w:keepNext w:val="0"/>
        <w:keepLines w:val="0"/>
        <w:widowControl/>
        <w:suppressLineNumbers w:val="0"/>
        <w:rPr>
          <w:rStyle w:val="20"/>
        </w:rPr>
      </w:pPr>
    </w:p>
    <w:p w14:paraId="5B79776D">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07F3400">
      <w:pPr>
        <w:pStyle w:val="4"/>
        <w:keepNext w:val="0"/>
        <w:keepLines w:val="0"/>
        <w:widowControl/>
        <w:suppressLineNumbers w:val="0"/>
      </w:pPr>
      <w:r>
        <w:t>🔹 5. Java 8 Features</w:t>
      </w:r>
    </w:p>
    <w:p w14:paraId="18CDECFD">
      <w:pPr>
        <w:pStyle w:val="35"/>
        <w:keepNext w:val="0"/>
        <w:keepLines w:val="0"/>
        <w:widowControl/>
        <w:suppressLineNumbers w:val="0"/>
      </w:pPr>
      <w:r>
        <w:rPr>
          <w:rStyle w:val="37"/>
        </w:rPr>
        <w:t>45. Lambda Expression</w:t>
      </w:r>
      <w:r>
        <w:br w:type="textWrapping"/>
      </w:r>
      <w:r>
        <w:t>Definition: Anonymous function used to simplify code.</w:t>
      </w:r>
      <w:r>
        <w:br w:type="textWrapping"/>
      </w:r>
      <w:r>
        <w:t>Short Answer: Function without name.</w:t>
      </w:r>
      <w:r>
        <w:br w:type="textWrapping"/>
      </w:r>
      <w:r>
        <w:t>Example:</w:t>
      </w:r>
    </w:p>
    <w:p w14:paraId="24466EE0">
      <w:pPr>
        <w:pStyle w:val="21"/>
        <w:keepNext w:val="0"/>
        <w:keepLines w:val="0"/>
        <w:widowControl/>
        <w:suppressLineNumbers w:val="0"/>
      </w:pPr>
      <w:r>
        <w:rPr>
          <w:rStyle w:val="20"/>
        </w:rPr>
        <w:t>(a, b) -&gt; a + b</w:t>
      </w:r>
    </w:p>
    <w:p w14:paraId="08C989F8">
      <w:pPr>
        <w:pStyle w:val="35"/>
        <w:keepNext w:val="0"/>
        <w:keepLines w:val="0"/>
        <w:widowControl/>
        <w:suppressLineNumbers w:val="0"/>
      </w:pPr>
      <w:r>
        <w:rPr>
          <w:rStyle w:val="37"/>
          <w:rFonts w:hint="default"/>
          <w:lang w:val="en-GB"/>
        </w:rPr>
        <w:t>46.</w:t>
      </w:r>
      <w:r>
        <w:rPr>
          <w:rStyle w:val="37"/>
        </w:rPr>
        <w:t>Functional Interface</w:t>
      </w:r>
      <w:r>
        <w:br w:type="textWrapping"/>
      </w:r>
      <w:r>
        <w:br w:type="textWrapping"/>
      </w:r>
      <w:r>
        <w:t xml:space="preserve">A functional interface is an interface that contains only one abstract method. It can have multiple default or static methods but only one abstract method. Functional interfaces are used primarily in lambda expressions and method references. Java 8 introduced the </w:t>
      </w:r>
      <w:r>
        <w:rPr>
          <w:rStyle w:val="20"/>
        </w:rPr>
        <w:t>@FunctionalInterface</w:t>
      </w:r>
      <w:r>
        <w:t xml:space="preserve"> annotation to indicate such interfaces, though it's optional.</w:t>
      </w:r>
    </w:p>
    <w:p w14:paraId="4D4E9272">
      <w:pPr>
        <w:pStyle w:val="35"/>
        <w:keepNext w:val="0"/>
        <w:keepLines w:val="0"/>
        <w:widowControl/>
        <w:suppressLineNumbers w:val="0"/>
      </w:pPr>
      <w:r>
        <w:rPr>
          <w:rStyle w:val="37"/>
        </w:rPr>
        <w:t>Short Answer:</w:t>
      </w:r>
      <w:r>
        <w:br w:type="textWrapping"/>
      </w:r>
      <w:r>
        <w:t>Interface with one abstract method, used in lambda expressions.</w:t>
      </w:r>
    </w:p>
    <w:p w14:paraId="271683A5">
      <w:pPr>
        <w:pStyle w:val="35"/>
        <w:keepNext w:val="0"/>
        <w:keepLines w:val="0"/>
        <w:widowControl/>
        <w:suppressLineNumbers w:val="0"/>
      </w:pPr>
      <w:r>
        <w:t>Example:</w:t>
      </w:r>
    </w:p>
    <w:p w14:paraId="1F4B8417">
      <w:pPr>
        <w:pStyle w:val="35"/>
        <w:keepNext w:val="0"/>
        <w:keepLines w:val="0"/>
        <w:widowControl/>
        <w:numPr>
          <w:ilvl w:val="0"/>
          <w:numId w:val="0"/>
        </w:numPr>
        <w:suppressLineNumbers w:val="0"/>
        <w:ind w:right="0" w:rightChars="0"/>
        <w:rPr>
          <w:rFonts w:hint="default" w:ascii="Calibri" w:hAnsi="Calibri" w:cs="Calibri" w:eastAsiaTheme="minorEastAsia"/>
        </w:rPr>
      </w:pPr>
      <w:r>
        <w:rPr>
          <w:rFonts w:hint="default" w:ascii="Calibri" w:hAnsi="Calibri" w:cs="Calibri" w:eastAsiaTheme="minorEastAsia"/>
        </w:rPr>
        <w:t>Runnable, Comparator</w:t>
      </w:r>
    </w:p>
    <w:p w14:paraId="0F90AEB7">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@FunctionalInterface</w:t>
      </w:r>
    </w:p>
    <w:p w14:paraId="5639C14A">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interface MyFunctionalInterface {</w:t>
      </w:r>
    </w:p>
    <w:p w14:paraId="0C13BFCC">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 xml:space="preserve">    void doSomething(); // One abstract method</w:t>
      </w:r>
    </w:p>
    <w:p w14:paraId="1FDA345C">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w:t>
      </w:r>
    </w:p>
    <w:p w14:paraId="0F788490">
      <w:pPr>
        <w:pStyle w:val="35"/>
        <w:keepNext w:val="0"/>
        <w:keepLines w:val="0"/>
        <w:widowControl/>
        <w:numPr>
          <w:ilvl w:val="0"/>
          <w:numId w:val="0"/>
        </w:numPr>
        <w:suppressLineNumbers w:val="0"/>
        <w:ind w:right="0" w:rightChars="0"/>
        <w:rPr>
          <w:rFonts w:hint="default" w:ascii="Calibri" w:hAnsi="Calibri" w:eastAsiaTheme="minorEastAsia"/>
        </w:rPr>
      </w:pPr>
    </w:p>
    <w:p w14:paraId="4C5F5A4F">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public class Main {</w:t>
      </w:r>
    </w:p>
    <w:p w14:paraId="790A23B8">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 xml:space="preserve">    public static void main(String[] args) {</w:t>
      </w:r>
    </w:p>
    <w:p w14:paraId="291C1782">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 xml:space="preserve">        MyFunctionalInterface func = () -&gt; System.out.println("Running functional interface!");</w:t>
      </w:r>
    </w:p>
    <w:p w14:paraId="642A7A8B">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 xml:space="preserve">        func.doSomething(); // Output: Running functional interface!</w:t>
      </w:r>
    </w:p>
    <w:p w14:paraId="3D0CD0F2">
      <w:pPr>
        <w:pStyle w:val="35"/>
        <w:keepNext w:val="0"/>
        <w:keepLines w:val="0"/>
        <w:widowControl/>
        <w:numPr>
          <w:ilvl w:val="0"/>
          <w:numId w:val="0"/>
        </w:numPr>
        <w:suppressLineNumbers w:val="0"/>
        <w:ind w:right="0" w:rightChars="0"/>
        <w:rPr>
          <w:rFonts w:hint="default" w:ascii="Calibri" w:hAnsi="Calibri" w:eastAsiaTheme="minorEastAsia"/>
        </w:rPr>
      </w:pPr>
      <w:r>
        <w:rPr>
          <w:rFonts w:hint="default" w:ascii="Calibri" w:hAnsi="Calibri" w:eastAsiaTheme="minorEastAsia"/>
        </w:rPr>
        <w:t xml:space="preserve">    }</w:t>
      </w:r>
    </w:p>
    <w:p w14:paraId="2F8266F8">
      <w:pPr>
        <w:pStyle w:val="35"/>
        <w:keepNext w:val="0"/>
        <w:keepLines w:val="0"/>
        <w:widowControl/>
        <w:suppressLineNumbers w:val="0"/>
      </w:pPr>
      <w:r>
        <w:rPr>
          <w:rFonts w:hint="default" w:ascii="Calibri" w:hAnsi="Calibri" w:eastAsiaTheme="minorEastAsia"/>
        </w:rPr>
        <w:t>}</w:t>
      </w:r>
      <w:r>
        <w:rPr>
          <w:rFonts w:hint="default" w:ascii="Calibri" w:hAnsi="Calibri" w:eastAsiaTheme="minorEastAsia"/>
        </w:rPr>
        <w:br w:type="textWrapping"/>
      </w:r>
      <w:r>
        <w:rPr>
          <w:rFonts w:hint="default" w:ascii="Calibri" w:hAnsi="Calibri" w:eastAsiaTheme="minorEastAsia"/>
        </w:rPr>
        <w:br w:type="textWrapping"/>
      </w:r>
      <w:r>
        <w:rPr>
          <w:rStyle w:val="37"/>
        </w:rPr>
        <w:t>Full Definition:</w:t>
      </w:r>
      <w:r>
        <w:br w:type="textWrapping"/>
      </w:r>
      <w:r>
        <w:rPr>
          <w:rStyle w:val="20"/>
        </w:rPr>
        <w:t>Runnable</w:t>
      </w:r>
      <w:r>
        <w:t xml:space="preserve"> is a functional interface with a single method </w:t>
      </w:r>
      <w:r>
        <w:rPr>
          <w:rStyle w:val="20"/>
        </w:rPr>
        <w:t>run()</w:t>
      </w:r>
      <w:r>
        <w:t xml:space="preserve">. It is used to execute code on a separate thread by passing it to a </w:t>
      </w:r>
      <w:r>
        <w:rPr>
          <w:rStyle w:val="20"/>
        </w:rPr>
        <w:t>Thread</w:t>
      </w:r>
      <w:r>
        <w:t xml:space="preserve"> object.</w:t>
      </w:r>
    </w:p>
    <w:p w14:paraId="2640213C">
      <w:pPr>
        <w:pStyle w:val="35"/>
        <w:keepNext w:val="0"/>
        <w:keepLines w:val="0"/>
        <w:widowControl/>
        <w:suppressLineNumbers w:val="0"/>
      </w:pPr>
      <w:r>
        <w:rPr>
          <w:rStyle w:val="37"/>
        </w:rPr>
        <w:t>Short Answer:</w:t>
      </w:r>
      <w:r>
        <w:br w:type="textWrapping"/>
      </w:r>
      <w:r>
        <w:t>Used to run code in threads.</w:t>
      </w:r>
    </w:p>
    <w:p w14:paraId="66F2C0F7">
      <w:pPr>
        <w:pStyle w:val="35"/>
        <w:keepNext w:val="0"/>
        <w:keepLines w:val="0"/>
        <w:widowControl/>
        <w:suppressLineNumbers w:val="0"/>
      </w:pPr>
      <w:r>
        <w:rPr>
          <w:rStyle w:val="37"/>
        </w:rPr>
        <w:t>Example:</w:t>
      </w:r>
    </w:p>
    <w:p w14:paraId="09894AC7">
      <w:pPr>
        <w:keepNext w:val="0"/>
        <w:keepLines w:val="0"/>
        <w:widowControl/>
        <w:suppressLineNumbers w:val="0"/>
        <w:jc w:val="left"/>
      </w:pPr>
      <w:r>
        <w:rPr>
          <w:rFonts w:ascii="SimSun" w:hAnsi="SimSun" w:eastAsia="SimSun" w:cs="SimSun"/>
          <w:kern w:val="0"/>
          <w:sz w:val="24"/>
          <w:szCs w:val="24"/>
          <w:lang w:val="en-US" w:eastAsia="zh-CN" w:bidi="ar"/>
        </w:rPr>
        <w:t>java</w:t>
      </w:r>
    </w:p>
    <w:p w14:paraId="10E39F38">
      <w:pPr>
        <w:keepNext w:val="0"/>
        <w:keepLines w:val="0"/>
        <w:widowControl/>
        <w:suppressLineNumbers w:val="0"/>
        <w:bidi w:val="0"/>
        <w:jc w:val="left"/>
        <w:rPr>
          <w:rStyle w:val="2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RunnableExample</w:t>
      </w:r>
      <w:r>
        <w:rPr>
          <w:rStyle w:val="20"/>
          <w:rFonts w:ascii="SimSun" w:hAnsi="SimSun" w:eastAsia="SimSun" w:cs="SimSun"/>
          <w:kern w:val="0"/>
          <w:sz w:val="24"/>
          <w:szCs w:val="24"/>
          <w:lang w:val="en-US" w:eastAsia="zh-CN" w:bidi="ar"/>
        </w:rPr>
        <w:t xml:space="preserve"> {</w:t>
      </w:r>
    </w:p>
    <w:p w14:paraId="04EE3D5E">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main(String[] args)</w:t>
      </w:r>
      <w:r>
        <w:rPr>
          <w:rStyle w:val="20"/>
          <w:rFonts w:ascii="SimSun" w:hAnsi="SimSun" w:eastAsia="SimSun" w:cs="SimSun"/>
          <w:kern w:val="0"/>
          <w:sz w:val="24"/>
          <w:szCs w:val="24"/>
          <w:lang w:val="en-US" w:eastAsia="zh-CN" w:bidi="ar"/>
        </w:rPr>
        <w:t xml:space="preserve"> {</w:t>
      </w:r>
    </w:p>
    <w:p w14:paraId="2A9473CE">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Runnable</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task</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20"/>
          <w:rFonts w:ascii="SimSun" w:hAnsi="SimSun" w:eastAsia="SimSun" w:cs="SimSun"/>
          <w:kern w:val="0"/>
          <w:sz w:val="24"/>
          <w:szCs w:val="24"/>
          <w:lang w:val="en-US" w:eastAsia="zh-CN" w:bidi="ar"/>
        </w:rPr>
        <w:t xml:space="preserve"> () -&gt; System.out.println(</w:t>
      </w:r>
      <w:r>
        <w:rPr>
          <w:rFonts w:ascii="SimSun" w:hAnsi="SimSun" w:eastAsia="SimSun" w:cs="SimSun"/>
          <w:kern w:val="0"/>
          <w:sz w:val="24"/>
          <w:szCs w:val="24"/>
          <w:lang w:val="en-US" w:eastAsia="zh-CN" w:bidi="ar"/>
        </w:rPr>
        <w:t>"Thread is running"</w:t>
      </w:r>
      <w:r>
        <w:rPr>
          <w:rStyle w:val="20"/>
          <w:rFonts w:ascii="SimSun" w:hAnsi="SimSun" w:eastAsia="SimSun" w:cs="SimSun"/>
          <w:kern w:val="0"/>
          <w:sz w:val="24"/>
          <w:szCs w:val="24"/>
          <w:lang w:val="en-US" w:eastAsia="zh-CN" w:bidi="ar"/>
        </w:rPr>
        <w:t>);</w:t>
      </w:r>
    </w:p>
    <w:p w14:paraId="1ED7B0F3">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Thread</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thread</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Thread</w:t>
      </w:r>
      <w:r>
        <w:rPr>
          <w:rStyle w:val="20"/>
          <w:rFonts w:ascii="SimSun" w:hAnsi="SimSun" w:eastAsia="SimSun" w:cs="SimSun"/>
          <w:kern w:val="0"/>
          <w:sz w:val="24"/>
          <w:szCs w:val="24"/>
          <w:lang w:val="en-US" w:eastAsia="zh-CN" w:bidi="ar"/>
        </w:rPr>
        <w:t>(task);</w:t>
      </w:r>
    </w:p>
    <w:p w14:paraId="33CFD778">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thread.start();  </w:t>
      </w:r>
      <w:r>
        <w:rPr>
          <w:rFonts w:ascii="SimSun" w:hAnsi="SimSun" w:eastAsia="SimSun" w:cs="SimSun"/>
          <w:kern w:val="0"/>
          <w:sz w:val="24"/>
          <w:szCs w:val="24"/>
          <w:lang w:val="en-US" w:eastAsia="zh-CN" w:bidi="ar"/>
        </w:rPr>
        <w:t>// Output: Thread is running</w:t>
      </w:r>
    </w:p>
    <w:p w14:paraId="28CCB1BA">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p>
    <w:p w14:paraId="37E4E7A1">
      <w:pPr>
        <w:keepNext w:val="0"/>
        <w:keepLines w:val="0"/>
        <w:widowControl/>
        <w:suppressLineNumbers w:val="0"/>
        <w:bidi w:val="0"/>
        <w:jc w:val="left"/>
      </w:pPr>
      <w:r>
        <w:rPr>
          <w:rStyle w:val="20"/>
          <w:rFonts w:ascii="SimSun" w:hAnsi="SimSun" w:eastAsia="SimSun" w:cs="SimSun"/>
          <w:kern w:val="0"/>
          <w:sz w:val="24"/>
          <w:szCs w:val="24"/>
          <w:lang w:val="en-US" w:eastAsia="zh-CN" w:bidi="ar"/>
        </w:rPr>
        <w:t>}</w:t>
      </w:r>
    </w:p>
    <w:p w14:paraId="500505B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72D4CC0">
      <w:pPr>
        <w:pStyle w:val="4"/>
        <w:keepNext w:val="0"/>
        <w:keepLines w:val="0"/>
        <w:widowControl/>
        <w:suppressLineNumbers w:val="0"/>
      </w:pPr>
      <w:r>
        <w:t xml:space="preserve">✅ Functional Interface: </w:t>
      </w:r>
      <w:r>
        <w:rPr>
          <w:rStyle w:val="20"/>
        </w:rPr>
        <w:t>Comparator&lt;T&gt;</w:t>
      </w:r>
    </w:p>
    <w:p w14:paraId="5E8B8765">
      <w:pPr>
        <w:pStyle w:val="35"/>
        <w:keepNext w:val="0"/>
        <w:keepLines w:val="0"/>
        <w:widowControl/>
        <w:suppressLineNumbers w:val="0"/>
      </w:pPr>
      <w:r>
        <w:rPr>
          <w:rStyle w:val="37"/>
        </w:rPr>
        <w:t>Full Definition:</w:t>
      </w:r>
      <w:r>
        <w:br w:type="textWrapping"/>
      </w:r>
      <w:r>
        <w:rPr>
          <w:rStyle w:val="20"/>
        </w:rPr>
        <w:t>Comparator</w:t>
      </w:r>
      <w:r>
        <w:t xml:space="preserve"> is a functional interface used to define custom sorting logic. It has one abstract method: </w:t>
      </w:r>
      <w:r>
        <w:rPr>
          <w:rStyle w:val="20"/>
        </w:rPr>
        <w:t>compare(T o1, T o2)</w:t>
      </w:r>
      <w:r>
        <w:t>. It’s commonly used in collections sorting.</w:t>
      </w:r>
    </w:p>
    <w:p w14:paraId="322E6CA0">
      <w:pPr>
        <w:pStyle w:val="35"/>
        <w:keepNext w:val="0"/>
        <w:keepLines w:val="0"/>
        <w:widowControl/>
        <w:suppressLineNumbers w:val="0"/>
      </w:pPr>
      <w:r>
        <w:rPr>
          <w:rStyle w:val="37"/>
        </w:rPr>
        <w:t>Short Answer:</w:t>
      </w:r>
      <w:r>
        <w:br w:type="textWrapping"/>
      </w:r>
      <w:r>
        <w:t>Used to sort objects with custom logic.</w:t>
      </w:r>
    </w:p>
    <w:p w14:paraId="32884A46">
      <w:pPr>
        <w:pStyle w:val="35"/>
        <w:keepNext w:val="0"/>
        <w:keepLines w:val="0"/>
        <w:widowControl/>
        <w:suppressLineNumbers w:val="0"/>
      </w:pPr>
      <w:r>
        <w:rPr>
          <w:rStyle w:val="37"/>
        </w:rPr>
        <w:t>Example:</w:t>
      </w:r>
    </w:p>
    <w:p w14:paraId="430632D8">
      <w:pPr>
        <w:keepNext w:val="0"/>
        <w:keepLines w:val="0"/>
        <w:widowControl/>
        <w:suppressLineNumbers w:val="0"/>
        <w:jc w:val="left"/>
      </w:pPr>
      <w:r>
        <w:rPr>
          <w:rFonts w:ascii="SimSun" w:hAnsi="SimSun" w:eastAsia="SimSun" w:cs="SimSun"/>
          <w:kern w:val="0"/>
          <w:sz w:val="24"/>
          <w:szCs w:val="24"/>
          <w:lang w:val="en-US" w:eastAsia="zh-CN" w:bidi="ar"/>
        </w:rPr>
        <w:t>java</w:t>
      </w:r>
    </w:p>
    <w:p w14:paraId="59B21FAF">
      <w:pPr>
        <w:keepNext w:val="0"/>
        <w:keepLines w:val="0"/>
        <w:widowControl/>
        <w:suppressLineNumbers w:val="0"/>
        <w:jc w:val="left"/>
      </w:pPr>
      <w:r>
        <w:rPr>
          <w:rFonts w:ascii="SimSun" w:hAnsi="SimSun" w:eastAsia="SimSun" w:cs="SimSun"/>
          <w:kern w:val="0"/>
          <w:sz w:val="24"/>
          <w:szCs w:val="24"/>
          <w:lang w:val="en-US" w:eastAsia="zh-CN" w:bidi="ar"/>
        </w:rPr>
        <w:t>CopyEdit</w:t>
      </w:r>
    </w:p>
    <w:p w14:paraId="603C812D">
      <w:pPr>
        <w:keepNext w:val="0"/>
        <w:keepLines w:val="0"/>
        <w:widowControl/>
        <w:suppressLineNumbers w:val="0"/>
        <w:bidi w:val="0"/>
        <w:jc w:val="left"/>
        <w:rPr>
          <w:rStyle w:val="2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20"/>
          <w:rFonts w:ascii="SimSun" w:hAnsi="SimSun" w:eastAsia="SimSun" w:cs="SimSun"/>
          <w:kern w:val="0"/>
          <w:sz w:val="24"/>
          <w:szCs w:val="24"/>
          <w:lang w:val="en-US" w:eastAsia="zh-CN" w:bidi="ar"/>
        </w:rPr>
        <w:t xml:space="preserve"> java.util.*;</w:t>
      </w:r>
    </w:p>
    <w:p w14:paraId="2D62B934">
      <w:pPr>
        <w:keepNext w:val="0"/>
        <w:keepLines w:val="0"/>
        <w:widowControl/>
        <w:suppressLineNumbers w:val="0"/>
        <w:bidi w:val="0"/>
        <w:jc w:val="left"/>
        <w:rPr>
          <w:rStyle w:val="20"/>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ComparatorExample</w:t>
      </w:r>
      <w:r>
        <w:rPr>
          <w:rStyle w:val="20"/>
          <w:rFonts w:ascii="SimSun" w:hAnsi="SimSun" w:eastAsia="SimSun" w:cs="SimSun"/>
          <w:kern w:val="0"/>
          <w:sz w:val="24"/>
          <w:szCs w:val="24"/>
          <w:lang w:val="en-US" w:eastAsia="zh-CN" w:bidi="ar"/>
        </w:rPr>
        <w:t xml:space="preserve"> {</w:t>
      </w:r>
    </w:p>
    <w:p w14:paraId="4C4AE353">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main(String[] args)</w:t>
      </w:r>
      <w:r>
        <w:rPr>
          <w:rStyle w:val="20"/>
          <w:rFonts w:ascii="SimSun" w:hAnsi="SimSun" w:eastAsia="SimSun" w:cs="SimSun"/>
          <w:kern w:val="0"/>
          <w:sz w:val="24"/>
          <w:szCs w:val="24"/>
          <w:lang w:val="en-US" w:eastAsia="zh-CN" w:bidi="ar"/>
        </w:rPr>
        <w:t xml:space="preserve"> {</w:t>
      </w:r>
    </w:p>
    <w:p w14:paraId="6BB3BE0C">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List&lt;String&gt; names = Arrays.asList(</w:t>
      </w:r>
      <w:r>
        <w:rPr>
          <w:rFonts w:ascii="SimSun" w:hAnsi="SimSun" w:eastAsia="SimSun" w:cs="SimSun"/>
          <w:kern w:val="0"/>
          <w:sz w:val="24"/>
          <w:szCs w:val="24"/>
          <w:lang w:val="en-US" w:eastAsia="zh-CN" w:bidi="ar"/>
        </w:rPr>
        <w:t>"Sunny"</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"Ajay"</w:t>
      </w: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"Zara"</w:t>
      </w:r>
      <w:r>
        <w:rPr>
          <w:rStyle w:val="20"/>
          <w:rFonts w:ascii="SimSun" w:hAnsi="SimSun" w:eastAsia="SimSun" w:cs="SimSun"/>
          <w:kern w:val="0"/>
          <w:sz w:val="24"/>
          <w:szCs w:val="24"/>
          <w:lang w:val="en-US" w:eastAsia="zh-CN" w:bidi="ar"/>
        </w:rPr>
        <w:t>);</w:t>
      </w:r>
    </w:p>
    <w:p w14:paraId="3774CD8B">
      <w:pPr>
        <w:keepNext w:val="0"/>
        <w:keepLines w:val="0"/>
        <w:widowControl/>
        <w:suppressLineNumbers w:val="0"/>
        <w:bidi w:val="0"/>
        <w:jc w:val="left"/>
        <w:rPr>
          <w:rStyle w:val="20"/>
          <w:rFonts w:ascii="SimSun" w:hAnsi="SimSun" w:eastAsia="SimSun" w:cs="SimSun"/>
          <w:kern w:val="0"/>
          <w:sz w:val="24"/>
          <w:szCs w:val="24"/>
          <w:lang w:val="en-US" w:eastAsia="zh-CN" w:bidi="ar"/>
        </w:rPr>
      </w:pPr>
    </w:p>
    <w:p w14:paraId="3C330F3F">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Custom sorting using Comparator and lambda</w:t>
      </w:r>
    </w:p>
    <w:p w14:paraId="384E0D6F">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Collections.sort(names, (a, b) -&gt; a.compareTo(b)); </w:t>
      </w:r>
      <w:r>
        <w:rPr>
          <w:rFonts w:ascii="SimSun" w:hAnsi="SimSun" w:eastAsia="SimSun" w:cs="SimSun"/>
          <w:kern w:val="0"/>
          <w:sz w:val="24"/>
          <w:szCs w:val="24"/>
          <w:lang w:val="en-US" w:eastAsia="zh-CN" w:bidi="ar"/>
        </w:rPr>
        <w:t>// Ascending</w:t>
      </w:r>
    </w:p>
    <w:p w14:paraId="0C501808">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"Sorted List: "</w:t>
      </w:r>
      <w:r>
        <w:rPr>
          <w:rStyle w:val="20"/>
          <w:rFonts w:ascii="SimSun" w:hAnsi="SimSun" w:eastAsia="SimSun" w:cs="SimSun"/>
          <w:kern w:val="0"/>
          <w:sz w:val="24"/>
          <w:szCs w:val="24"/>
          <w:lang w:val="en-US" w:eastAsia="zh-CN" w:bidi="ar"/>
        </w:rPr>
        <w:t xml:space="preserve"> + names);</w:t>
      </w:r>
    </w:p>
    <w:p w14:paraId="1EFBF6D0">
      <w:pPr>
        <w:keepNext w:val="0"/>
        <w:keepLines w:val="0"/>
        <w:widowControl/>
        <w:suppressLineNumbers w:val="0"/>
        <w:bidi w:val="0"/>
        <w:jc w:val="left"/>
        <w:rPr>
          <w:rStyle w:val="20"/>
          <w:rFonts w:ascii="SimSun" w:hAnsi="SimSun" w:eastAsia="SimSun" w:cs="SimSun"/>
          <w:kern w:val="0"/>
          <w:sz w:val="24"/>
          <w:szCs w:val="24"/>
          <w:lang w:val="en-US" w:eastAsia="zh-CN" w:bidi="ar"/>
        </w:rPr>
      </w:pPr>
    </w:p>
    <w:p w14:paraId="1C74AB14">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Descending sort</w:t>
      </w:r>
    </w:p>
    <w:p w14:paraId="1736428E">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Collections.sort(names, (a, b) -&gt; b.compareTo(a));</w:t>
      </w:r>
    </w:p>
    <w:p w14:paraId="4FFFAA4B">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"Descending List: "</w:t>
      </w:r>
      <w:r>
        <w:rPr>
          <w:rStyle w:val="20"/>
          <w:rFonts w:ascii="SimSun" w:hAnsi="SimSun" w:eastAsia="SimSun" w:cs="SimSun"/>
          <w:kern w:val="0"/>
          <w:sz w:val="24"/>
          <w:szCs w:val="24"/>
          <w:lang w:val="en-US" w:eastAsia="zh-CN" w:bidi="ar"/>
        </w:rPr>
        <w:t xml:space="preserve"> + names);</w:t>
      </w:r>
    </w:p>
    <w:p w14:paraId="6A3B64C3">
      <w:pPr>
        <w:keepNext w:val="0"/>
        <w:keepLines w:val="0"/>
        <w:widowControl/>
        <w:suppressLineNumbers w:val="0"/>
        <w:bidi w:val="0"/>
        <w:jc w:val="left"/>
        <w:rPr>
          <w:rStyle w:val="20"/>
          <w:rFonts w:ascii="SimSun" w:hAnsi="SimSun" w:eastAsia="SimSun" w:cs="SimSun"/>
          <w:kern w:val="0"/>
          <w:sz w:val="24"/>
          <w:szCs w:val="24"/>
          <w:lang w:val="en-US" w:eastAsia="zh-CN" w:bidi="ar"/>
        </w:rPr>
      </w:pPr>
      <w:r>
        <w:rPr>
          <w:rStyle w:val="20"/>
          <w:rFonts w:ascii="SimSun" w:hAnsi="SimSun" w:eastAsia="SimSun" w:cs="SimSun"/>
          <w:kern w:val="0"/>
          <w:sz w:val="24"/>
          <w:szCs w:val="24"/>
          <w:lang w:val="en-US" w:eastAsia="zh-CN" w:bidi="ar"/>
        </w:rPr>
        <w:t xml:space="preserve">    }</w:t>
      </w:r>
    </w:p>
    <w:p w14:paraId="0D6A8AE3">
      <w:pPr>
        <w:keepNext w:val="0"/>
        <w:keepLines w:val="0"/>
        <w:widowControl/>
        <w:suppressLineNumbers w:val="0"/>
        <w:bidi w:val="0"/>
        <w:jc w:val="left"/>
      </w:pPr>
      <w:r>
        <w:rPr>
          <w:rStyle w:val="20"/>
          <w:rFonts w:ascii="SimSun" w:hAnsi="SimSun" w:eastAsia="SimSun" w:cs="SimSun"/>
          <w:kern w:val="0"/>
          <w:sz w:val="24"/>
          <w:szCs w:val="24"/>
          <w:lang w:val="en-US" w:eastAsia="zh-CN" w:bidi="ar"/>
        </w:rPr>
        <w:t>}</w:t>
      </w:r>
    </w:p>
    <w:p w14:paraId="2F27A882">
      <w:pPr>
        <w:pStyle w:val="35"/>
        <w:keepNext w:val="0"/>
        <w:keepLines w:val="0"/>
        <w:widowControl/>
        <w:numPr>
          <w:ilvl w:val="0"/>
          <w:numId w:val="0"/>
        </w:numPr>
        <w:suppressLineNumbers w:val="0"/>
        <w:ind w:right="0" w:rightChars="0"/>
        <w:rPr>
          <w:rFonts w:hint="default" w:ascii="Calibri" w:hAnsi="Calibri" w:eastAsiaTheme="minorEastAsia"/>
        </w:rPr>
      </w:pPr>
    </w:p>
    <w:p w14:paraId="7145F964">
      <w:pPr>
        <w:pStyle w:val="35"/>
        <w:keepNext w:val="0"/>
        <w:keepLines w:val="0"/>
        <w:widowControl/>
        <w:numPr>
          <w:ilvl w:val="0"/>
          <w:numId w:val="0"/>
        </w:numPr>
        <w:suppressLineNumbers w:val="0"/>
        <w:ind w:right="0" w:rightChars="0"/>
        <w:rPr>
          <w:rFonts w:hint="default" w:ascii="Calibri" w:hAnsi="Calibri" w:cs="Calibri" w:eastAsiaTheme="minorEastAsia"/>
        </w:rPr>
      </w:pPr>
    </w:p>
    <w:p w14:paraId="0B2EB0FD">
      <w:pPr>
        <w:pStyle w:val="35"/>
        <w:keepNext w:val="0"/>
        <w:keepLines w:val="0"/>
        <w:widowControl/>
        <w:suppressLineNumbers w:val="0"/>
      </w:pPr>
      <w:r>
        <w:rPr>
          <w:rStyle w:val="37"/>
        </w:rPr>
        <w:t>47. Stream API</w:t>
      </w:r>
      <w:r>
        <w:br w:type="textWrapping"/>
      </w:r>
      <w:r>
        <w:t>Definition: Used to process collections in a functional style.</w:t>
      </w:r>
      <w:r>
        <w:br w:type="textWrapping"/>
      </w:r>
      <w:r>
        <w:t>Short Answer: Functional data processing.</w:t>
      </w:r>
      <w:r>
        <w:br w:type="textWrapping"/>
      </w:r>
      <w:r>
        <w:t>Example:</w:t>
      </w:r>
    </w:p>
    <w:p w14:paraId="4F64E0F6">
      <w:pPr>
        <w:pStyle w:val="21"/>
        <w:keepNext w:val="0"/>
        <w:keepLines w:val="0"/>
        <w:widowControl/>
        <w:suppressLineNumbers w:val="0"/>
      </w:pPr>
      <w:r>
        <w:rPr>
          <w:rStyle w:val="20"/>
        </w:rPr>
        <w:t>list.stream().filter(x -&gt; x &gt; 10).collect(Collectors.toList());</w:t>
      </w:r>
    </w:p>
    <w:p w14:paraId="4B1AF58D">
      <w:pPr>
        <w:pStyle w:val="35"/>
        <w:keepNext w:val="0"/>
        <w:keepLines w:val="0"/>
        <w:widowControl/>
        <w:suppressLineNumbers w:val="0"/>
      </w:pPr>
      <w:r>
        <w:rPr>
          <w:rStyle w:val="37"/>
        </w:rPr>
        <w:t>48. Optional Class</w:t>
      </w:r>
      <w:r>
        <w:br w:type="textWrapping"/>
      </w:r>
      <w:r>
        <w:t>Definition: Avoids null pointer exception by wrapping values.</w:t>
      </w:r>
      <w:r>
        <w:br w:type="textWrapping"/>
      </w:r>
      <w:r>
        <w:t>Short Answer: Null-safe wrapper.</w:t>
      </w:r>
      <w:r>
        <w:br w:type="textWrapping"/>
      </w:r>
      <w:r>
        <w:t>Example:</w:t>
      </w:r>
    </w:p>
    <w:p w14:paraId="75C91801">
      <w:pPr>
        <w:pStyle w:val="21"/>
        <w:keepNext w:val="0"/>
        <w:keepLines w:val="0"/>
        <w:widowControl/>
        <w:suppressLineNumbers w:val="0"/>
      </w:pPr>
      <w:r>
        <w:rPr>
          <w:rStyle w:val="20"/>
        </w:rPr>
        <w:t>Optional&lt;String&gt; name = Optional.of("Java");</w:t>
      </w:r>
    </w:p>
    <w:p w14:paraId="470CEB98">
      <w:pPr>
        <w:pStyle w:val="35"/>
        <w:keepNext w:val="0"/>
        <w:keepLines w:val="0"/>
        <w:widowControl/>
        <w:suppressLineNumbers w:val="0"/>
        <w:rPr>
          <w:rStyle w:val="20"/>
          <w:rFonts w:hint="default"/>
        </w:rPr>
      </w:pPr>
      <w:r>
        <w:rPr>
          <w:rStyle w:val="37"/>
        </w:rPr>
        <w:t>49. Method reference</w:t>
      </w:r>
      <w:r>
        <w:br w:type="textWrapping"/>
      </w:r>
      <w:r>
        <w:t>Definition: Shortcut of lambda for existing method.</w:t>
      </w:r>
      <w:r>
        <w:br w:type="textWrapping"/>
      </w:r>
      <w:r>
        <w:t xml:space="preserve">Short Answer: </w:t>
      </w:r>
      <w:r>
        <w:rPr>
          <w:rStyle w:val="20"/>
        </w:rPr>
        <w:t>Class::methodName</w:t>
      </w:r>
      <w:r>
        <w:t>.</w:t>
      </w:r>
      <w:r>
        <w:br w:type="textWrapping"/>
      </w:r>
      <w:r>
        <w:t>Example:</w:t>
      </w:r>
    </w:p>
    <w:p w14:paraId="31236AC4">
      <w:pPr>
        <w:pStyle w:val="21"/>
        <w:keepNext w:val="0"/>
        <w:keepLines w:val="0"/>
        <w:widowControl/>
        <w:suppressLineNumbers w:val="0"/>
        <w:rPr>
          <w:rStyle w:val="20"/>
          <w:rFonts w:hint="default"/>
        </w:rPr>
      </w:pPr>
      <w:r>
        <w:rPr>
          <w:rStyle w:val="20"/>
          <w:rFonts w:hint="default"/>
        </w:rPr>
        <w:t>public class Main {</w:t>
      </w:r>
    </w:p>
    <w:p w14:paraId="0D42C770">
      <w:pPr>
        <w:pStyle w:val="21"/>
        <w:keepNext w:val="0"/>
        <w:keepLines w:val="0"/>
        <w:widowControl/>
        <w:suppressLineNumbers w:val="0"/>
        <w:rPr>
          <w:rStyle w:val="20"/>
          <w:rFonts w:hint="default"/>
        </w:rPr>
      </w:pPr>
      <w:r>
        <w:rPr>
          <w:rStyle w:val="20"/>
          <w:rFonts w:hint="default"/>
        </w:rPr>
        <w:t xml:space="preserve">    public static void main(String[] args) {</w:t>
      </w:r>
    </w:p>
    <w:p w14:paraId="0BABC25A">
      <w:pPr>
        <w:pStyle w:val="21"/>
        <w:keepNext w:val="0"/>
        <w:keepLines w:val="0"/>
        <w:widowControl/>
        <w:suppressLineNumbers w:val="0"/>
        <w:rPr>
          <w:rStyle w:val="20"/>
          <w:rFonts w:hint="default"/>
        </w:rPr>
      </w:pPr>
      <w:r>
        <w:rPr>
          <w:rStyle w:val="20"/>
          <w:rFonts w:hint="default"/>
        </w:rPr>
        <w:t xml:space="preserve">        List&lt;String&gt; names = Arrays.asList("Sunny", "Rahul", "Priya");</w:t>
      </w:r>
    </w:p>
    <w:p w14:paraId="04C72B7A">
      <w:pPr>
        <w:pStyle w:val="21"/>
        <w:keepNext w:val="0"/>
        <w:keepLines w:val="0"/>
        <w:widowControl/>
        <w:suppressLineNumbers w:val="0"/>
        <w:rPr>
          <w:rStyle w:val="20"/>
          <w:rFonts w:hint="default"/>
        </w:rPr>
      </w:pPr>
    </w:p>
    <w:p w14:paraId="644A1884">
      <w:pPr>
        <w:pStyle w:val="21"/>
        <w:keepNext w:val="0"/>
        <w:keepLines w:val="0"/>
        <w:widowControl/>
        <w:suppressLineNumbers w:val="0"/>
        <w:rPr>
          <w:rStyle w:val="20"/>
          <w:rFonts w:hint="default"/>
        </w:rPr>
      </w:pPr>
      <w:r>
        <w:rPr>
          <w:rStyle w:val="20"/>
          <w:rFonts w:hint="default"/>
        </w:rPr>
        <w:t xml:space="preserve">        // Using Lambda</w:t>
      </w:r>
    </w:p>
    <w:p w14:paraId="76783061">
      <w:pPr>
        <w:pStyle w:val="21"/>
        <w:keepNext w:val="0"/>
        <w:keepLines w:val="0"/>
        <w:widowControl/>
        <w:suppressLineNumbers w:val="0"/>
        <w:rPr>
          <w:rStyle w:val="20"/>
          <w:rFonts w:hint="default"/>
        </w:rPr>
      </w:pPr>
      <w:r>
        <w:rPr>
          <w:rStyle w:val="20"/>
          <w:rFonts w:hint="default"/>
        </w:rPr>
        <w:t xml:space="preserve">        names.forEach(</w:t>
      </w:r>
      <w:r>
        <w:rPr>
          <w:rStyle w:val="20"/>
          <w:rFonts w:hint="default" w:ascii="Courier New"/>
          <w:lang w:val="en-GB"/>
        </w:rPr>
        <w:t>i</w:t>
      </w:r>
      <w:r>
        <w:rPr>
          <w:rStyle w:val="20"/>
          <w:rFonts w:hint="default"/>
        </w:rPr>
        <w:t>-&gt; System.out.println(</w:t>
      </w:r>
      <w:r>
        <w:rPr>
          <w:rStyle w:val="20"/>
          <w:rFonts w:hint="default" w:ascii="Courier New"/>
          <w:lang w:val="en-GB"/>
        </w:rPr>
        <w:t>i</w:t>
      </w:r>
      <w:r>
        <w:rPr>
          <w:rStyle w:val="20"/>
          <w:rFonts w:hint="default"/>
        </w:rPr>
        <w:t>));</w:t>
      </w:r>
    </w:p>
    <w:p w14:paraId="4EAF1C2E">
      <w:pPr>
        <w:pStyle w:val="21"/>
        <w:keepNext w:val="0"/>
        <w:keepLines w:val="0"/>
        <w:widowControl/>
        <w:suppressLineNumbers w:val="0"/>
        <w:rPr>
          <w:rStyle w:val="20"/>
          <w:rFonts w:hint="default"/>
        </w:rPr>
      </w:pPr>
    </w:p>
    <w:p w14:paraId="44E4B445">
      <w:pPr>
        <w:pStyle w:val="21"/>
        <w:keepNext w:val="0"/>
        <w:keepLines w:val="0"/>
        <w:widowControl/>
        <w:suppressLineNumbers w:val="0"/>
        <w:rPr>
          <w:rStyle w:val="20"/>
          <w:rFonts w:hint="default"/>
        </w:rPr>
      </w:pPr>
      <w:r>
        <w:rPr>
          <w:rStyle w:val="20"/>
          <w:rFonts w:hint="default"/>
        </w:rPr>
        <w:t xml:space="preserve">        // Using Method Reference</w:t>
      </w:r>
    </w:p>
    <w:p w14:paraId="1172D7B9">
      <w:pPr>
        <w:pStyle w:val="21"/>
        <w:keepNext w:val="0"/>
        <w:keepLines w:val="0"/>
        <w:widowControl/>
        <w:suppressLineNumbers w:val="0"/>
        <w:rPr>
          <w:rStyle w:val="20"/>
          <w:rFonts w:hint="default"/>
        </w:rPr>
      </w:pPr>
      <w:r>
        <w:rPr>
          <w:rStyle w:val="20"/>
          <w:rFonts w:hint="default"/>
        </w:rPr>
        <w:t xml:space="preserve">        names.forEach(System.out::println);</w:t>
      </w:r>
    </w:p>
    <w:p w14:paraId="1B8023ED">
      <w:pPr>
        <w:pStyle w:val="21"/>
        <w:keepNext w:val="0"/>
        <w:keepLines w:val="0"/>
        <w:widowControl/>
        <w:suppressLineNumbers w:val="0"/>
        <w:rPr>
          <w:rStyle w:val="20"/>
          <w:rFonts w:hint="default"/>
        </w:rPr>
      </w:pPr>
      <w:r>
        <w:rPr>
          <w:rStyle w:val="20"/>
          <w:rFonts w:hint="default"/>
        </w:rPr>
        <w:t xml:space="preserve">    }</w:t>
      </w:r>
    </w:p>
    <w:p w14:paraId="66F447C5">
      <w:pPr>
        <w:pStyle w:val="21"/>
        <w:keepNext w:val="0"/>
        <w:keepLines w:val="0"/>
        <w:widowControl/>
        <w:suppressLineNumbers w:val="0"/>
        <w:rPr>
          <w:rStyle w:val="20"/>
          <w:rFonts w:hint="default"/>
        </w:rPr>
      </w:pPr>
      <w:r>
        <w:rPr>
          <w:rStyle w:val="20"/>
          <w:rFonts w:hint="default"/>
        </w:rPr>
        <w:t>}</w:t>
      </w:r>
    </w:p>
    <w:p w14:paraId="3F1B81E2">
      <w:pPr>
        <w:pStyle w:val="21"/>
        <w:keepNext w:val="0"/>
        <w:keepLines w:val="0"/>
        <w:widowControl/>
        <w:suppressLineNumbers w:val="0"/>
        <w:rPr>
          <w:rStyle w:val="20"/>
        </w:rPr>
      </w:pPr>
    </w:p>
    <w:p w14:paraId="67CA2334">
      <w:pPr>
        <w:pStyle w:val="35"/>
        <w:keepNext w:val="0"/>
        <w:keepLines w:val="0"/>
        <w:widowControl/>
        <w:suppressLineNumbers w:val="0"/>
      </w:pPr>
      <w:r>
        <w:rPr>
          <w:rStyle w:val="37"/>
        </w:rPr>
        <w:t>50. Default and static methods in interface</w:t>
      </w:r>
      <w:r>
        <w:br w:type="textWrapping"/>
      </w:r>
      <w:r>
        <w:t>Definition: Java 8 allows default method body in interfaces.</w:t>
      </w:r>
      <w:r>
        <w:br w:type="textWrapping"/>
      </w:r>
      <w:r>
        <w:t>Short Answer: Interfaces can have concrete methods.</w:t>
      </w:r>
      <w:r>
        <w:br w:type="textWrapping"/>
      </w:r>
      <w:r>
        <w:t>Example:</w:t>
      </w:r>
    </w:p>
    <w:p w14:paraId="62B0661E">
      <w:pPr>
        <w:pStyle w:val="21"/>
        <w:keepNext w:val="0"/>
        <w:keepLines w:val="0"/>
        <w:widowControl/>
        <w:suppressLineNumbers w:val="0"/>
      </w:pPr>
      <w:r>
        <w:rPr>
          <w:rStyle w:val="20"/>
        </w:rPr>
        <w:t>interface A { default void show() { } static void run() { } }</w:t>
      </w:r>
    </w:p>
    <w:p w14:paraId="6B4B4C5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BC43467">
      <w:pPr>
        <w:pStyle w:val="35"/>
        <w:keepNext w:val="0"/>
        <w:keepLines w:val="0"/>
        <w:widowControl/>
        <w:suppressLineNumbers w:val="0"/>
      </w:pPr>
      <w:r>
        <w:t xml:space="preserve">Let me know when you're ready for </w:t>
      </w:r>
      <w:r>
        <w:rPr>
          <w:rStyle w:val="37"/>
        </w:rPr>
        <w:t>Part 3</w:t>
      </w:r>
      <w:r>
        <w:t>, which will include Memory Management, I/O, Reflection, and other Advanced Java topics.</w:t>
      </w:r>
    </w:p>
    <w:p w14:paraId="12C9A49E">
      <w:pPr>
        <w:pStyle w:val="35"/>
        <w:keepNext w:val="0"/>
        <w:keepLines w:val="0"/>
        <w:widowControl/>
        <w:suppressLineNumbers w:val="0"/>
      </w:pPr>
    </w:p>
    <w:p w14:paraId="7BB4B1D2">
      <w:pPr>
        <w:pStyle w:val="35"/>
        <w:keepNext w:val="0"/>
        <w:keepLines w:val="0"/>
        <w:widowControl/>
        <w:suppressLineNumbers w:val="0"/>
      </w:pPr>
      <w:r>
        <w:t xml:space="preserve">Here is </w:t>
      </w:r>
      <w:r>
        <w:rPr>
          <w:rStyle w:val="37"/>
        </w:rPr>
        <w:t>Part 3</w:t>
      </w:r>
      <w:r>
        <w:t xml:space="preserve"> of the complete Java Interview Q&amp;A with all definitions, short answers, and examples — covering Memory Management, JVM, Reflection, File I/O, and more advanced topics.</w:t>
      </w:r>
    </w:p>
    <w:p w14:paraId="0A014AF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3410D3A">
      <w:pPr>
        <w:pStyle w:val="4"/>
        <w:keepNext w:val="0"/>
        <w:keepLines w:val="0"/>
        <w:widowControl/>
        <w:suppressLineNumbers w:val="0"/>
        <w:rPr>
          <w:sz w:val="28"/>
          <w:szCs w:val="28"/>
        </w:rPr>
      </w:pPr>
      <w:r>
        <w:rPr>
          <w:sz w:val="28"/>
          <w:szCs w:val="28"/>
        </w:rPr>
        <w:t>🔹 6. Memory Management &amp; JVM</w:t>
      </w:r>
    </w:p>
    <w:p w14:paraId="2A19916F">
      <w:pPr>
        <w:pStyle w:val="35"/>
        <w:keepNext w:val="0"/>
        <w:keepLines w:val="0"/>
        <w:widowControl/>
        <w:suppressLineNumbers w:val="0"/>
      </w:pPr>
      <w:r>
        <w:rPr>
          <w:rStyle w:val="37"/>
        </w:rPr>
        <w:t>51. What is JVM, JRE, and JDK?</w:t>
      </w:r>
      <w:r>
        <w:br w:type="textWrapping"/>
      </w:r>
      <w:r>
        <w:t>Definition:</w:t>
      </w:r>
    </w:p>
    <w:p w14:paraId="36D95DA0">
      <w:pPr>
        <w:pStyle w:val="35"/>
        <w:keepNext w:val="0"/>
        <w:keepLines w:val="0"/>
        <w:widowControl/>
        <w:suppressLineNumbers w:val="0"/>
      </w:pPr>
      <w:r>
        <w:t>JVM (Java Virtual Machine) runs Java bytecode.</w:t>
      </w:r>
    </w:p>
    <w:p w14:paraId="1A163606">
      <w:pPr>
        <w:pStyle w:val="35"/>
        <w:keepNext w:val="0"/>
        <w:keepLines w:val="0"/>
        <w:widowControl/>
        <w:suppressLineNumbers w:val="0"/>
      </w:pPr>
      <w:r>
        <w:t>JRE (Java Runtime Environment) provides libraries + JVM.</w:t>
      </w:r>
    </w:p>
    <w:p w14:paraId="695A956F">
      <w:pPr>
        <w:pStyle w:val="35"/>
        <w:keepNext w:val="0"/>
        <w:keepLines w:val="0"/>
        <w:widowControl/>
        <w:suppressLineNumbers w:val="0"/>
      </w:pPr>
      <w:r>
        <w:t>JDK (Java Development Kit) = JRE + development tools.</w:t>
      </w:r>
      <w:r>
        <w:br w:type="textWrapping"/>
      </w:r>
      <w:r>
        <w:t>Short Answer: JVM runs code, JRE is runtime, JDK is for dev.</w:t>
      </w:r>
      <w:r>
        <w:br w:type="textWrapping"/>
      </w:r>
      <w:r>
        <w:t xml:space="preserve">Example: Install JDK → compile with </w:t>
      </w:r>
      <w:r>
        <w:rPr>
          <w:rStyle w:val="20"/>
        </w:rPr>
        <w:t>javac</w:t>
      </w:r>
      <w:r>
        <w:t xml:space="preserve"> → run with </w:t>
      </w:r>
      <w:r>
        <w:rPr>
          <w:rStyle w:val="20"/>
        </w:rPr>
        <w:t>java</w:t>
      </w:r>
      <w:r>
        <w:t>.</w:t>
      </w:r>
    </w:p>
    <w:p w14:paraId="0560811D">
      <w:pPr>
        <w:pStyle w:val="35"/>
        <w:keepNext w:val="0"/>
        <w:keepLines w:val="0"/>
        <w:widowControl/>
        <w:suppressLineNumbers w:val="0"/>
      </w:pPr>
      <w:r>
        <w:rPr>
          <w:rStyle w:val="37"/>
        </w:rPr>
        <w:t>52. JVM memory areas</w:t>
      </w:r>
      <w:r>
        <w:br w:type="textWrapping"/>
      </w:r>
      <w:r>
        <w:t>Definition: JVM memory is divided into Method Area, Heap, Stack, PC Register, Native Method Stack.</w:t>
      </w:r>
      <w:r>
        <w:br w:type="textWrapping"/>
      </w:r>
      <w:r>
        <w:t>Short Answer: Heap = objects; Stack = method calls.</w:t>
      </w:r>
      <w:r>
        <w:br w:type="textWrapping"/>
      </w:r>
      <w:r>
        <w:t>Example:</w:t>
      </w:r>
    </w:p>
    <w:p w14:paraId="3B6486B3">
      <w:pPr>
        <w:pStyle w:val="21"/>
        <w:keepNext w:val="0"/>
        <w:keepLines w:val="0"/>
        <w:widowControl/>
        <w:suppressLineNumbers w:val="0"/>
      </w:pPr>
      <w:r>
        <w:rPr>
          <w:rStyle w:val="20"/>
        </w:rPr>
        <w:t>String name = "Java"; // Stored in heap</w:t>
      </w:r>
    </w:p>
    <w:p w14:paraId="05989FD2">
      <w:pPr>
        <w:pStyle w:val="35"/>
        <w:keepNext w:val="0"/>
        <w:keepLines w:val="0"/>
        <w:widowControl/>
        <w:suppressLineNumbers w:val="0"/>
      </w:pPr>
      <w:r>
        <w:rPr>
          <w:rStyle w:val="37"/>
        </w:rPr>
        <w:t>53. Garbage Collection</w:t>
      </w:r>
      <w:r>
        <w:br w:type="textWrapping"/>
      </w:r>
      <w:r>
        <w:t>Definition: Automatic process of reclaiming memory used by unreachable objects.</w:t>
      </w:r>
      <w:r>
        <w:br w:type="textWrapping"/>
      </w:r>
      <w:r>
        <w:t>Short Answer: Deletes unused memory.</w:t>
      </w:r>
      <w:r>
        <w:br w:type="textWrapping"/>
      </w:r>
      <w:r>
        <w:t>Example:</w:t>
      </w:r>
    </w:p>
    <w:p w14:paraId="1008EF50">
      <w:pPr>
        <w:pStyle w:val="21"/>
        <w:keepNext w:val="0"/>
        <w:keepLines w:val="0"/>
        <w:widowControl/>
        <w:suppressLineNumbers w:val="0"/>
      </w:pPr>
      <w:r>
        <w:rPr>
          <w:rStyle w:val="20"/>
        </w:rPr>
        <w:t>obj = null; System.gc(); // Suggests GC to run</w:t>
      </w:r>
    </w:p>
    <w:p w14:paraId="1734821C">
      <w:pPr>
        <w:pStyle w:val="35"/>
        <w:keepNext w:val="0"/>
        <w:keepLines w:val="0"/>
        <w:widowControl/>
        <w:suppressLineNumbers w:val="0"/>
      </w:pPr>
      <w:r>
        <w:rPr>
          <w:rStyle w:val="37"/>
        </w:rPr>
        <w:t>54. finalize() method</w:t>
      </w:r>
      <w:r>
        <w:br w:type="textWrapping"/>
      </w:r>
      <w:r>
        <w:t>Definition: Called by garbage collector before destroying object.</w:t>
      </w:r>
      <w:r>
        <w:br w:type="textWrapping"/>
      </w:r>
      <w:r>
        <w:t>Short Answer: Cleanup before object is deleted.</w:t>
      </w:r>
      <w:r>
        <w:br w:type="textWrapping"/>
      </w:r>
      <w:r>
        <w:t>Example:</w:t>
      </w:r>
    </w:p>
    <w:p w14:paraId="6815C984">
      <w:pPr>
        <w:pStyle w:val="21"/>
        <w:keepNext w:val="0"/>
        <w:keepLines w:val="0"/>
        <w:widowControl/>
        <w:suppressLineNumbers w:val="0"/>
      </w:pPr>
      <w:r>
        <w:rPr>
          <w:rStyle w:val="20"/>
        </w:rPr>
        <w:t>protected void finalize() { System.out.println("cleaning"); }</w:t>
      </w:r>
    </w:p>
    <w:p w14:paraId="21835E67">
      <w:pPr>
        <w:pStyle w:val="35"/>
        <w:keepNext w:val="0"/>
        <w:keepLines w:val="0"/>
        <w:widowControl/>
        <w:suppressLineNumbers w:val="0"/>
      </w:pPr>
      <w:r>
        <w:rPr>
          <w:rStyle w:val="37"/>
        </w:rPr>
        <w:t>55. OutOfMemoryError vs StackOverflowError</w:t>
      </w:r>
      <w:r>
        <w:br w:type="textWrapping"/>
      </w:r>
      <w:r>
        <w:t>Definition: OOM occurs when heap is full; StackOverflow when call stack exceeds limit.</w:t>
      </w:r>
      <w:r>
        <w:br w:type="textWrapping"/>
      </w:r>
      <w:r>
        <w:t>Short Answer: Heap full vs too many recursions.</w:t>
      </w:r>
      <w:r>
        <w:br w:type="textWrapping"/>
      </w:r>
      <w:r>
        <w:t>Example:</w:t>
      </w:r>
    </w:p>
    <w:p w14:paraId="1AD5DE44">
      <w:pPr>
        <w:pStyle w:val="21"/>
        <w:keepNext w:val="0"/>
        <w:keepLines w:val="0"/>
        <w:widowControl/>
        <w:suppressLineNumbers w:val="0"/>
      </w:pPr>
      <w:r>
        <w:rPr>
          <w:rStyle w:val="20"/>
        </w:rPr>
        <w:t>void recurse() { recurse(); } // StackOverflow</w:t>
      </w:r>
    </w:p>
    <w:p w14:paraId="36C5258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37D21C">
      <w:pPr>
        <w:pStyle w:val="4"/>
        <w:keepNext w:val="0"/>
        <w:keepLines w:val="0"/>
        <w:widowControl/>
        <w:suppressLineNumbers w:val="0"/>
      </w:pPr>
      <w:r>
        <w:t>🔹</w:t>
      </w:r>
      <w:r>
        <w:rPr>
          <w:sz w:val="28"/>
          <w:szCs w:val="28"/>
        </w:rPr>
        <w:t xml:space="preserve"> 7. Input/Output &amp; Serialization</w:t>
      </w:r>
    </w:p>
    <w:p w14:paraId="0BD5267F">
      <w:pPr>
        <w:pStyle w:val="35"/>
        <w:keepNext w:val="0"/>
        <w:keepLines w:val="0"/>
        <w:widowControl/>
        <w:suppressLineNumbers w:val="0"/>
      </w:pPr>
      <w:r>
        <w:rPr>
          <w:rStyle w:val="37"/>
        </w:rPr>
        <w:t>56. What is File I/O in Java?</w:t>
      </w:r>
      <w:r>
        <w:br w:type="textWrapping"/>
      </w:r>
      <w:r>
        <w:t xml:space="preserve">Definition: Java uses </w:t>
      </w:r>
      <w:r>
        <w:rPr>
          <w:rStyle w:val="20"/>
        </w:rPr>
        <w:t>File</w:t>
      </w:r>
      <w:r>
        <w:t xml:space="preserve">, </w:t>
      </w:r>
      <w:r>
        <w:rPr>
          <w:rStyle w:val="20"/>
        </w:rPr>
        <w:t>FileReader</w:t>
      </w:r>
      <w:r>
        <w:t xml:space="preserve">, </w:t>
      </w:r>
      <w:r>
        <w:rPr>
          <w:rStyle w:val="20"/>
        </w:rPr>
        <w:t>BufferedReader</w:t>
      </w:r>
      <w:r>
        <w:t>, etc. to perform file operations.</w:t>
      </w:r>
      <w:r>
        <w:br w:type="textWrapping"/>
      </w:r>
      <w:r>
        <w:t>Short Answer: File reading/writing classes.</w:t>
      </w:r>
      <w:r>
        <w:br w:type="textWrapping"/>
      </w:r>
      <w:r>
        <w:t>Example:</w:t>
      </w:r>
    </w:p>
    <w:p w14:paraId="38967E1F">
      <w:pPr>
        <w:pStyle w:val="21"/>
        <w:keepNext w:val="0"/>
        <w:keepLines w:val="0"/>
        <w:widowControl/>
        <w:suppressLineNumbers w:val="0"/>
      </w:pPr>
      <w:r>
        <w:rPr>
          <w:rStyle w:val="20"/>
        </w:rPr>
        <w:t>BufferedReader br = new BufferedReader(new FileReader("file.txt"));</w:t>
      </w:r>
    </w:p>
    <w:p w14:paraId="61035AE7">
      <w:pPr>
        <w:pStyle w:val="35"/>
        <w:keepNext w:val="0"/>
        <w:keepLines w:val="0"/>
        <w:widowControl/>
        <w:suppressLineNumbers w:val="0"/>
      </w:pPr>
      <w:r>
        <w:rPr>
          <w:rStyle w:val="37"/>
        </w:rPr>
        <w:t>57. Serialization in Java</w:t>
      </w:r>
      <w:r>
        <w:br w:type="textWrapping"/>
      </w:r>
      <w:r>
        <w:t>Definition: Process of converting an object into a byte stream.</w:t>
      </w:r>
      <w:r>
        <w:br w:type="textWrapping"/>
      </w:r>
      <w:r>
        <w:t>Short Answer: Object to byte format.</w:t>
      </w:r>
      <w:r>
        <w:br w:type="textWrapping"/>
      </w:r>
      <w:r>
        <w:t>Example:</w:t>
      </w:r>
    </w:p>
    <w:p w14:paraId="017612BC">
      <w:pPr>
        <w:pStyle w:val="21"/>
        <w:keepNext w:val="0"/>
        <w:keepLines w:val="0"/>
        <w:widowControl/>
        <w:suppressLineNumbers w:val="0"/>
      </w:pPr>
      <w:r>
        <w:rPr>
          <w:rStyle w:val="20"/>
        </w:rPr>
        <w:t>ObjectOutputStream out = new ObjectOutputStream(new FileOutputStream("data.ser"));</w:t>
      </w:r>
    </w:p>
    <w:p w14:paraId="7141D771">
      <w:pPr>
        <w:pStyle w:val="35"/>
        <w:keepNext w:val="0"/>
        <w:keepLines w:val="0"/>
        <w:widowControl/>
        <w:suppressLineNumbers w:val="0"/>
      </w:pPr>
      <w:r>
        <w:rPr>
          <w:rStyle w:val="37"/>
        </w:rPr>
        <w:t>58. transient keyword</w:t>
      </w:r>
      <w:r>
        <w:br w:type="textWrapping"/>
      </w:r>
      <w:r>
        <w:t>Definition: Prevents variable from being serialized.</w:t>
      </w:r>
      <w:r>
        <w:br w:type="textWrapping"/>
      </w:r>
      <w:r>
        <w:t>Short Answer: Skips variable during serialization.</w:t>
      </w:r>
      <w:r>
        <w:br w:type="textWrapping"/>
      </w:r>
      <w:r>
        <w:t>Example:</w:t>
      </w:r>
    </w:p>
    <w:p w14:paraId="1DE7B88D">
      <w:pPr>
        <w:pStyle w:val="21"/>
        <w:keepNext w:val="0"/>
        <w:keepLines w:val="0"/>
        <w:widowControl/>
        <w:suppressLineNumbers w:val="0"/>
      </w:pPr>
      <w:r>
        <w:rPr>
          <w:rStyle w:val="20"/>
        </w:rPr>
        <w:t>transient int id;</w:t>
      </w:r>
    </w:p>
    <w:p w14:paraId="2BD6533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597BE89">
      <w:pPr>
        <w:pStyle w:val="4"/>
        <w:keepNext w:val="0"/>
        <w:keepLines w:val="0"/>
        <w:widowControl/>
        <w:suppressLineNumbers w:val="0"/>
        <w:rPr>
          <w:sz w:val="28"/>
          <w:szCs w:val="28"/>
        </w:rPr>
      </w:pPr>
      <w:r>
        <w:rPr>
          <w:sz w:val="28"/>
          <w:szCs w:val="28"/>
        </w:rPr>
        <w:t>🔹 8. Reflection API</w:t>
      </w:r>
    </w:p>
    <w:p w14:paraId="714A0FA6">
      <w:pPr>
        <w:pStyle w:val="35"/>
        <w:keepNext w:val="0"/>
        <w:keepLines w:val="0"/>
        <w:widowControl/>
        <w:suppressLineNumbers w:val="0"/>
      </w:pPr>
      <w:r>
        <w:rPr>
          <w:rStyle w:val="37"/>
        </w:rPr>
        <w:t>59. What is Reflection in Java?</w:t>
      </w:r>
      <w:r>
        <w:br w:type="textWrapping"/>
      </w:r>
      <w:r>
        <w:t>Definition: Ability to inspect and modify runtime behavior of classes and methods.</w:t>
      </w:r>
      <w:r>
        <w:br w:type="textWrapping"/>
      </w:r>
      <w:r>
        <w:t>Short Answer: Inspect classes at runtime.</w:t>
      </w:r>
      <w:r>
        <w:br w:type="textWrapping"/>
      </w:r>
      <w:r>
        <w:t>Example:</w:t>
      </w:r>
    </w:p>
    <w:p w14:paraId="1B2F4BBA">
      <w:pPr>
        <w:pStyle w:val="21"/>
        <w:keepNext w:val="0"/>
        <w:keepLines w:val="0"/>
        <w:widowControl/>
        <w:suppressLineNumbers w:val="0"/>
      </w:pPr>
      <w:r>
        <w:rPr>
          <w:rStyle w:val="20"/>
        </w:rPr>
        <w:t>Class&lt;?&gt; cls = Class.forName("java.lang.String");</w:t>
      </w:r>
    </w:p>
    <w:p w14:paraId="595D3878">
      <w:pPr>
        <w:pStyle w:val="35"/>
        <w:keepNext w:val="0"/>
        <w:keepLines w:val="0"/>
        <w:widowControl/>
        <w:suppressLineNumbers w:val="0"/>
      </w:pPr>
      <w:r>
        <w:rPr>
          <w:rStyle w:val="37"/>
        </w:rPr>
        <w:t>60. Use cases of Reflection</w:t>
      </w:r>
      <w:r>
        <w:br w:type="textWrapping"/>
      </w:r>
      <w:r>
        <w:t>Definition: Used in frameworks, dependency injection, testing tools.</w:t>
      </w:r>
      <w:r>
        <w:br w:type="textWrapping"/>
      </w:r>
      <w:r>
        <w:t>Short Answer: Used in frameworks like Spring.</w:t>
      </w:r>
      <w:r>
        <w:br w:type="textWrapping"/>
      </w:r>
      <w:r>
        <w:t>Example:</w:t>
      </w:r>
    </w:p>
    <w:p w14:paraId="1E94C45B">
      <w:pPr>
        <w:pStyle w:val="21"/>
        <w:keepNext w:val="0"/>
        <w:keepLines w:val="0"/>
        <w:widowControl/>
        <w:suppressLineNumbers w:val="0"/>
      </w:pPr>
      <w:r>
        <w:rPr>
          <w:rStyle w:val="20"/>
        </w:rPr>
        <w:t>Method m = cls.getDeclaredMethod("length");</w:t>
      </w:r>
    </w:p>
    <w:p w14:paraId="3350447B">
      <w:pPr>
        <w:pStyle w:val="35"/>
        <w:keepNext w:val="0"/>
        <w:keepLines w:val="0"/>
        <w:widowControl/>
        <w:suppressLineNumbers w:val="0"/>
      </w:pPr>
      <w:r>
        <w:rPr>
          <w:rStyle w:val="37"/>
        </w:rPr>
        <w:t>61. Can we access private fields with reflection?</w:t>
      </w:r>
      <w:r>
        <w:br w:type="textWrapping"/>
      </w:r>
      <w:r>
        <w:t xml:space="preserve">Definition: Yes, using </w:t>
      </w:r>
      <w:r>
        <w:rPr>
          <w:rStyle w:val="20"/>
        </w:rPr>
        <w:t>setAccessible(true)</w:t>
      </w:r>
      <w:r>
        <w:t xml:space="preserve"> we can access private members.</w:t>
      </w:r>
      <w:r>
        <w:br w:type="textWrapping"/>
      </w:r>
      <w:r>
        <w:t>Short Answer: Yes, via reflection.</w:t>
      </w:r>
      <w:r>
        <w:br w:type="textWrapping"/>
      </w:r>
      <w:r>
        <w:t>Example:</w:t>
      </w:r>
    </w:p>
    <w:p w14:paraId="5D99F301">
      <w:pPr>
        <w:pStyle w:val="21"/>
        <w:keepNext w:val="0"/>
        <w:keepLines w:val="0"/>
        <w:widowControl/>
        <w:suppressLineNumbers w:val="0"/>
      </w:pPr>
      <w:r>
        <w:rPr>
          <w:rStyle w:val="20"/>
        </w:rPr>
        <w:t>field.setAccessible(true); field.set(obj, "value");</w:t>
      </w:r>
    </w:p>
    <w:p w14:paraId="295276FF">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6DCAE9F">
      <w:pPr>
        <w:pStyle w:val="4"/>
        <w:keepNext w:val="0"/>
        <w:keepLines w:val="0"/>
        <w:widowControl/>
        <w:suppressLineNumbers w:val="0"/>
        <w:rPr>
          <w:sz w:val="28"/>
          <w:szCs w:val="28"/>
        </w:rPr>
      </w:pPr>
      <w:r>
        <w:rPr>
          <w:sz w:val="28"/>
          <w:szCs w:val="28"/>
        </w:rPr>
        <w:t>🔹 9. Java Keywords &amp; Core Concepts</w:t>
      </w:r>
    </w:p>
    <w:p w14:paraId="2737F83E">
      <w:pPr>
        <w:pStyle w:val="35"/>
        <w:keepNext w:val="0"/>
        <w:keepLines w:val="0"/>
        <w:widowControl/>
        <w:suppressLineNumbers w:val="0"/>
      </w:pPr>
      <w:r>
        <w:rPr>
          <w:rStyle w:val="37"/>
        </w:rPr>
        <w:t>62. this vs super</w:t>
      </w:r>
      <w:r>
        <w:br w:type="textWrapping"/>
      </w:r>
      <w:r>
        <w:t xml:space="preserve">Definition: </w:t>
      </w:r>
      <w:r>
        <w:rPr>
          <w:rStyle w:val="20"/>
        </w:rPr>
        <w:t>this</w:t>
      </w:r>
      <w:r>
        <w:t xml:space="preserve"> refers to current object, </w:t>
      </w:r>
      <w:r>
        <w:rPr>
          <w:rStyle w:val="20"/>
        </w:rPr>
        <w:t>super</w:t>
      </w:r>
      <w:r>
        <w:t xml:space="preserve"> refers to parent class.</w:t>
      </w:r>
      <w:r>
        <w:br w:type="textWrapping"/>
      </w:r>
      <w:r>
        <w:t>Short Answer: this = current; super = parent.</w:t>
      </w:r>
      <w:r>
        <w:br w:type="textWrapping"/>
      </w:r>
      <w:r>
        <w:t>Example:</w:t>
      </w:r>
    </w:p>
    <w:p w14:paraId="7AD7F1E1">
      <w:pPr>
        <w:pStyle w:val="21"/>
        <w:keepNext w:val="0"/>
        <w:keepLines w:val="0"/>
        <w:widowControl/>
        <w:suppressLineNumbers w:val="0"/>
      </w:pPr>
      <w:r>
        <w:rPr>
          <w:rStyle w:val="20"/>
        </w:rPr>
        <w:t>super.toString(); this.name = "Java";</w:t>
      </w:r>
    </w:p>
    <w:p w14:paraId="23990153">
      <w:pPr>
        <w:pStyle w:val="35"/>
        <w:keepNext w:val="0"/>
        <w:keepLines w:val="0"/>
        <w:widowControl/>
        <w:suppressLineNumbers w:val="0"/>
      </w:pPr>
      <w:r>
        <w:rPr>
          <w:rStyle w:val="37"/>
        </w:rPr>
        <w:t>63. static keyword</w:t>
      </w:r>
      <w:r>
        <w:br w:type="textWrapping"/>
      </w:r>
      <w:r>
        <w:t>Definition: Used to share common properties and methods across instances.</w:t>
      </w:r>
      <w:r>
        <w:br w:type="textWrapping"/>
      </w:r>
      <w:r>
        <w:t>Short Answer: Belongs to class, not object.</w:t>
      </w:r>
      <w:r>
        <w:br w:type="textWrapping"/>
      </w:r>
      <w:r>
        <w:t>Example:</w:t>
      </w:r>
    </w:p>
    <w:p w14:paraId="591DD921">
      <w:pPr>
        <w:pStyle w:val="21"/>
        <w:keepNext w:val="0"/>
        <w:keepLines w:val="0"/>
        <w:widowControl/>
        <w:suppressLineNumbers w:val="0"/>
      </w:pPr>
      <w:r>
        <w:rPr>
          <w:rStyle w:val="20"/>
        </w:rPr>
        <w:t>static int count;</w:t>
      </w:r>
    </w:p>
    <w:p w14:paraId="21CB62F2">
      <w:pPr>
        <w:pStyle w:val="35"/>
        <w:keepNext w:val="0"/>
        <w:keepLines w:val="0"/>
        <w:widowControl/>
        <w:suppressLineNumbers w:val="0"/>
      </w:pPr>
      <w:r>
        <w:rPr>
          <w:rStyle w:val="37"/>
        </w:rPr>
        <w:t>64. final keyword</w:t>
      </w:r>
      <w:r>
        <w:br w:type="textWrapping"/>
      </w:r>
      <w:r>
        <w:t>Definition: Used to make variables, methods, or classes unchangeable.</w:t>
      </w:r>
      <w:r>
        <w:br w:type="textWrapping"/>
      </w:r>
      <w:r>
        <w:t>Short Answer: Cannot change.</w:t>
      </w:r>
      <w:r>
        <w:br w:type="textWrapping"/>
      </w:r>
      <w:r>
        <w:t>Example:</w:t>
      </w:r>
    </w:p>
    <w:p w14:paraId="484CE4D4">
      <w:pPr>
        <w:pStyle w:val="21"/>
        <w:keepNext w:val="0"/>
        <w:keepLines w:val="0"/>
        <w:widowControl/>
        <w:suppressLineNumbers w:val="0"/>
      </w:pPr>
      <w:r>
        <w:rPr>
          <w:rStyle w:val="20"/>
        </w:rPr>
        <w:t>final int x = 10;</w:t>
      </w:r>
    </w:p>
    <w:p w14:paraId="5BEE0D72">
      <w:pPr>
        <w:pStyle w:val="35"/>
        <w:keepNext w:val="0"/>
        <w:keepLines w:val="0"/>
        <w:widowControl/>
        <w:suppressLineNumbers w:val="0"/>
      </w:pPr>
      <w:r>
        <w:rPr>
          <w:rStyle w:val="37"/>
        </w:rPr>
        <w:t>65. instanceof keyword</w:t>
      </w:r>
      <w:r>
        <w:br w:type="textWrapping"/>
      </w:r>
      <w:r>
        <w:t>Definition: Tests if object is instance of class or subclass.</w:t>
      </w:r>
      <w:r>
        <w:br w:type="textWrapping"/>
      </w:r>
      <w:r>
        <w:t>Short Answer: Checks object type.</w:t>
      </w:r>
      <w:r>
        <w:br w:type="textWrapping"/>
      </w:r>
      <w:r>
        <w:t>Example:</w:t>
      </w:r>
    </w:p>
    <w:p w14:paraId="3999134C">
      <w:pPr>
        <w:pStyle w:val="21"/>
        <w:keepNext w:val="0"/>
        <w:keepLines w:val="0"/>
        <w:widowControl/>
        <w:suppressLineNumbers w:val="0"/>
      </w:pPr>
      <w:r>
        <w:rPr>
          <w:rStyle w:val="20"/>
        </w:rPr>
        <w:t>if (obj instanceof String) { }</w:t>
      </w:r>
    </w:p>
    <w:p w14:paraId="519406BE">
      <w:pPr>
        <w:pStyle w:val="35"/>
        <w:keepNext w:val="0"/>
        <w:keepLines w:val="0"/>
        <w:widowControl/>
        <w:suppressLineNumbers w:val="0"/>
      </w:pPr>
      <w:r>
        <w:rPr>
          <w:rStyle w:val="37"/>
        </w:rPr>
        <w:t>66. marker interface</w:t>
      </w:r>
      <w:r>
        <w:br w:type="textWrapping"/>
      </w:r>
      <w:r>
        <w:t xml:space="preserve">Definition: </w:t>
      </w:r>
      <w:r>
        <w:rPr>
          <w:rFonts w:ascii="SimSun" w:hAnsi="SimSun" w:eastAsia="SimSun" w:cs="SimSun"/>
          <w:sz w:val="24"/>
          <w:szCs w:val="24"/>
        </w:rPr>
        <w:t xml:space="preserve">A </w:t>
      </w:r>
      <w:r>
        <w:rPr>
          <w:rStyle w:val="37"/>
          <w:rFonts w:ascii="SimSun" w:hAnsi="SimSun" w:eastAsia="SimSun" w:cs="SimSun"/>
          <w:sz w:val="24"/>
          <w:szCs w:val="24"/>
        </w:rPr>
        <w:t>Marker Interface</w:t>
      </w:r>
      <w:r>
        <w:rPr>
          <w:rFonts w:ascii="SimSun" w:hAnsi="SimSun" w:eastAsia="SimSun" w:cs="SimSun"/>
          <w:sz w:val="24"/>
          <w:szCs w:val="24"/>
        </w:rPr>
        <w:t xml:space="preserve"> is an interface in Java that </w:t>
      </w:r>
      <w:r>
        <w:rPr>
          <w:rStyle w:val="37"/>
          <w:rFonts w:ascii="SimSun" w:hAnsi="SimSun" w:eastAsia="SimSun" w:cs="SimSun"/>
          <w:sz w:val="24"/>
          <w:szCs w:val="24"/>
        </w:rPr>
        <w:t>does not contain any methods or fields</w:t>
      </w:r>
      <w:r>
        <w:rPr>
          <w:rFonts w:ascii="SimSun" w:hAnsi="SimSun" w:eastAsia="SimSun" w:cs="SimSun"/>
          <w:sz w:val="24"/>
          <w:szCs w:val="24"/>
        </w:rPr>
        <w:t xml:space="preserve">. It is used to </w:t>
      </w:r>
      <w:r>
        <w:rPr>
          <w:rStyle w:val="37"/>
          <w:rFonts w:ascii="SimSun" w:hAnsi="SimSun" w:eastAsia="SimSun" w:cs="SimSun"/>
          <w:sz w:val="24"/>
          <w:szCs w:val="24"/>
        </w:rPr>
        <w:t>mark</w:t>
      </w:r>
      <w:r>
        <w:rPr>
          <w:rFonts w:ascii="SimSun" w:hAnsi="SimSun" w:eastAsia="SimSun" w:cs="SimSun"/>
          <w:sz w:val="24"/>
          <w:szCs w:val="24"/>
        </w:rPr>
        <w:t xml:space="preserve"> a class with metadata so that the Java runtime or libraries can treat the class in a special way. Common examples include </w:t>
      </w:r>
      <w:r>
        <w:rPr>
          <w:rStyle w:val="20"/>
          <w:rFonts w:ascii="SimSun" w:hAnsi="SimSun" w:eastAsia="SimSun" w:cs="SimSun"/>
          <w:sz w:val="24"/>
          <w:szCs w:val="24"/>
        </w:rPr>
        <w:t>Serializable</w:t>
      </w:r>
      <w:r>
        <w:rPr>
          <w:rFonts w:ascii="SimSun" w:hAnsi="SimSun" w:eastAsia="SimSun" w:cs="SimSun"/>
          <w:sz w:val="24"/>
          <w:szCs w:val="24"/>
        </w:rPr>
        <w:t xml:space="preserve">, </w:t>
      </w:r>
      <w:r>
        <w:rPr>
          <w:rStyle w:val="20"/>
          <w:rFonts w:ascii="SimSun" w:hAnsi="SimSun" w:eastAsia="SimSun" w:cs="SimSun"/>
          <w:sz w:val="24"/>
          <w:szCs w:val="24"/>
        </w:rPr>
        <w:t>Cloneable</w:t>
      </w:r>
      <w:r>
        <w:rPr>
          <w:rFonts w:ascii="SimSun" w:hAnsi="SimSun" w:eastAsia="SimSun" w:cs="SimSun"/>
          <w:sz w:val="24"/>
          <w:szCs w:val="24"/>
        </w:rPr>
        <w:t xml:space="preserve">, and </w:t>
      </w:r>
      <w:r>
        <w:rPr>
          <w:rStyle w:val="20"/>
          <w:rFonts w:ascii="SimSun" w:hAnsi="SimSun" w:eastAsia="SimSun" w:cs="SimSun"/>
          <w:sz w:val="24"/>
          <w:szCs w:val="24"/>
        </w:rPr>
        <w:t>Remote</w:t>
      </w:r>
      <w:r>
        <w:rPr>
          <w:rFonts w:ascii="SimSun" w:hAnsi="SimSun" w:eastAsia="SimSun" w:cs="SimSun"/>
          <w:sz w:val="24"/>
          <w:szCs w:val="24"/>
        </w:rPr>
        <w:t>. These interfaces are used by JVM or frameworks to apply special behavior to the class that implements them.</w:t>
      </w:r>
      <w:r>
        <w:br w:type="textWrapping"/>
      </w:r>
      <w:r>
        <w:t xml:space="preserve">Short Answer: </w:t>
      </w:r>
      <w:r>
        <w:rPr>
          <w:rFonts w:ascii="SimSun" w:hAnsi="SimSun" w:eastAsia="SimSun" w:cs="SimSun"/>
          <w:sz w:val="24"/>
          <w:szCs w:val="24"/>
        </w:rPr>
        <w:t>An interface with no methods, used to tag classes for special handling.</w:t>
      </w:r>
      <w:r>
        <w:br w:type="textWrapping"/>
      </w:r>
      <w:r>
        <w:t>Example:</w:t>
      </w:r>
    </w:p>
    <w:p w14:paraId="34332BB1">
      <w:pPr>
        <w:pStyle w:val="21"/>
        <w:keepNext w:val="0"/>
        <w:keepLines w:val="0"/>
        <w:widowControl/>
        <w:suppressLineNumbers w:val="0"/>
        <w:rPr>
          <w:rStyle w:val="20"/>
        </w:rPr>
      </w:pPr>
      <w:r>
        <w:rPr>
          <w:rStyle w:val="20"/>
        </w:rPr>
        <w:t>interface Serializable { }</w:t>
      </w:r>
    </w:p>
    <w:p w14:paraId="36FE2AEB">
      <w:pPr>
        <w:pStyle w:val="21"/>
        <w:keepNext w:val="0"/>
        <w:keepLines w:val="0"/>
        <w:widowControl/>
        <w:suppressLineNumbers w:val="0"/>
        <w:rPr>
          <w:rStyle w:val="20"/>
        </w:rPr>
      </w:pPr>
    </w:p>
    <w:p w14:paraId="13BA3CDA">
      <w:pPr>
        <w:pStyle w:val="4"/>
        <w:keepNext w:val="0"/>
        <w:keepLines w:val="0"/>
        <w:widowControl/>
        <w:suppressLineNumbers w:val="0"/>
      </w:pPr>
      <w:r>
        <w:t xml:space="preserve">1. </w:t>
      </w:r>
      <w:r>
        <w:rPr>
          <w:rStyle w:val="20"/>
        </w:rPr>
        <w:t>Serializable</w:t>
      </w:r>
      <w:r>
        <w:t xml:space="preserve"> Marker Interface</w:t>
      </w:r>
    </w:p>
    <w:p w14:paraId="26EDA0E8">
      <w:pPr>
        <w:pStyle w:val="35"/>
        <w:keepNext w:val="0"/>
        <w:keepLines w:val="0"/>
        <w:widowControl/>
        <w:suppressLineNumbers w:val="0"/>
      </w:pPr>
      <w:r>
        <w:rPr>
          <w:rStyle w:val="37"/>
        </w:rPr>
        <w:t>Definition:</w:t>
      </w:r>
      <w:r>
        <w:br w:type="textWrapping"/>
      </w:r>
      <w:r>
        <w:t xml:space="preserve">The </w:t>
      </w:r>
      <w:r>
        <w:rPr>
          <w:rStyle w:val="20"/>
        </w:rPr>
        <w:t>Serializable</w:t>
      </w:r>
      <w:r>
        <w:t xml:space="preserve"> interface is used to mark Java classes whose objects can be </w:t>
      </w:r>
      <w:r>
        <w:rPr>
          <w:rStyle w:val="37"/>
        </w:rPr>
        <w:t>converted into a byte stream</w:t>
      </w:r>
      <w:r>
        <w:t xml:space="preserve"> so they can be saved to a file or sent over a network. It is part of </w:t>
      </w:r>
      <w:r>
        <w:rPr>
          <w:rStyle w:val="37"/>
        </w:rPr>
        <w:t>Java I/O</w:t>
      </w:r>
      <w:r>
        <w:t xml:space="preserve"> and has </w:t>
      </w:r>
      <w:r>
        <w:rPr>
          <w:rStyle w:val="37"/>
        </w:rPr>
        <w:t>no methods</w:t>
      </w:r>
      <w:r>
        <w:t>.</w:t>
      </w:r>
    </w:p>
    <w:p w14:paraId="578DD379">
      <w:pPr>
        <w:pStyle w:val="35"/>
        <w:keepNext w:val="0"/>
        <w:keepLines w:val="0"/>
        <w:widowControl/>
        <w:suppressLineNumbers w:val="0"/>
      </w:pPr>
      <w:r>
        <w:rPr>
          <w:rStyle w:val="37"/>
        </w:rPr>
        <w:t>Short Answer:</w:t>
      </w:r>
      <w:r>
        <w:br w:type="textWrapping"/>
      </w:r>
      <w:r>
        <w:t>Marks objects that can be serialized (converted to bytes).</w:t>
      </w:r>
    </w:p>
    <w:p w14:paraId="49402586">
      <w:pPr>
        <w:pStyle w:val="4"/>
        <w:keepNext w:val="0"/>
        <w:keepLines w:val="0"/>
        <w:widowControl/>
        <w:suppressLineNumbers w:val="0"/>
        <w:rPr>
          <w:rFonts w:hint="default"/>
          <w:lang w:val="en-GB"/>
        </w:rPr>
      </w:pPr>
      <w:r>
        <w:rPr>
          <w:rFonts w:hint="default"/>
          <w:lang w:val="en-GB"/>
        </w:rPr>
        <w:t>2</w:t>
      </w:r>
      <w:r>
        <w:t xml:space="preserve">. </w:t>
      </w:r>
      <w:r>
        <w:rPr>
          <w:rFonts w:hint="default"/>
          <w:lang w:val="en-GB"/>
        </w:rPr>
        <w:t xml:space="preserve">Cloneable </w:t>
      </w:r>
      <w:r>
        <w:t>Marker Interfac</w:t>
      </w:r>
      <w:r>
        <w:rPr>
          <w:rFonts w:hint="default"/>
          <w:lang w:val="en-GB"/>
        </w:rPr>
        <w:t>e</w:t>
      </w:r>
    </w:p>
    <w:p w14:paraId="11410A3D">
      <w:pPr>
        <w:pStyle w:val="35"/>
        <w:keepNext w:val="0"/>
        <w:keepLines w:val="0"/>
        <w:widowControl/>
        <w:suppressLineNumbers w:val="0"/>
      </w:pPr>
      <w:r>
        <w:t xml:space="preserve">The </w:t>
      </w:r>
      <w:r>
        <w:rPr>
          <w:rStyle w:val="20"/>
        </w:rPr>
        <w:t>Cloneable</w:t>
      </w:r>
      <w:r>
        <w:t xml:space="preserve"> interface indicates that a class allows </w:t>
      </w:r>
      <w:r>
        <w:rPr>
          <w:rStyle w:val="37"/>
        </w:rPr>
        <w:t>its objects to be cloned</w:t>
      </w:r>
      <w:r>
        <w:t xml:space="preserve"> using the </w:t>
      </w:r>
      <w:r>
        <w:rPr>
          <w:rStyle w:val="20"/>
        </w:rPr>
        <w:t>clone()</w:t>
      </w:r>
      <w:r>
        <w:t xml:space="preserve"> method. If a class does not implement </w:t>
      </w:r>
      <w:r>
        <w:rPr>
          <w:rStyle w:val="20"/>
        </w:rPr>
        <w:t>Cloneable</w:t>
      </w:r>
      <w:r>
        <w:t xml:space="preserve">, calling </w:t>
      </w:r>
      <w:r>
        <w:rPr>
          <w:rStyle w:val="20"/>
        </w:rPr>
        <w:t>clone()</w:t>
      </w:r>
      <w:r>
        <w:t xml:space="preserve"> on its object throws </w:t>
      </w:r>
      <w:r>
        <w:rPr>
          <w:rStyle w:val="20"/>
        </w:rPr>
        <w:t>CloneNotSupportedException</w:t>
      </w:r>
      <w:r>
        <w:t>.</w:t>
      </w:r>
    </w:p>
    <w:p w14:paraId="0FE143A9">
      <w:pPr>
        <w:pStyle w:val="35"/>
        <w:keepNext w:val="0"/>
        <w:keepLines w:val="0"/>
        <w:widowControl/>
        <w:suppressLineNumbers w:val="0"/>
      </w:pPr>
      <w:r>
        <w:rPr>
          <w:rStyle w:val="37"/>
        </w:rPr>
        <w:t>Short Answer:</w:t>
      </w:r>
      <w:r>
        <w:br w:type="textWrapping"/>
      </w:r>
      <w:r>
        <w:t>Marks classes whose objects can be cloned.</w:t>
      </w:r>
    </w:p>
    <w:p w14:paraId="4780C3FB">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C7832"/>
          <w:sz w:val="19"/>
          <w:szCs w:val="19"/>
          <w:shd w:val="clear" w:fill="232425"/>
        </w:rPr>
        <w:t xml:space="preserve">class </w:t>
      </w:r>
      <w:r>
        <w:rPr>
          <w:rFonts w:hint="default" w:ascii="monospace" w:hAnsi="monospace" w:eastAsia="monospace" w:cs="monospace"/>
          <w:color w:val="CFD2D5"/>
          <w:sz w:val="19"/>
          <w:szCs w:val="19"/>
          <w:shd w:val="clear" w:fill="232425"/>
        </w:rPr>
        <w:t xml:space="preserve">Person </w:t>
      </w:r>
      <w:r>
        <w:rPr>
          <w:rFonts w:hint="default" w:ascii="monospace" w:hAnsi="monospace" w:eastAsia="monospace" w:cs="monospace"/>
          <w:color w:val="CC7832"/>
          <w:sz w:val="19"/>
          <w:szCs w:val="19"/>
          <w:shd w:val="clear" w:fill="232425"/>
        </w:rPr>
        <w:t xml:space="preserve">implements </w:t>
      </w:r>
      <w:r>
        <w:rPr>
          <w:rFonts w:hint="default" w:ascii="monospace" w:hAnsi="monospace" w:eastAsia="monospace" w:cs="monospace"/>
          <w:color w:val="CFD2D5"/>
          <w:sz w:val="19"/>
          <w:szCs w:val="19"/>
          <w:shd w:val="clear" w:fill="232425"/>
        </w:rPr>
        <w:t>Cloneable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String </w:t>
      </w:r>
      <w:r>
        <w:rPr>
          <w:rFonts w:hint="default" w:ascii="monospace" w:hAnsi="monospace" w:eastAsia="monospace" w:cs="monospace"/>
          <w:color w:val="A782BB"/>
          <w:sz w:val="19"/>
          <w:szCs w:val="19"/>
          <w:shd w:val="clear" w:fill="232425"/>
        </w:rPr>
        <w:t xml:space="preserve">name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8EA765"/>
          <w:sz w:val="19"/>
          <w:szCs w:val="19"/>
          <w:shd w:val="clear" w:fill="232425"/>
        </w:rPr>
        <w:t>"Alice"</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BBB529"/>
          <w:sz w:val="19"/>
          <w:szCs w:val="19"/>
          <w:shd w:val="clear" w:fill="232425"/>
        </w:rPr>
        <w:t>@Override</w:t>
      </w:r>
      <w:r>
        <w:rPr>
          <w:rFonts w:hint="default" w:ascii="monospace" w:hAnsi="monospace" w:eastAsia="monospace" w:cs="monospace"/>
          <w:color w:val="BBB529"/>
          <w:sz w:val="19"/>
          <w:szCs w:val="19"/>
          <w:shd w:val="clear" w:fill="232425"/>
        </w:rPr>
        <w:br w:type="textWrapping"/>
      </w:r>
      <w:r>
        <w:rPr>
          <w:rFonts w:hint="default" w:ascii="monospace" w:hAnsi="monospace" w:eastAsia="monospace" w:cs="monospace"/>
          <w:color w:val="BBB529"/>
          <w:sz w:val="19"/>
          <w:szCs w:val="19"/>
          <w:shd w:val="clear" w:fill="232425"/>
        </w:rPr>
        <w:t xml:space="preserve">    </w:t>
      </w:r>
      <w:r>
        <w:rPr>
          <w:rFonts w:hint="default" w:ascii="monospace" w:hAnsi="monospace" w:eastAsia="monospace" w:cs="monospace"/>
          <w:color w:val="CC7832"/>
          <w:sz w:val="19"/>
          <w:szCs w:val="19"/>
          <w:shd w:val="clear" w:fill="232425"/>
        </w:rPr>
        <w:t xml:space="preserve">protected </w:t>
      </w:r>
      <w:r>
        <w:rPr>
          <w:rFonts w:hint="default" w:ascii="monospace" w:hAnsi="monospace" w:eastAsia="monospace" w:cs="monospace"/>
          <w:color w:val="CFD2D5"/>
          <w:sz w:val="19"/>
          <w:szCs w:val="19"/>
          <w:shd w:val="clear" w:fill="232425"/>
        </w:rPr>
        <w:t xml:space="preserve">Object </w:t>
      </w:r>
      <w:r>
        <w:rPr>
          <w:rFonts w:hint="default" w:ascii="monospace" w:hAnsi="monospace" w:eastAsia="monospace" w:cs="monospace"/>
          <w:color w:val="CFD2D5"/>
          <w:sz w:val="19"/>
          <w:szCs w:val="19"/>
          <w:shd w:val="clear" w:fill="52503A"/>
        </w:rPr>
        <w:t>clone</w:t>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throws </w:t>
      </w:r>
      <w:r>
        <w:rPr>
          <w:rFonts w:hint="default" w:ascii="monospace" w:hAnsi="monospace" w:eastAsia="monospace" w:cs="monospace"/>
          <w:color w:val="CFD2D5"/>
          <w:sz w:val="19"/>
          <w:szCs w:val="19"/>
          <w:shd w:val="clear" w:fill="232425"/>
        </w:rPr>
        <w:t>CloneNotSupportedException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return super</w:t>
      </w:r>
      <w:r>
        <w:rPr>
          <w:rFonts w:hint="default" w:ascii="monospace" w:hAnsi="monospace" w:eastAsia="monospace" w:cs="monospace"/>
          <w:color w:val="CFD2D5"/>
          <w:sz w:val="19"/>
          <w:szCs w:val="19"/>
          <w:shd w:val="clear" w:fill="232425"/>
        </w:rPr>
        <w:t>.clone()</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CloneDemo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 xml:space="preserve">(String[] args) </w:t>
      </w:r>
      <w:r>
        <w:rPr>
          <w:rFonts w:hint="default" w:ascii="monospace" w:hAnsi="monospace" w:eastAsia="monospace" w:cs="monospace"/>
          <w:color w:val="CC7832"/>
          <w:sz w:val="19"/>
          <w:szCs w:val="19"/>
          <w:shd w:val="clear" w:fill="232425"/>
        </w:rPr>
        <w:t xml:space="preserve">throws </w:t>
      </w:r>
      <w:r>
        <w:rPr>
          <w:rFonts w:hint="default" w:ascii="monospace" w:hAnsi="monospace" w:eastAsia="monospace" w:cs="monospace"/>
          <w:color w:val="CFD2D5"/>
          <w:sz w:val="19"/>
          <w:szCs w:val="19"/>
          <w:shd w:val="clear" w:fill="232425"/>
        </w:rPr>
        <w:t>CloneNotSupportedException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Person p1 = </w:t>
      </w:r>
      <w:r>
        <w:rPr>
          <w:rFonts w:hint="default" w:ascii="monospace" w:hAnsi="monospace" w:eastAsia="monospace" w:cs="monospace"/>
          <w:color w:val="CC7832"/>
          <w:sz w:val="19"/>
          <w:szCs w:val="19"/>
          <w:shd w:val="clear" w:fill="232425"/>
        </w:rPr>
        <w:t xml:space="preserve">new </w:t>
      </w:r>
      <w:r>
        <w:rPr>
          <w:rFonts w:hint="default" w:ascii="monospace" w:hAnsi="monospace" w:eastAsia="monospace" w:cs="monospace"/>
          <w:color w:val="CFD2D5"/>
          <w:sz w:val="19"/>
          <w:szCs w:val="19"/>
          <w:shd w:val="clear" w:fill="232425"/>
        </w:rPr>
        <w:t>Person()</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Person p2 = (Person) p1.clone()</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8EA765"/>
          <w:sz w:val="19"/>
          <w:szCs w:val="19"/>
          <w:shd w:val="clear" w:fill="232425"/>
        </w:rPr>
        <w:t xml:space="preserve">"Original: " </w:t>
      </w:r>
      <w:r>
        <w:rPr>
          <w:rFonts w:hint="default" w:ascii="monospace" w:hAnsi="monospace" w:eastAsia="monospace" w:cs="monospace"/>
          <w:color w:val="CFD2D5"/>
          <w:sz w:val="19"/>
          <w:szCs w:val="19"/>
          <w:shd w:val="clear" w:fill="232425"/>
        </w:rPr>
        <w:t>+ p1.</w:t>
      </w:r>
      <w:r>
        <w:rPr>
          <w:rFonts w:hint="default" w:ascii="monospace" w:hAnsi="monospace" w:eastAsia="monospace" w:cs="monospace"/>
          <w:color w:val="A782BB"/>
          <w:sz w:val="19"/>
          <w:szCs w:val="19"/>
          <w:shd w:val="clear" w:fill="232425"/>
        </w:rPr>
        <w:t>name</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8EA765"/>
          <w:sz w:val="19"/>
          <w:szCs w:val="19"/>
          <w:shd w:val="clear" w:fill="232425"/>
        </w:rPr>
        <w:t xml:space="preserve">"Clone: " </w:t>
      </w:r>
      <w:r>
        <w:rPr>
          <w:rFonts w:hint="default" w:ascii="monospace" w:hAnsi="monospace" w:eastAsia="monospace" w:cs="monospace"/>
          <w:color w:val="CFD2D5"/>
          <w:sz w:val="19"/>
          <w:szCs w:val="19"/>
          <w:shd w:val="clear" w:fill="232425"/>
        </w:rPr>
        <w:t>+ p2.</w:t>
      </w:r>
      <w:r>
        <w:rPr>
          <w:rFonts w:hint="default" w:ascii="monospace" w:hAnsi="monospace" w:eastAsia="monospace" w:cs="monospace"/>
          <w:color w:val="A782BB"/>
          <w:sz w:val="19"/>
          <w:szCs w:val="19"/>
          <w:shd w:val="clear" w:fill="232425"/>
        </w:rPr>
        <w:t>name</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6989B5FE">
      <w:pPr>
        <w:pStyle w:val="35"/>
        <w:keepNext w:val="0"/>
        <w:keepLines w:val="0"/>
        <w:widowControl/>
        <w:suppressLineNumbers w:val="0"/>
      </w:pPr>
    </w:p>
    <w:p w14:paraId="414C1A26">
      <w:pPr>
        <w:pStyle w:val="21"/>
        <w:keepNext w:val="0"/>
        <w:keepLines w:val="0"/>
        <w:widowControl/>
        <w:suppressLineNumbers w:val="0"/>
        <w:rPr>
          <w:rStyle w:val="20"/>
        </w:rPr>
      </w:pPr>
    </w:p>
    <w:p w14:paraId="3259C5DF">
      <w:pPr>
        <w:pStyle w:val="35"/>
        <w:keepNext w:val="0"/>
        <w:keepLines w:val="0"/>
        <w:widowControl/>
        <w:suppressLineNumbers w:val="0"/>
      </w:pPr>
      <w:r>
        <w:rPr>
          <w:rStyle w:val="37"/>
        </w:rPr>
        <w:t>67. native keyword</w:t>
      </w:r>
      <w:r>
        <w:br w:type="textWrapping"/>
      </w:r>
      <w:r>
        <w:t>Definition: Used to call non-Java (C/C++) code.</w:t>
      </w:r>
      <w:r>
        <w:br w:type="textWrapping"/>
      </w:r>
      <w:r>
        <w:t>Short Answer: External method.</w:t>
      </w:r>
      <w:r>
        <w:br w:type="textWrapping"/>
      </w:r>
      <w:r>
        <w:t>Example:</w:t>
      </w:r>
    </w:p>
    <w:p w14:paraId="3435D79D">
      <w:pPr>
        <w:pStyle w:val="21"/>
        <w:keepNext w:val="0"/>
        <w:keepLines w:val="0"/>
        <w:widowControl/>
        <w:suppressLineNumbers w:val="0"/>
      </w:pPr>
      <w:r>
        <w:rPr>
          <w:rStyle w:val="20"/>
        </w:rPr>
        <w:t>public native void start();</w:t>
      </w:r>
    </w:p>
    <w:p w14:paraId="7EEF8D7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1166099">
      <w:pPr>
        <w:pStyle w:val="4"/>
        <w:keepNext w:val="0"/>
        <w:keepLines w:val="0"/>
        <w:widowControl/>
        <w:suppressLineNumbers w:val="0"/>
      </w:pPr>
      <w:r>
        <w:t>🔹 10. Advanced Topics</w:t>
      </w:r>
    </w:p>
    <w:p w14:paraId="431FE16B">
      <w:pPr>
        <w:pStyle w:val="35"/>
        <w:keepNext w:val="0"/>
        <w:keepLines w:val="0"/>
        <w:widowControl/>
        <w:suppressLineNumbers w:val="0"/>
      </w:pPr>
      <w:r>
        <w:rPr>
          <w:rStyle w:val="37"/>
        </w:rPr>
        <w:t>68. Cloning in Java</w:t>
      </w:r>
      <w:r>
        <w:br w:type="textWrapping"/>
      </w:r>
      <w:r>
        <w:t>Definition: Creating exact copy of an object.</w:t>
      </w:r>
      <w:r>
        <w:br w:type="textWrapping"/>
      </w:r>
      <w:r>
        <w:t xml:space="preserve">Short Answer: Copy object using </w:t>
      </w:r>
      <w:r>
        <w:rPr>
          <w:rStyle w:val="20"/>
        </w:rPr>
        <w:t>clone()</w:t>
      </w:r>
      <w:r>
        <w:t>.</w:t>
      </w:r>
      <w:r>
        <w:br w:type="textWrapping"/>
      </w:r>
      <w:r>
        <w:t>Example:</w:t>
      </w:r>
    </w:p>
    <w:p w14:paraId="3DF79AE2">
      <w:pPr>
        <w:pStyle w:val="21"/>
        <w:keepNext w:val="0"/>
        <w:keepLines w:val="0"/>
        <w:widowControl/>
        <w:suppressLineNumbers w:val="0"/>
      </w:pPr>
      <w:r>
        <w:rPr>
          <w:rStyle w:val="20"/>
        </w:rPr>
        <w:t>obj.clone();</w:t>
      </w:r>
    </w:p>
    <w:p w14:paraId="16630A26">
      <w:pPr>
        <w:pStyle w:val="35"/>
        <w:keepNext w:val="0"/>
        <w:keepLines w:val="0"/>
        <w:widowControl/>
        <w:suppressLineNumbers w:val="0"/>
      </w:pPr>
      <w:r>
        <w:rPr>
          <w:rStyle w:val="37"/>
        </w:rPr>
        <w:t>69. shallow vs deep copy</w:t>
      </w:r>
      <w:r>
        <w:br w:type="textWrapping"/>
      </w:r>
      <w:r>
        <w:t>Definition: Shallow copy copies references; deep copy copies actual data.</w:t>
      </w:r>
      <w:r>
        <w:br w:type="textWrapping"/>
      </w:r>
      <w:r>
        <w:t>Short Answer: Shallow = same reference; Deep = new object.</w:t>
      </w:r>
      <w:r>
        <w:br w:type="textWrapping"/>
      </w:r>
      <w:r>
        <w:t>Example:</w:t>
      </w:r>
    </w:p>
    <w:p w14:paraId="04C2A146">
      <w:pPr>
        <w:pStyle w:val="21"/>
        <w:keepNext w:val="0"/>
        <w:keepLines w:val="0"/>
        <w:widowControl/>
        <w:suppressLineNumbers w:val="0"/>
      </w:pPr>
      <w:r>
        <w:rPr>
          <w:rStyle w:val="20"/>
        </w:rPr>
        <w:t>Object.clone(); // shallow by default</w:t>
      </w:r>
    </w:p>
    <w:p w14:paraId="06B266AD">
      <w:pPr>
        <w:pStyle w:val="35"/>
        <w:keepNext w:val="0"/>
        <w:keepLines w:val="0"/>
        <w:widowControl/>
        <w:suppressLineNumbers w:val="0"/>
      </w:pPr>
      <w:r>
        <w:rPr>
          <w:rStyle w:val="37"/>
        </w:rPr>
        <w:t>70. Wrapper Classes</w:t>
      </w:r>
      <w:r>
        <w:br w:type="textWrapping"/>
      </w:r>
      <w:r>
        <w:t>Definition: Classes that convert primitives to objects.</w:t>
      </w:r>
      <w:r>
        <w:br w:type="textWrapping"/>
      </w:r>
      <w:r>
        <w:t>Short Answer: int → Integer, etc.</w:t>
      </w:r>
      <w:r>
        <w:br w:type="textWrapping"/>
      </w:r>
      <w:r>
        <w:t>Example:</w:t>
      </w:r>
    </w:p>
    <w:p w14:paraId="1D3173C9">
      <w:pPr>
        <w:pStyle w:val="21"/>
        <w:keepNext w:val="0"/>
        <w:keepLines w:val="0"/>
        <w:widowControl/>
        <w:suppressLineNumbers w:val="0"/>
      </w:pPr>
      <w:r>
        <w:rPr>
          <w:rStyle w:val="20"/>
        </w:rPr>
        <w:t>Integer i = Integer.valueOf(5);</w:t>
      </w:r>
    </w:p>
    <w:p w14:paraId="1D0CAAF7">
      <w:pPr>
        <w:pStyle w:val="35"/>
        <w:keepNext w:val="0"/>
        <w:keepLines w:val="0"/>
        <w:widowControl/>
        <w:suppressLineNumbers w:val="0"/>
      </w:pPr>
      <w:r>
        <w:rPr>
          <w:rStyle w:val="37"/>
        </w:rPr>
        <w:t>71. Autoboxing and Unboxing</w:t>
      </w:r>
      <w:r>
        <w:br w:type="textWrapping"/>
      </w:r>
      <w:r>
        <w:t>Definition: Automatic conversion between primitive and wrapper.</w:t>
      </w:r>
      <w:r>
        <w:br w:type="textWrapping"/>
      </w:r>
      <w:r>
        <w:t>Short Answer: int → Integer and vice versa.</w:t>
      </w:r>
      <w:r>
        <w:br w:type="textWrapping"/>
      </w:r>
      <w:r>
        <w:t>Example:</w:t>
      </w:r>
    </w:p>
    <w:p w14:paraId="49CF3ABA">
      <w:pPr>
        <w:pStyle w:val="21"/>
        <w:keepNext w:val="0"/>
        <w:keepLines w:val="0"/>
        <w:widowControl/>
        <w:suppressLineNumbers w:val="0"/>
      </w:pPr>
      <w:r>
        <w:rPr>
          <w:rStyle w:val="20"/>
        </w:rPr>
        <w:t>Integer i = 5; int j = i;</w:t>
      </w:r>
    </w:p>
    <w:p w14:paraId="680E3F88">
      <w:pPr>
        <w:pStyle w:val="35"/>
        <w:keepNext w:val="0"/>
        <w:keepLines w:val="0"/>
        <w:widowControl/>
        <w:suppressLineNumbers w:val="0"/>
      </w:pPr>
      <w:r>
        <w:rPr>
          <w:rStyle w:val="37"/>
        </w:rPr>
        <w:t>72. var keyword (Java 10+)</w:t>
      </w:r>
      <w:r>
        <w:br w:type="textWrapping"/>
      </w:r>
      <w:r>
        <w:t>Definition: Allows local variable type inference.</w:t>
      </w:r>
      <w:r>
        <w:br w:type="textWrapping"/>
      </w:r>
      <w:r>
        <w:t>Short Answer: Auto detect variable type.</w:t>
      </w:r>
      <w:r>
        <w:br w:type="textWrapping"/>
      </w:r>
      <w:r>
        <w:t>Example:</w:t>
      </w:r>
    </w:p>
    <w:p w14:paraId="35C5DB0E">
      <w:pPr>
        <w:pStyle w:val="21"/>
        <w:keepNext w:val="0"/>
        <w:keepLines w:val="0"/>
        <w:widowControl/>
        <w:suppressLineNumbers w:val="0"/>
      </w:pPr>
      <w:r>
        <w:rPr>
          <w:rStyle w:val="20"/>
        </w:rPr>
        <w:t>var name = "Java";</w:t>
      </w:r>
    </w:p>
    <w:p w14:paraId="359B9AA5">
      <w:pPr>
        <w:pStyle w:val="35"/>
        <w:keepNext w:val="0"/>
        <w:keepLines w:val="0"/>
        <w:widowControl/>
        <w:suppressLineNumbers w:val="0"/>
      </w:pPr>
      <w:r>
        <w:rPr>
          <w:rStyle w:val="37"/>
        </w:rPr>
        <w:t>73. Record (Java 14+)</w:t>
      </w:r>
      <w:r>
        <w:br w:type="textWrapping"/>
      </w:r>
      <w:r>
        <w:t>Definition: Immutable data classes with concise syntax.</w:t>
      </w:r>
      <w:r>
        <w:br w:type="textWrapping"/>
      </w:r>
      <w:r>
        <w:t>Short Answer: Simple data holder.</w:t>
      </w:r>
      <w:r>
        <w:br w:type="textWrapping"/>
      </w:r>
      <w:r>
        <w:t>Example:</w:t>
      </w:r>
    </w:p>
    <w:p w14:paraId="31258C4B">
      <w:pPr>
        <w:pStyle w:val="21"/>
        <w:keepNext w:val="0"/>
        <w:keepLines w:val="0"/>
        <w:widowControl/>
        <w:suppressLineNumbers w:val="0"/>
      </w:pPr>
      <w:r>
        <w:rPr>
          <w:rStyle w:val="20"/>
        </w:rPr>
        <w:t>record Person(String name, int age) { }</w:t>
      </w:r>
    </w:p>
    <w:p w14:paraId="45C9449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9930F3F">
      <w:pPr>
        <w:pStyle w:val="35"/>
        <w:keepNext w:val="0"/>
        <w:keepLines w:val="0"/>
        <w:widowControl/>
        <w:suppressLineNumbers w:val="0"/>
      </w:pPr>
    </w:p>
    <w:p w14:paraId="15341B0D">
      <w:pPr>
        <w:pStyle w:val="35"/>
        <w:keepNext w:val="0"/>
        <w:keepLines w:val="0"/>
        <w:widowControl/>
        <w:suppressLineNumbers w:val="0"/>
      </w:pPr>
    </w:p>
    <w:p w14:paraId="46F20DE3">
      <w:pPr>
        <w:pStyle w:val="35"/>
        <w:keepNext w:val="0"/>
        <w:keepLines w:val="0"/>
        <w:widowControl/>
        <w:suppressLineNumbers w:val="0"/>
      </w:pPr>
    </w:p>
    <w:p w14:paraId="42DC568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8B46AAB">
      <w:pPr>
        <w:pStyle w:val="4"/>
        <w:keepNext w:val="0"/>
        <w:keepLines w:val="0"/>
        <w:widowControl/>
        <w:suppressLineNumbers w:val="0"/>
        <w:rPr>
          <w:sz w:val="36"/>
          <w:szCs w:val="36"/>
        </w:rPr>
      </w:pPr>
      <w:r>
        <w:rPr>
          <w:sz w:val="36"/>
          <w:szCs w:val="36"/>
        </w:rPr>
        <w:t>✅ Spring Boot Interview Questions and Answers (Complete Block – Copy Friendly)</w:t>
      </w:r>
    </w:p>
    <w:p w14:paraId="773F1C5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7322DBB">
      <w:pPr>
        <w:pStyle w:val="5"/>
        <w:keepNext w:val="0"/>
        <w:keepLines w:val="0"/>
        <w:widowControl/>
        <w:suppressLineNumbers w:val="0"/>
      </w:pPr>
      <w:r>
        <w:t>1. What is Spring Boot?</w:t>
      </w:r>
    </w:p>
    <w:p w14:paraId="4E78F2A8">
      <w:pPr>
        <w:pStyle w:val="35"/>
        <w:keepNext w:val="0"/>
        <w:keepLines w:val="0"/>
        <w:widowControl/>
        <w:suppressLineNumbers w:val="0"/>
      </w:pPr>
      <w:r>
        <w:rPr>
          <w:rStyle w:val="37"/>
        </w:rPr>
        <w:t>Definition</w:t>
      </w:r>
      <w:r>
        <w:t>:</w:t>
      </w:r>
      <w:r>
        <w:br w:type="textWrapping"/>
      </w:r>
      <w:r>
        <w:t>Spring Boot is a project from Spring that helps you create stand-alone, production-grade Spring applications quickly, with minimal configuration. It avoids boilerplate code using auto-configuration, embedded servers, and starter dependencies.</w:t>
      </w:r>
    </w:p>
    <w:p w14:paraId="0890ACD5">
      <w:pPr>
        <w:pStyle w:val="35"/>
        <w:keepNext w:val="0"/>
        <w:keepLines w:val="0"/>
        <w:widowControl/>
        <w:suppressLineNumbers w:val="0"/>
      </w:pPr>
      <w:r>
        <w:rPr>
          <w:rStyle w:val="37"/>
        </w:rPr>
        <w:t>Short Answer</w:t>
      </w:r>
      <w:r>
        <w:t>:</w:t>
      </w:r>
      <w:r>
        <w:br w:type="textWrapping"/>
      </w:r>
      <w:r>
        <w:t>Framework to build Spring apps faster with minimal setup.</w:t>
      </w:r>
    </w:p>
    <w:p w14:paraId="213969DD">
      <w:pPr>
        <w:pStyle w:val="35"/>
        <w:keepNext w:val="0"/>
        <w:keepLines w:val="0"/>
        <w:widowControl/>
        <w:suppressLineNumbers w:val="0"/>
      </w:pPr>
      <w:r>
        <w:rPr>
          <w:rStyle w:val="37"/>
        </w:rPr>
        <w:t>Example</w:t>
      </w:r>
      <w:r>
        <w:t>:</w:t>
      </w:r>
    </w:p>
    <w:p w14:paraId="71747618">
      <w:pPr>
        <w:pStyle w:val="21"/>
        <w:keepNext w:val="0"/>
        <w:keepLines w:val="0"/>
        <w:widowControl/>
        <w:suppressLineNumbers w:val="0"/>
        <w:rPr>
          <w:rStyle w:val="20"/>
        </w:rPr>
      </w:pPr>
      <w:r>
        <w:rPr>
          <w:rStyle w:val="20"/>
        </w:rPr>
        <w:t>@SpringBootApplication</w:t>
      </w:r>
    </w:p>
    <w:p w14:paraId="2C332602">
      <w:pPr>
        <w:pStyle w:val="21"/>
        <w:keepNext w:val="0"/>
        <w:keepLines w:val="0"/>
        <w:widowControl/>
        <w:suppressLineNumbers w:val="0"/>
        <w:rPr>
          <w:rStyle w:val="20"/>
        </w:rPr>
      </w:pPr>
      <w:r>
        <w:rPr>
          <w:rStyle w:val="20"/>
        </w:rPr>
        <w:t>public class MyApp {</w:t>
      </w:r>
    </w:p>
    <w:p w14:paraId="6523E823">
      <w:pPr>
        <w:pStyle w:val="21"/>
        <w:keepNext w:val="0"/>
        <w:keepLines w:val="0"/>
        <w:widowControl/>
        <w:suppressLineNumbers w:val="0"/>
        <w:rPr>
          <w:rStyle w:val="20"/>
        </w:rPr>
      </w:pPr>
      <w:r>
        <w:rPr>
          <w:rStyle w:val="20"/>
        </w:rPr>
        <w:t xml:space="preserve">    public static void main(String[] args) {</w:t>
      </w:r>
    </w:p>
    <w:p w14:paraId="3A78C776">
      <w:pPr>
        <w:pStyle w:val="21"/>
        <w:keepNext w:val="0"/>
        <w:keepLines w:val="0"/>
        <w:widowControl/>
        <w:suppressLineNumbers w:val="0"/>
        <w:rPr>
          <w:rStyle w:val="20"/>
        </w:rPr>
      </w:pPr>
      <w:r>
        <w:rPr>
          <w:rStyle w:val="20"/>
        </w:rPr>
        <w:t xml:space="preserve">        SpringApplication.run(MyApp.class, args);</w:t>
      </w:r>
    </w:p>
    <w:p w14:paraId="1BA1DE4D">
      <w:pPr>
        <w:pStyle w:val="21"/>
        <w:keepNext w:val="0"/>
        <w:keepLines w:val="0"/>
        <w:widowControl/>
        <w:suppressLineNumbers w:val="0"/>
        <w:rPr>
          <w:rStyle w:val="20"/>
        </w:rPr>
      </w:pPr>
      <w:r>
        <w:rPr>
          <w:rStyle w:val="20"/>
        </w:rPr>
        <w:t xml:space="preserve">    }</w:t>
      </w:r>
    </w:p>
    <w:p w14:paraId="345248B0">
      <w:pPr>
        <w:pStyle w:val="21"/>
        <w:keepNext w:val="0"/>
        <w:keepLines w:val="0"/>
        <w:widowControl/>
        <w:suppressLineNumbers w:val="0"/>
      </w:pPr>
      <w:r>
        <w:rPr>
          <w:rStyle w:val="20"/>
        </w:rPr>
        <w:t>}</w:t>
      </w:r>
    </w:p>
    <w:p w14:paraId="372AEE43">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FF60081">
      <w:pPr>
        <w:pStyle w:val="5"/>
        <w:keepNext w:val="0"/>
        <w:keepLines w:val="0"/>
        <w:widowControl/>
        <w:suppressLineNumbers w:val="0"/>
      </w:pPr>
      <w:r>
        <w:t>2. What is the Spring IoC Container?</w:t>
      </w:r>
    </w:p>
    <w:p w14:paraId="37434EC1">
      <w:pPr>
        <w:pStyle w:val="35"/>
        <w:keepNext w:val="0"/>
        <w:keepLines w:val="0"/>
        <w:widowControl/>
        <w:suppressLineNumbers w:val="0"/>
      </w:pPr>
      <w:r>
        <w:rPr>
          <w:rStyle w:val="37"/>
        </w:rPr>
        <w:t>Definition</w:t>
      </w:r>
      <w:r>
        <w:t>:</w:t>
      </w:r>
      <w:r>
        <w:br w:type="textWrapping"/>
      </w:r>
      <w:r>
        <w:t>The IoC (Inversion of Control) container manages the life cycle and dependencies of Spring beans. It reads metadata from XML, annotations, or Java config, then instantiates and wires beans accordingly.</w:t>
      </w:r>
    </w:p>
    <w:p w14:paraId="21E51A53">
      <w:pPr>
        <w:pStyle w:val="35"/>
        <w:keepNext w:val="0"/>
        <w:keepLines w:val="0"/>
        <w:widowControl/>
        <w:suppressLineNumbers w:val="0"/>
      </w:pPr>
      <w:r>
        <w:rPr>
          <w:rStyle w:val="37"/>
        </w:rPr>
        <w:t>Short Answer</w:t>
      </w:r>
      <w:r>
        <w:t>:</w:t>
      </w:r>
      <w:r>
        <w:br w:type="textWrapping"/>
      </w:r>
      <w:r>
        <w:t>Manages bean creation and dependencies.</w:t>
      </w:r>
    </w:p>
    <w:p w14:paraId="7B78F03B">
      <w:pPr>
        <w:pStyle w:val="35"/>
        <w:keepNext w:val="0"/>
        <w:keepLines w:val="0"/>
        <w:widowControl/>
        <w:suppressLineNumbers w:val="0"/>
      </w:pPr>
      <w:r>
        <w:rPr>
          <w:rStyle w:val="37"/>
        </w:rPr>
        <w:t>Example</w:t>
      </w:r>
      <w:r>
        <w:t>:</w:t>
      </w:r>
    </w:p>
    <w:p w14:paraId="6105677A">
      <w:pPr>
        <w:pStyle w:val="21"/>
        <w:keepNext w:val="0"/>
        <w:keepLines w:val="0"/>
        <w:widowControl/>
        <w:suppressLineNumbers w:val="0"/>
        <w:rPr>
          <w:rStyle w:val="20"/>
        </w:rPr>
      </w:pPr>
      <w:r>
        <w:rPr>
          <w:rStyle w:val="20"/>
        </w:rPr>
        <w:t>@Component</w:t>
      </w:r>
    </w:p>
    <w:p w14:paraId="60878B62">
      <w:pPr>
        <w:pStyle w:val="21"/>
        <w:keepNext w:val="0"/>
        <w:keepLines w:val="0"/>
        <w:widowControl/>
        <w:suppressLineNumbers w:val="0"/>
        <w:rPr>
          <w:rStyle w:val="20"/>
        </w:rPr>
      </w:pPr>
      <w:r>
        <w:rPr>
          <w:rStyle w:val="20"/>
        </w:rPr>
        <w:t>public class UserService {}</w:t>
      </w:r>
    </w:p>
    <w:p w14:paraId="606D1F2D">
      <w:pPr>
        <w:pStyle w:val="21"/>
        <w:keepNext w:val="0"/>
        <w:keepLines w:val="0"/>
        <w:widowControl/>
        <w:suppressLineNumbers w:val="0"/>
        <w:rPr>
          <w:rStyle w:val="20"/>
        </w:rPr>
      </w:pPr>
    </w:p>
    <w:p w14:paraId="0069AE19">
      <w:pPr>
        <w:pStyle w:val="21"/>
        <w:keepNext w:val="0"/>
        <w:keepLines w:val="0"/>
        <w:widowControl/>
        <w:suppressLineNumbers w:val="0"/>
        <w:rPr>
          <w:rStyle w:val="20"/>
        </w:rPr>
      </w:pPr>
      <w:r>
        <w:rPr>
          <w:rStyle w:val="20"/>
        </w:rPr>
        <w:t>@Autowired</w:t>
      </w:r>
    </w:p>
    <w:p w14:paraId="48026FC3">
      <w:pPr>
        <w:pStyle w:val="21"/>
        <w:keepNext w:val="0"/>
        <w:keepLines w:val="0"/>
        <w:widowControl/>
        <w:suppressLineNumbers w:val="0"/>
      </w:pPr>
      <w:r>
        <w:rPr>
          <w:rStyle w:val="20"/>
        </w:rPr>
        <w:t>UserService userService; // IoC injects this</w:t>
      </w:r>
    </w:p>
    <w:p w14:paraId="51F124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EE97BEA">
      <w:pPr>
        <w:pStyle w:val="5"/>
        <w:keepNext w:val="0"/>
        <w:keepLines w:val="0"/>
        <w:widowControl/>
        <w:suppressLineNumbers w:val="0"/>
      </w:pPr>
      <w:r>
        <w:t>3. What is Dependency Injection?</w:t>
      </w:r>
    </w:p>
    <w:p w14:paraId="2E70D1BB">
      <w:pPr>
        <w:pStyle w:val="35"/>
        <w:keepNext w:val="0"/>
        <w:keepLines w:val="0"/>
        <w:widowControl/>
        <w:suppressLineNumbers w:val="0"/>
      </w:pPr>
      <w:r>
        <w:rPr>
          <w:rStyle w:val="37"/>
        </w:rPr>
        <w:t>Definition</w:t>
      </w:r>
      <w:r>
        <w:t>:</w:t>
      </w:r>
      <w:r>
        <w:br w:type="textWrapping"/>
      </w:r>
      <w:r>
        <w:t>Dependency Injection is a design pattern where one object supplies the dependencies of another. In Spring, it allows loose coupling and better testability.</w:t>
      </w:r>
    </w:p>
    <w:p w14:paraId="141A7662">
      <w:pPr>
        <w:pStyle w:val="35"/>
        <w:keepNext w:val="0"/>
        <w:keepLines w:val="0"/>
        <w:widowControl/>
        <w:suppressLineNumbers w:val="0"/>
      </w:pPr>
      <w:r>
        <w:rPr>
          <w:rStyle w:val="37"/>
        </w:rPr>
        <w:t>Short Answer</w:t>
      </w:r>
      <w:r>
        <w:t>:</w:t>
      </w:r>
      <w:r>
        <w:br w:type="textWrapping"/>
      </w:r>
      <w:r>
        <w:t>Injecting dependent objects automatically.</w:t>
      </w:r>
    </w:p>
    <w:p w14:paraId="4AEF1669">
      <w:pPr>
        <w:pStyle w:val="35"/>
        <w:keepNext w:val="0"/>
        <w:keepLines w:val="0"/>
        <w:widowControl/>
        <w:suppressLineNumbers w:val="0"/>
      </w:pPr>
      <w:r>
        <w:rPr>
          <w:rStyle w:val="37"/>
        </w:rPr>
        <w:t>Example</w:t>
      </w:r>
      <w:r>
        <w:t>:</w:t>
      </w:r>
    </w:p>
    <w:p w14:paraId="22D1F584">
      <w:pPr>
        <w:pStyle w:val="21"/>
        <w:keepNext w:val="0"/>
        <w:keepLines w:val="0"/>
        <w:widowControl/>
        <w:suppressLineNumbers w:val="0"/>
        <w:rPr>
          <w:rStyle w:val="20"/>
        </w:rPr>
      </w:pPr>
      <w:r>
        <w:rPr>
          <w:rStyle w:val="20"/>
        </w:rPr>
        <w:t>@Component</w:t>
      </w:r>
    </w:p>
    <w:p w14:paraId="777F6D8A">
      <w:pPr>
        <w:pStyle w:val="21"/>
        <w:keepNext w:val="0"/>
        <w:keepLines w:val="0"/>
        <w:widowControl/>
        <w:suppressLineNumbers w:val="0"/>
        <w:rPr>
          <w:rStyle w:val="20"/>
        </w:rPr>
      </w:pPr>
      <w:r>
        <w:rPr>
          <w:rStyle w:val="20"/>
        </w:rPr>
        <w:t>public class OrderService {</w:t>
      </w:r>
    </w:p>
    <w:p w14:paraId="7557FF25">
      <w:pPr>
        <w:pStyle w:val="21"/>
        <w:keepNext w:val="0"/>
        <w:keepLines w:val="0"/>
        <w:widowControl/>
        <w:suppressLineNumbers w:val="0"/>
        <w:rPr>
          <w:rStyle w:val="20"/>
        </w:rPr>
      </w:pPr>
      <w:r>
        <w:rPr>
          <w:rStyle w:val="20"/>
        </w:rPr>
        <w:t xml:space="preserve">    @Autowired</w:t>
      </w:r>
    </w:p>
    <w:p w14:paraId="380D318C">
      <w:pPr>
        <w:pStyle w:val="21"/>
        <w:keepNext w:val="0"/>
        <w:keepLines w:val="0"/>
        <w:widowControl/>
        <w:suppressLineNumbers w:val="0"/>
        <w:rPr>
          <w:rStyle w:val="20"/>
        </w:rPr>
      </w:pPr>
      <w:r>
        <w:rPr>
          <w:rStyle w:val="20"/>
        </w:rPr>
        <w:t xml:space="preserve">    private PaymentService paymentService;</w:t>
      </w:r>
    </w:p>
    <w:p w14:paraId="449E3753">
      <w:pPr>
        <w:pStyle w:val="21"/>
        <w:keepNext w:val="0"/>
        <w:keepLines w:val="0"/>
        <w:widowControl/>
        <w:suppressLineNumbers w:val="0"/>
      </w:pPr>
      <w:r>
        <w:rPr>
          <w:rStyle w:val="20"/>
        </w:rPr>
        <w:t>}</w:t>
      </w:r>
    </w:p>
    <w:p w14:paraId="0141D25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1809F52">
      <w:pPr>
        <w:pStyle w:val="5"/>
        <w:keepNext w:val="0"/>
        <w:keepLines w:val="0"/>
        <w:widowControl/>
        <w:suppressLineNumbers w:val="0"/>
      </w:pPr>
      <w:r>
        <w:t>4. What is the use of @SpringBootApplication?</w:t>
      </w:r>
    </w:p>
    <w:p w14:paraId="13D27E81">
      <w:pPr>
        <w:pStyle w:val="35"/>
        <w:keepNext w:val="0"/>
        <w:keepLines w:val="0"/>
        <w:widowControl/>
        <w:suppressLineNumbers w:val="0"/>
      </w:pPr>
      <w:r>
        <w:rPr>
          <w:rStyle w:val="37"/>
        </w:rPr>
        <w:t>Definition</w:t>
      </w:r>
      <w:r>
        <w:t>:</w:t>
      </w:r>
      <w:r>
        <w:br w:type="textWrapping"/>
      </w:r>
      <w:r>
        <w:t>It's a convenience annotation that combines @Configuration, @EnableAutoConfiguration, and @ComponentScan.</w:t>
      </w:r>
    </w:p>
    <w:p w14:paraId="3780AC26">
      <w:pPr>
        <w:pStyle w:val="35"/>
        <w:keepNext w:val="0"/>
        <w:keepLines w:val="0"/>
        <w:widowControl/>
        <w:suppressLineNumbers w:val="0"/>
      </w:pPr>
      <w:r>
        <w:rPr>
          <w:rStyle w:val="37"/>
        </w:rPr>
        <w:t>Short Answer</w:t>
      </w:r>
      <w:r>
        <w:t>:</w:t>
      </w:r>
      <w:r>
        <w:br w:type="textWrapping"/>
      </w:r>
      <w:r>
        <w:t>Enables auto-config, component scan, and config.</w:t>
      </w:r>
    </w:p>
    <w:p w14:paraId="40685FE4">
      <w:pPr>
        <w:pStyle w:val="35"/>
        <w:keepNext w:val="0"/>
        <w:keepLines w:val="0"/>
        <w:widowControl/>
        <w:suppressLineNumbers w:val="0"/>
      </w:pPr>
      <w:r>
        <w:rPr>
          <w:rStyle w:val="37"/>
        </w:rPr>
        <w:t>Example</w:t>
      </w:r>
      <w:r>
        <w:t>:</w:t>
      </w:r>
    </w:p>
    <w:p w14:paraId="7F6504EB">
      <w:pPr>
        <w:pStyle w:val="21"/>
        <w:keepNext w:val="0"/>
        <w:keepLines w:val="0"/>
        <w:widowControl/>
        <w:suppressLineNumbers w:val="0"/>
        <w:rPr>
          <w:rStyle w:val="20"/>
        </w:rPr>
      </w:pPr>
      <w:r>
        <w:rPr>
          <w:rStyle w:val="20"/>
        </w:rPr>
        <w:t>@SpringBootApplication</w:t>
      </w:r>
    </w:p>
    <w:p w14:paraId="577141FC">
      <w:pPr>
        <w:pStyle w:val="21"/>
        <w:keepNext w:val="0"/>
        <w:keepLines w:val="0"/>
        <w:widowControl/>
        <w:suppressLineNumbers w:val="0"/>
      </w:pPr>
      <w:r>
        <w:rPr>
          <w:rStyle w:val="20"/>
        </w:rPr>
        <w:t>public class MyApp {}</w:t>
      </w:r>
    </w:p>
    <w:p w14:paraId="40DACD4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80E6032">
      <w:pPr>
        <w:pStyle w:val="5"/>
        <w:keepNext w:val="0"/>
        <w:keepLines w:val="0"/>
        <w:widowControl/>
        <w:suppressLineNumbers w:val="0"/>
      </w:pPr>
      <w:r>
        <w:t>5. What is @Component, @Service, @Repository?</w:t>
      </w:r>
    </w:p>
    <w:p w14:paraId="724CDA8A">
      <w:pPr>
        <w:pStyle w:val="35"/>
        <w:keepNext w:val="0"/>
        <w:keepLines w:val="0"/>
        <w:widowControl/>
        <w:suppressLineNumbers w:val="0"/>
      </w:pPr>
      <w:r>
        <w:rPr>
          <w:rStyle w:val="37"/>
        </w:rPr>
        <w:t>Definition</w:t>
      </w:r>
      <w:r>
        <w:t>:</w:t>
      </w:r>
      <w:r>
        <w:br w:type="textWrapping"/>
      </w:r>
      <w:r>
        <w:t>They are stereotype annotations used to define Spring beans and indicate their roles.</w:t>
      </w:r>
    </w:p>
    <w:p w14:paraId="35F3FF4A">
      <w:pPr>
        <w:pStyle w:val="35"/>
        <w:keepNext w:val="0"/>
        <w:keepLines w:val="0"/>
        <w:widowControl/>
        <w:suppressLineNumbers w:val="0"/>
      </w:pPr>
      <w:r>
        <w:rPr>
          <w:rStyle w:val="37"/>
        </w:rPr>
        <w:t>Short Answer</w:t>
      </w:r>
      <w:r>
        <w:t>:</w:t>
      </w:r>
      <w:r>
        <w:br w:type="textWrapping"/>
      </w:r>
      <w:r>
        <w:t>Marks classes as Spring-managed beans.</w:t>
      </w:r>
    </w:p>
    <w:p w14:paraId="034CEE9A">
      <w:pPr>
        <w:pStyle w:val="35"/>
        <w:keepNext w:val="0"/>
        <w:keepLines w:val="0"/>
        <w:widowControl/>
        <w:suppressLineNumbers w:val="0"/>
      </w:pPr>
      <w:r>
        <w:rPr>
          <w:rStyle w:val="37"/>
        </w:rPr>
        <w:t>Example</w:t>
      </w:r>
      <w:r>
        <w:t>:</w:t>
      </w:r>
    </w:p>
    <w:p w14:paraId="38BADEF8">
      <w:pPr>
        <w:pStyle w:val="21"/>
        <w:keepNext w:val="0"/>
        <w:keepLines w:val="0"/>
        <w:widowControl/>
        <w:suppressLineNumbers w:val="0"/>
        <w:rPr>
          <w:rStyle w:val="20"/>
        </w:rPr>
      </w:pPr>
      <w:r>
        <w:rPr>
          <w:rStyle w:val="20"/>
        </w:rPr>
        <w:t>@Component // generic</w:t>
      </w:r>
    </w:p>
    <w:p w14:paraId="6CE889D4">
      <w:pPr>
        <w:pStyle w:val="21"/>
        <w:keepNext w:val="0"/>
        <w:keepLines w:val="0"/>
        <w:widowControl/>
        <w:suppressLineNumbers w:val="0"/>
        <w:rPr>
          <w:rStyle w:val="20"/>
        </w:rPr>
      </w:pPr>
      <w:r>
        <w:rPr>
          <w:rStyle w:val="20"/>
        </w:rPr>
        <w:t>@Service   // service layer</w:t>
      </w:r>
    </w:p>
    <w:p w14:paraId="0A7BD523">
      <w:pPr>
        <w:pStyle w:val="21"/>
        <w:keepNext w:val="0"/>
        <w:keepLines w:val="0"/>
        <w:widowControl/>
        <w:suppressLineNumbers w:val="0"/>
      </w:pPr>
      <w:r>
        <w:rPr>
          <w:rStyle w:val="20"/>
        </w:rPr>
        <w:t>@Repository // persistence layer</w:t>
      </w:r>
    </w:p>
    <w:p w14:paraId="10A0148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46DF9F3">
      <w:pPr>
        <w:pStyle w:val="5"/>
        <w:keepNext w:val="0"/>
        <w:keepLines w:val="0"/>
        <w:widowControl/>
        <w:suppressLineNumbers w:val="0"/>
      </w:pPr>
      <w:r>
        <w:t>6. What is Auto Configuration in Spring Boot?</w:t>
      </w:r>
    </w:p>
    <w:p w14:paraId="11545952">
      <w:pPr>
        <w:pStyle w:val="35"/>
        <w:keepNext w:val="0"/>
        <w:keepLines w:val="0"/>
        <w:widowControl/>
        <w:suppressLineNumbers w:val="0"/>
      </w:pPr>
      <w:r>
        <w:rPr>
          <w:rStyle w:val="37"/>
        </w:rPr>
        <w:t>Definition</w:t>
      </w:r>
      <w:r>
        <w:t>:</w:t>
      </w:r>
      <w:r>
        <w:br w:type="textWrapping"/>
      </w:r>
      <w:r>
        <w:t>Auto-configuration automatically configures Spring application based on the dependencies available in the classpath.</w:t>
      </w:r>
    </w:p>
    <w:p w14:paraId="428BB969">
      <w:pPr>
        <w:pStyle w:val="35"/>
        <w:keepNext w:val="0"/>
        <w:keepLines w:val="0"/>
        <w:widowControl/>
        <w:suppressLineNumbers w:val="0"/>
      </w:pPr>
      <w:r>
        <w:rPr>
          <w:rStyle w:val="37"/>
        </w:rPr>
        <w:t>Short Answer</w:t>
      </w:r>
      <w:r>
        <w:t>:</w:t>
      </w:r>
      <w:r>
        <w:br w:type="textWrapping"/>
      </w:r>
      <w:r>
        <w:t>Spring configures beans based on classpath.</w:t>
      </w:r>
    </w:p>
    <w:p w14:paraId="0445C8A2">
      <w:pPr>
        <w:pStyle w:val="35"/>
        <w:keepNext w:val="0"/>
        <w:keepLines w:val="0"/>
        <w:widowControl/>
        <w:suppressLineNumbers w:val="0"/>
      </w:pPr>
      <w:r>
        <w:rPr>
          <w:rStyle w:val="37"/>
        </w:rPr>
        <w:t>Example</w:t>
      </w:r>
      <w:r>
        <w:t>:</w:t>
      </w:r>
      <w:r>
        <w:br w:type="textWrapping"/>
      </w:r>
      <w:r>
        <w:t xml:space="preserve">If </w:t>
      </w:r>
      <w:r>
        <w:rPr>
          <w:rStyle w:val="20"/>
        </w:rPr>
        <w:t>spring-boot-starter-web</w:t>
      </w:r>
      <w:r>
        <w:t xml:space="preserve"> is present, Spring auto-configures Tomcat and MVC setup.</w:t>
      </w:r>
    </w:p>
    <w:p w14:paraId="518B1AF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4C75713">
      <w:pPr>
        <w:pStyle w:val="5"/>
        <w:keepNext w:val="0"/>
        <w:keepLines w:val="0"/>
        <w:widowControl/>
        <w:suppressLineNumbers w:val="0"/>
      </w:pPr>
      <w:r>
        <w:t>7. What are Starters in Spring Boot?</w:t>
      </w:r>
    </w:p>
    <w:p w14:paraId="13C059D2">
      <w:pPr>
        <w:pStyle w:val="35"/>
        <w:keepNext w:val="0"/>
        <w:keepLines w:val="0"/>
        <w:widowControl/>
        <w:suppressLineNumbers w:val="0"/>
      </w:pPr>
      <w:r>
        <w:rPr>
          <w:rStyle w:val="37"/>
        </w:rPr>
        <w:t>Definition</w:t>
      </w:r>
      <w:r>
        <w:t>:</w:t>
      </w:r>
      <w:r>
        <w:br w:type="textWrapping"/>
      </w:r>
      <w:r>
        <w:t>Starters are dependency descriptors that simplify adding commonly used libraries (like web, data JPA, security) to your project.</w:t>
      </w:r>
    </w:p>
    <w:p w14:paraId="7BB8FBEA">
      <w:pPr>
        <w:pStyle w:val="35"/>
        <w:keepNext w:val="0"/>
        <w:keepLines w:val="0"/>
        <w:widowControl/>
        <w:suppressLineNumbers w:val="0"/>
      </w:pPr>
      <w:r>
        <w:rPr>
          <w:rStyle w:val="37"/>
        </w:rPr>
        <w:t>Short Answer</w:t>
      </w:r>
      <w:r>
        <w:t>:</w:t>
      </w:r>
      <w:r>
        <w:br w:type="textWrapping"/>
      </w:r>
      <w:r>
        <w:t>Pre-defined dependency sets.</w:t>
      </w:r>
    </w:p>
    <w:p w14:paraId="19B0A1FE">
      <w:pPr>
        <w:pStyle w:val="35"/>
        <w:keepNext w:val="0"/>
        <w:keepLines w:val="0"/>
        <w:widowControl/>
        <w:suppressLineNumbers w:val="0"/>
      </w:pPr>
      <w:r>
        <w:rPr>
          <w:rStyle w:val="37"/>
        </w:rPr>
        <w:t>Example</w:t>
      </w:r>
      <w:r>
        <w:t>:</w:t>
      </w:r>
    </w:p>
    <w:p w14:paraId="65678E65">
      <w:pPr>
        <w:pStyle w:val="21"/>
        <w:keepNext w:val="0"/>
        <w:keepLines w:val="0"/>
        <w:widowControl/>
        <w:suppressLineNumbers w:val="0"/>
        <w:rPr>
          <w:rStyle w:val="20"/>
        </w:rPr>
      </w:pPr>
      <w:r>
        <w:rPr>
          <w:rStyle w:val="20"/>
        </w:rPr>
        <w:t>&lt;dependency&gt;</w:t>
      </w:r>
    </w:p>
    <w:p w14:paraId="6C9DFF63">
      <w:pPr>
        <w:pStyle w:val="21"/>
        <w:keepNext w:val="0"/>
        <w:keepLines w:val="0"/>
        <w:widowControl/>
        <w:suppressLineNumbers w:val="0"/>
        <w:rPr>
          <w:rStyle w:val="20"/>
        </w:rPr>
      </w:pPr>
      <w:r>
        <w:rPr>
          <w:rStyle w:val="20"/>
        </w:rPr>
        <w:t xml:space="preserve">  &lt;groupId&gt;org.springframework.boot&lt;/groupId&gt;</w:t>
      </w:r>
    </w:p>
    <w:p w14:paraId="7FE4510D">
      <w:pPr>
        <w:pStyle w:val="21"/>
        <w:keepNext w:val="0"/>
        <w:keepLines w:val="0"/>
        <w:widowControl/>
        <w:suppressLineNumbers w:val="0"/>
        <w:rPr>
          <w:rStyle w:val="20"/>
        </w:rPr>
      </w:pPr>
      <w:r>
        <w:rPr>
          <w:rStyle w:val="20"/>
        </w:rPr>
        <w:t xml:space="preserve">  &lt;artifactId&gt;spring-boot-starter-web&lt;/artifactId&gt;</w:t>
      </w:r>
    </w:p>
    <w:p w14:paraId="54B82A4B">
      <w:pPr>
        <w:pStyle w:val="21"/>
        <w:keepNext w:val="0"/>
        <w:keepLines w:val="0"/>
        <w:widowControl/>
        <w:suppressLineNumbers w:val="0"/>
      </w:pPr>
      <w:r>
        <w:rPr>
          <w:rStyle w:val="20"/>
        </w:rPr>
        <w:t>&lt;/dependency&gt;</w:t>
      </w:r>
    </w:p>
    <w:p w14:paraId="5DEA32AA">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7952DE7">
      <w:pPr>
        <w:pStyle w:val="5"/>
        <w:keepNext w:val="0"/>
        <w:keepLines w:val="0"/>
        <w:widowControl/>
        <w:suppressLineNumbers w:val="0"/>
      </w:pPr>
      <w:r>
        <w:t>8. How do you externalize configuration in Spring Boot?</w:t>
      </w:r>
    </w:p>
    <w:p w14:paraId="28B55534">
      <w:pPr>
        <w:pStyle w:val="35"/>
        <w:keepNext w:val="0"/>
        <w:keepLines w:val="0"/>
        <w:widowControl/>
        <w:suppressLineNumbers w:val="0"/>
      </w:pPr>
      <w:r>
        <w:rPr>
          <w:rStyle w:val="37"/>
        </w:rPr>
        <w:t>Definition</w:t>
      </w:r>
      <w:r>
        <w:t>:</w:t>
      </w:r>
      <w:r>
        <w:br w:type="textWrapping"/>
      </w:r>
      <w:r>
        <w:t xml:space="preserve">Spring Boot supports external config using </w:t>
      </w:r>
      <w:r>
        <w:rPr>
          <w:rStyle w:val="20"/>
        </w:rPr>
        <w:t>application.properties</w:t>
      </w:r>
      <w:r>
        <w:t>, YAML files, environment variables, etc.</w:t>
      </w:r>
    </w:p>
    <w:p w14:paraId="55132637">
      <w:pPr>
        <w:pStyle w:val="35"/>
        <w:keepNext w:val="0"/>
        <w:keepLines w:val="0"/>
        <w:widowControl/>
        <w:suppressLineNumbers w:val="0"/>
      </w:pPr>
      <w:r>
        <w:rPr>
          <w:rStyle w:val="37"/>
        </w:rPr>
        <w:t>Short Answer</w:t>
      </w:r>
      <w:r>
        <w:t>:</w:t>
      </w:r>
      <w:r>
        <w:br w:type="textWrapping"/>
      </w:r>
      <w:r>
        <w:t>Use application.properties or .yml.</w:t>
      </w:r>
    </w:p>
    <w:p w14:paraId="61087F21">
      <w:pPr>
        <w:pStyle w:val="35"/>
        <w:keepNext w:val="0"/>
        <w:keepLines w:val="0"/>
        <w:widowControl/>
        <w:suppressLineNumbers w:val="0"/>
      </w:pPr>
      <w:r>
        <w:rPr>
          <w:rStyle w:val="37"/>
        </w:rPr>
        <w:t>Example</w:t>
      </w:r>
      <w:r>
        <w:t>:</w:t>
      </w:r>
    </w:p>
    <w:p w14:paraId="54A585C0">
      <w:pPr>
        <w:pStyle w:val="21"/>
        <w:keepNext w:val="0"/>
        <w:keepLines w:val="0"/>
        <w:widowControl/>
        <w:suppressLineNumbers w:val="0"/>
        <w:rPr>
          <w:rStyle w:val="20"/>
        </w:rPr>
      </w:pPr>
      <w:r>
        <w:rPr>
          <w:rStyle w:val="20"/>
        </w:rPr>
        <w:t>server.port=8081</w:t>
      </w:r>
    </w:p>
    <w:p w14:paraId="04F36C7F">
      <w:pPr>
        <w:pStyle w:val="21"/>
        <w:keepNext w:val="0"/>
        <w:keepLines w:val="0"/>
        <w:widowControl/>
        <w:suppressLineNumbers w:val="0"/>
      </w:pPr>
      <w:r>
        <w:rPr>
          <w:rStyle w:val="20"/>
        </w:rPr>
        <w:t>spring.datasource.url=jdbc:mysql://localhost/db</w:t>
      </w:r>
    </w:p>
    <w:p w14:paraId="2059E428">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59F53E11">
      <w:pPr>
        <w:pStyle w:val="5"/>
        <w:keepNext w:val="0"/>
        <w:keepLines w:val="0"/>
        <w:widowControl/>
        <w:suppressLineNumbers w:val="0"/>
      </w:pPr>
      <w:r>
        <w:t>9. How to create REST APIs in Spring Boot?</w:t>
      </w:r>
    </w:p>
    <w:p w14:paraId="2EED49CD">
      <w:pPr>
        <w:pStyle w:val="35"/>
        <w:keepNext w:val="0"/>
        <w:keepLines w:val="0"/>
        <w:widowControl/>
        <w:suppressLineNumbers w:val="0"/>
      </w:pPr>
      <w:r>
        <w:rPr>
          <w:rStyle w:val="37"/>
        </w:rPr>
        <w:t>Definition</w:t>
      </w:r>
      <w:r>
        <w:t>:</w:t>
      </w:r>
      <w:r>
        <w:br w:type="textWrapping"/>
      </w:r>
      <w:r>
        <w:t xml:space="preserve">Use </w:t>
      </w:r>
      <w:r>
        <w:rPr>
          <w:rStyle w:val="20"/>
        </w:rPr>
        <w:t>@RestController</w:t>
      </w:r>
      <w:r>
        <w:t xml:space="preserve"> to expose endpoints that return data instead of views.</w:t>
      </w:r>
    </w:p>
    <w:p w14:paraId="6BAE1507">
      <w:pPr>
        <w:pStyle w:val="35"/>
        <w:keepNext w:val="0"/>
        <w:keepLines w:val="0"/>
        <w:widowControl/>
        <w:suppressLineNumbers w:val="0"/>
      </w:pPr>
      <w:r>
        <w:rPr>
          <w:rStyle w:val="37"/>
        </w:rPr>
        <w:t>Short Answer</w:t>
      </w:r>
      <w:r>
        <w:t>:</w:t>
      </w:r>
      <w:r>
        <w:br w:type="textWrapping"/>
      </w:r>
      <w:r>
        <w:t>Use @RestController and mappings.</w:t>
      </w:r>
    </w:p>
    <w:p w14:paraId="47D6704B">
      <w:pPr>
        <w:pStyle w:val="35"/>
        <w:keepNext w:val="0"/>
        <w:keepLines w:val="0"/>
        <w:widowControl/>
        <w:suppressLineNumbers w:val="0"/>
      </w:pPr>
      <w:r>
        <w:rPr>
          <w:rStyle w:val="37"/>
        </w:rPr>
        <w:t>Example</w:t>
      </w:r>
      <w:r>
        <w:t>:</w:t>
      </w:r>
    </w:p>
    <w:p w14:paraId="2399863C">
      <w:pPr>
        <w:pStyle w:val="21"/>
        <w:keepNext w:val="0"/>
        <w:keepLines w:val="0"/>
        <w:widowControl/>
        <w:suppressLineNumbers w:val="0"/>
        <w:rPr>
          <w:rStyle w:val="20"/>
        </w:rPr>
      </w:pPr>
      <w:r>
        <w:rPr>
          <w:rStyle w:val="20"/>
        </w:rPr>
        <w:t>@RestController</w:t>
      </w:r>
    </w:p>
    <w:p w14:paraId="628CEE67">
      <w:pPr>
        <w:pStyle w:val="21"/>
        <w:keepNext w:val="0"/>
        <w:keepLines w:val="0"/>
        <w:widowControl/>
        <w:suppressLineNumbers w:val="0"/>
        <w:rPr>
          <w:rStyle w:val="20"/>
        </w:rPr>
      </w:pPr>
      <w:r>
        <w:rPr>
          <w:rStyle w:val="20"/>
        </w:rPr>
        <w:t>public class HelloController {</w:t>
      </w:r>
    </w:p>
    <w:p w14:paraId="7FED3CDA">
      <w:pPr>
        <w:pStyle w:val="21"/>
        <w:keepNext w:val="0"/>
        <w:keepLines w:val="0"/>
        <w:widowControl/>
        <w:suppressLineNumbers w:val="0"/>
        <w:rPr>
          <w:rStyle w:val="20"/>
        </w:rPr>
      </w:pPr>
      <w:r>
        <w:rPr>
          <w:rStyle w:val="20"/>
        </w:rPr>
        <w:t xml:space="preserve">    @GetMapping("/hello")</w:t>
      </w:r>
    </w:p>
    <w:p w14:paraId="6F5E86E6">
      <w:pPr>
        <w:pStyle w:val="21"/>
        <w:keepNext w:val="0"/>
        <w:keepLines w:val="0"/>
        <w:widowControl/>
        <w:suppressLineNumbers w:val="0"/>
        <w:rPr>
          <w:rStyle w:val="20"/>
        </w:rPr>
      </w:pPr>
      <w:r>
        <w:rPr>
          <w:rStyle w:val="20"/>
        </w:rPr>
        <w:t xml:space="preserve">    public String sayHello() {</w:t>
      </w:r>
    </w:p>
    <w:p w14:paraId="0AB278C0">
      <w:pPr>
        <w:pStyle w:val="21"/>
        <w:keepNext w:val="0"/>
        <w:keepLines w:val="0"/>
        <w:widowControl/>
        <w:suppressLineNumbers w:val="0"/>
        <w:rPr>
          <w:rStyle w:val="20"/>
        </w:rPr>
      </w:pPr>
      <w:r>
        <w:rPr>
          <w:rStyle w:val="20"/>
        </w:rPr>
        <w:t xml:space="preserve">        return "Hello";</w:t>
      </w:r>
    </w:p>
    <w:p w14:paraId="281E5D83">
      <w:pPr>
        <w:pStyle w:val="21"/>
        <w:keepNext w:val="0"/>
        <w:keepLines w:val="0"/>
        <w:widowControl/>
        <w:suppressLineNumbers w:val="0"/>
        <w:rPr>
          <w:rStyle w:val="20"/>
        </w:rPr>
      </w:pPr>
      <w:r>
        <w:rPr>
          <w:rStyle w:val="20"/>
        </w:rPr>
        <w:t xml:space="preserve">    }</w:t>
      </w:r>
    </w:p>
    <w:p w14:paraId="074FF9B0">
      <w:pPr>
        <w:pStyle w:val="21"/>
        <w:keepNext w:val="0"/>
        <w:keepLines w:val="0"/>
        <w:widowControl/>
        <w:suppressLineNumbers w:val="0"/>
      </w:pPr>
      <w:r>
        <w:rPr>
          <w:rStyle w:val="20"/>
        </w:rPr>
        <w:t>}</w:t>
      </w:r>
    </w:p>
    <w:p w14:paraId="0A725C7A">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497EFB1">
      <w:pPr>
        <w:pStyle w:val="5"/>
        <w:keepNext w:val="0"/>
        <w:keepLines w:val="0"/>
        <w:widowControl/>
        <w:suppressLineNumbers w:val="0"/>
      </w:pPr>
      <w:r>
        <w:t>10. What is @Value and @ConfigurationProperties?</w:t>
      </w:r>
    </w:p>
    <w:p w14:paraId="6A5A6785">
      <w:pPr>
        <w:pStyle w:val="35"/>
        <w:keepNext w:val="0"/>
        <w:keepLines w:val="0"/>
        <w:widowControl/>
        <w:suppressLineNumbers w:val="0"/>
      </w:pPr>
      <w:r>
        <w:rPr>
          <w:rStyle w:val="37"/>
        </w:rPr>
        <w:t>Definition</w:t>
      </w:r>
      <w:r>
        <w:t>:</w:t>
      </w:r>
      <w:r>
        <w:br w:type="textWrapping"/>
      </w:r>
      <w:r>
        <w:t xml:space="preserve">Both are used to inject property values into beans. </w:t>
      </w:r>
      <w:r>
        <w:rPr>
          <w:rStyle w:val="20"/>
        </w:rPr>
        <w:t>@Value</w:t>
      </w:r>
      <w:r>
        <w:t xml:space="preserve"> is for individual values, </w:t>
      </w:r>
      <w:r>
        <w:rPr>
          <w:rStyle w:val="20"/>
        </w:rPr>
        <w:t>@ConfigurationProperties</w:t>
      </w:r>
      <w:r>
        <w:t xml:space="preserve"> is for bulk binding.</w:t>
      </w:r>
    </w:p>
    <w:p w14:paraId="6B1F3352">
      <w:pPr>
        <w:pStyle w:val="35"/>
        <w:keepNext w:val="0"/>
        <w:keepLines w:val="0"/>
        <w:widowControl/>
        <w:suppressLineNumbers w:val="0"/>
      </w:pPr>
      <w:r>
        <w:rPr>
          <w:rStyle w:val="37"/>
        </w:rPr>
        <w:t>Short Answer</w:t>
      </w:r>
      <w:r>
        <w:t>:</w:t>
      </w:r>
      <w:r>
        <w:br w:type="textWrapping"/>
      </w:r>
      <w:r>
        <w:t>Inject config values.</w:t>
      </w:r>
    </w:p>
    <w:p w14:paraId="27288536">
      <w:pPr>
        <w:pStyle w:val="35"/>
        <w:keepNext w:val="0"/>
        <w:keepLines w:val="0"/>
        <w:widowControl/>
        <w:suppressLineNumbers w:val="0"/>
      </w:pPr>
      <w:r>
        <w:rPr>
          <w:rStyle w:val="37"/>
        </w:rPr>
        <w:t>Example</w:t>
      </w:r>
      <w:r>
        <w:t>:</w:t>
      </w:r>
    </w:p>
    <w:p w14:paraId="100B5C82">
      <w:pPr>
        <w:pStyle w:val="21"/>
        <w:keepNext w:val="0"/>
        <w:keepLines w:val="0"/>
        <w:widowControl/>
        <w:suppressLineNumbers w:val="0"/>
        <w:rPr>
          <w:rStyle w:val="20"/>
        </w:rPr>
      </w:pPr>
      <w:r>
        <w:rPr>
          <w:rStyle w:val="20"/>
        </w:rPr>
        <w:t>@Value("${app.name}")</w:t>
      </w:r>
    </w:p>
    <w:p w14:paraId="3B71CCD9">
      <w:pPr>
        <w:pStyle w:val="21"/>
        <w:keepNext w:val="0"/>
        <w:keepLines w:val="0"/>
        <w:widowControl/>
        <w:suppressLineNumbers w:val="0"/>
        <w:rPr>
          <w:rStyle w:val="20"/>
        </w:rPr>
      </w:pPr>
      <w:r>
        <w:rPr>
          <w:rStyle w:val="20"/>
        </w:rPr>
        <w:t>private String name;</w:t>
      </w:r>
    </w:p>
    <w:p w14:paraId="2C8D7758">
      <w:pPr>
        <w:pStyle w:val="21"/>
        <w:keepNext w:val="0"/>
        <w:keepLines w:val="0"/>
        <w:widowControl/>
        <w:suppressLineNumbers w:val="0"/>
        <w:rPr>
          <w:rStyle w:val="20"/>
        </w:rPr>
      </w:pPr>
    </w:p>
    <w:p w14:paraId="5F84FF02">
      <w:pPr>
        <w:pStyle w:val="21"/>
        <w:keepNext w:val="0"/>
        <w:keepLines w:val="0"/>
        <w:widowControl/>
        <w:suppressLineNumbers w:val="0"/>
        <w:rPr>
          <w:rStyle w:val="20"/>
        </w:rPr>
      </w:pPr>
      <w:r>
        <w:rPr>
          <w:rStyle w:val="20"/>
        </w:rPr>
        <w:t>@ConfigurationProperties("db")</w:t>
      </w:r>
    </w:p>
    <w:p w14:paraId="602C291B">
      <w:pPr>
        <w:pStyle w:val="21"/>
        <w:keepNext w:val="0"/>
        <w:keepLines w:val="0"/>
        <w:widowControl/>
        <w:suppressLineNumbers w:val="0"/>
        <w:rPr>
          <w:rStyle w:val="20"/>
        </w:rPr>
      </w:pPr>
      <w:r>
        <w:rPr>
          <w:rStyle w:val="20"/>
        </w:rPr>
        <w:t>public class DBConfig {</w:t>
      </w:r>
    </w:p>
    <w:p w14:paraId="0280BFD3">
      <w:pPr>
        <w:pStyle w:val="21"/>
        <w:keepNext w:val="0"/>
        <w:keepLines w:val="0"/>
        <w:widowControl/>
        <w:suppressLineNumbers w:val="0"/>
        <w:rPr>
          <w:rStyle w:val="20"/>
        </w:rPr>
      </w:pPr>
      <w:r>
        <w:rPr>
          <w:rStyle w:val="20"/>
        </w:rPr>
        <w:t xml:space="preserve">    private String url;</w:t>
      </w:r>
    </w:p>
    <w:p w14:paraId="002B51A9">
      <w:pPr>
        <w:pStyle w:val="21"/>
        <w:keepNext w:val="0"/>
        <w:keepLines w:val="0"/>
        <w:widowControl/>
        <w:suppressLineNumbers w:val="0"/>
        <w:rPr>
          <w:rStyle w:val="20"/>
        </w:rPr>
      </w:pPr>
      <w:r>
        <w:rPr>
          <w:rStyle w:val="20"/>
        </w:rPr>
        <w:t xml:space="preserve">    private String username;</w:t>
      </w:r>
    </w:p>
    <w:p w14:paraId="2C63CAB3">
      <w:pPr>
        <w:pStyle w:val="21"/>
        <w:keepNext w:val="0"/>
        <w:keepLines w:val="0"/>
        <w:widowControl/>
        <w:suppressLineNumbers w:val="0"/>
      </w:pPr>
      <w:r>
        <w:rPr>
          <w:rStyle w:val="20"/>
        </w:rPr>
        <w:t>}</w:t>
      </w:r>
    </w:p>
    <w:p w14:paraId="0DC81188">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91827A3">
      <w:pPr>
        <w:pStyle w:val="5"/>
        <w:keepNext w:val="0"/>
        <w:keepLines w:val="0"/>
        <w:widowControl/>
        <w:suppressLineNumbers w:val="0"/>
      </w:pPr>
      <w:r>
        <w:t>11. How does Spring Boot handle exceptions?</w:t>
      </w:r>
    </w:p>
    <w:p w14:paraId="5D480A0C">
      <w:pPr>
        <w:pStyle w:val="35"/>
        <w:keepNext w:val="0"/>
        <w:keepLines w:val="0"/>
        <w:widowControl/>
        <w:suppressLineNumbers w:val="0"/>
      </w:pPr>
      <w:r>
        <w:rPr>
          <w:rStyle w:val="37"/>
        </w:rPr>
        <w:t>Definition</w:t>
      </w:r>
      <w:r>
        <w:t>:</w:t>
      </w:r>
      <w:r>
        <w:br w:type="textWrapping"/>
      </w:r>
      <w:r>
        <w:t xml:space="preserve">Spring Boot provides </w:t>
      </w:r>
      <w:r>
        <w:rPr>
          <w:rStyle w:val="20"/>
        </w:rPr>
        <w:t>@ControllerAdvice</w:t>
      </w:r>
      <w:r>
        <w:t xml:space="preserve"> and </w:t>
      </w:r>
      <w:r>
        <w:rPr>
          <w:rStyle w:val="20"/>
        </w:rPr>
        <w:t>@ExceptionHandler</w:t>
      </w:r>
      <w:r>
        <w:t xml:space="preserve"> to handle global and specific exceptions.</w:t>
      </w:r>
    </w:p>
    <w:p w14:paraId="3BBAF1D7">
      <w:pPr>
        <w:pStyle w:val="35"/>
        <w:keepNext w:val="0"/>
        <w:keepLines w:val="0"/>
        <w:widowControl/>
        <w:suppressLineNumbers w:val="0"/>
      </w:pPr>
      <w:r>
        <w:rPr>
          <w:rStyle w:val="37"/>
        </w:rPr>
        <w:t>Short Answer</w:t>
      </w:r>
      <w:r>
        <w:t>:</w:t>
      </w:r>
      <w:r>
        <w:br w:type="textWrapping"/>
      </w:r>
      <w:r>
        <w:t>Use @ControllerAdvice for global handling.</w:t>
      </w:r>
    </w:p>
    <w:p w14:paraId="233972E7">
      <w:pPr>
        <w:pStyle w:val="35"/>
        <w:keepNext w:val="0"/>
        <w:keepLines w:val="0"/>
        <w:widowControl/>
        <w:suppressLineNumbers w:val="0"/>
      </w:pPr>
      <w:r>
        <w:rPr>
          <w:rStyle w:val="37"/>
        </w:rPr>
        <w:t>Example</w:t>
      </w:r>
      <w:r>
        <w:t>:</w:t>
      </w:r>
    </w:p>
    <w:p w14:paraId="7583EF7A">
      <w:pPr>
        <w:pStyle w:val="21"/>
        <w:keepNext w:val="0"/>
        <w:keepLines w:val="0"/>
        <w:widowControl/>
        <w:suppressLineNumbers w:val="0"/>
        <w:rPr>
          <w:rStyle w:val="20"/>
        </w:rPr>
      </w:pPr>
      <w:r>
        <w:rPr>
          <w:rStyle w:val="20"/>
        </w:rPr>
        <w:t>@ControllerAdvice</w:t>
      </w:r>
    </w:p>
    <w:p w14:paraId="54F2A002">
      <w:pPr>
        <w:pStyle w:val="21"/>
        <w:keepNext w:val="0"/>
        <w:keepLines w:val="0"/>
        <w:widowControl/>
        <w:suppressLineNumbers w:val="0"/>
        <w:rPr>
          <w:rStyle w:val="20"/>
        </w:rPr>
      </w:pPr>
      <w:r>
        <w:rPr>
          <w:rStyle w:val="20"/>
        </w:rPr>
        <w:t>public class GlobalExceptionHandler {</w:t>
      </w:r>
    </w:p>
    <w:p w14:paraId="5549B360">
      <w:pPr>
        <w:pStyle w:val="21"/>
        <w:keepNext w:val="0"/>
        <w:keepLines w:val="0"/>
        <w:widowControl/>
        <w:suppressLineNumbers w:val="0"/>
        <w:rPr>
          <w:rStyle w:val="20"/>
        </w:rPr>
      </w:pPr>
      <w:r>
        <w:rPr>
          <w:rStyle w:val="20"/>
        </w:rPr>
        <w:t xml:space="preserve">    @ExceptionHandler(Exception.class)</w:t>
      </w:r>
    </w:p>
    <w:p w14:paraId="59A1EF01">
      <w:pPr>
        <w:pStyle w:val="21"/>
        <w:keepNext w:val="0"/>
        <w:keepLines w:val="0"/>
        <w:widowControl/>
        <w:suppressLineNumbers w:val="0"/>
        <w:rPr>
          <w:rStyle w:val="20"/>
        </w:rPr>
      </w:pPr>
      <w:r>
        <w:rPr>
          <w:rStyle w:val="20"/>
        </w:rPr>
        <w:t xml:space="preserve">    public ResponseEntity&lt;String&gt; handleEx() {</w:t>
      </w:r>
    </w:p>
    <w:p w14:paraId="695BF82F">
      <w:pPr>
        <w:pStyle w:val="21"/>
        <w:keepNext w:val="0"/>
        <w:keepLines w:val="0"/>
        <w:widowControl/>
        <w:suppressLineNumbers w:val="0"/>
        <w:rPr>
          <w:rStyle w:val="20"/>
        </w:rPr>
      </w:pPr>
      <w:r>
        <w:rPr>
          <w:rStyle w:val="20"/>
        </w:rPr>
        <w:t xml:space="preserve">        return ResponseEntity.status(500).body("Error");</w:t>
      </w:r>
    </w:p>
    <w:p w14:paraId="778B64A9">
      <w:pPr>
        <w:pStyle w:val="21"/>
        <w:keepNext w:val="0"/>
        <w:keepLines w:val="0"/>
        <w:widowControl/>
        <w:suppressLineNumbers w:val="0"/>
        <w:rPr>
          <w:rStyle w:val="20"/>
        </w:rPr>
      </w:pPr>
      <w:r>
        <w:rPr>
          <w:rStyle w:val="20"/>
        </w:rPr>
        <w:t xml:space="preserve">    }</w:t>
      </w:r>
    </w:p>
    <w:p w14:paraId="4E843597">
      <w:pPr>
        <w:pStyle w:val="21"/>
        <w:keepNext w:val="0"/>
        <w:keepLines w:val="0"/>
        <w:widowControl/>
        <w:suppressLineNumbers w:val="0"/>
      </w:pPr>
      <w:r>
        <w:rPr>
          <w:rStyle w:val="20"/>
        </w:rPr>
        <w:t>}</w:t>
      </w:r>
    </w:p>
    <w:p w14:paraId="301C17EF">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A00ADB1">
      <w:pPr>
        <w:pStyle w:val="5"/>
        <w:keepNext w:val="0"/>
        <w:keepLines w:val="0"/>
        <w:widowControl/>
        <w:suppressLineNumbers w:val="0"/>
      </w:pPr>
      <w:r>
        <w:t>12. How to enable security in Spring Boot?</w:t>
      </w:r>
    </w:p>
    <w:p w14:paraId="3E03F033">
      <w:pPr>
        <w:pStyle w:val="35"/>
        <w:keepNext w:val="0"/>
        <w:keepLines w:val="0"/>
        <w:widowControl/>
        <w:suppressLineNumbers w:val="0"/>
      </w:pPr>
      <w:r>
        <w:rPr>
          <w:rStyle w:val="37"/>
        </w:rPr>
        <w:t>Definition</w:t>
      </w:r>
      <w:r>
        <w:t>:</w:t>
      </w:r>
      <w:r>
        <w:br w:type="textWrapping"/>
      </w:r>
      <w:r>
        <w:t>Use Spring Security starters to secure endpoints with username/password, roles, and more.</w:t>
      </w:r>
    </w:p>
    <w:p w14:paraId="66675A53">
      <w:pPr>
        <w:pStyle w:val="35"/>
        <w:keepNext w:val="0"/>
        <w:keepLines w:val="0"/>
        <w:widowControl/>
        <w:suppressLineNumbers w:val="0"/>
      </w:pPr>
      <w:r>
        <w:rPr>
          <w:rStyle w:val="37"/>
        </w:rPr>
        <w:t>Short Answer</w:t>
      </w:r>
      <w:r>
        <w:t>:</w:t>
      </w:r>
      <w:r>
        <w:br w:type="textWrapping"/>
      </w:r>
      <w:r>
        <w:t>Add spring-boot-starter-security.</w:t>
      </w:r>
    </w:p>
    <w:p w14:paraId="330E10A7">
      <w:pPr>
        <w:pStyle w:val="35"/>
        <w:keepNext w:val="0"/>
        <w:keepLines w:val="0"/>
        <w:widowControl/>
        <w:suppressLineNumbers w:val="0"/>
      </w:pPr>
      <w:r>
        <w:rPr>
          <w:rStyle w:val="37"/>
        </w:rPr>
        <w:t>Example</w:t>
      </w:r>
      <w:r>
        <w:t>:</w:t>
      </w:r>
    </w:p>
    <w:p w14:paraId="4EFF7E63">
      <w:pPr>
        <w:pStyle w:val="21"/>
        <w:keepNext w:val="0"/>
        <w:keepLines w:val="0"/>
        <w:widowControl/>
        <w:suppressLineNumbers w:val="0"/>
        <w:rPr>
          <w:rStyle w:val="20"/>
        </w:rPr>
      </w:pPr>
      <w:r>
        <w:rPr>
          <w:rStyle w:val="20"/>
        </w:rPr>
        <w:t>@Bean</w:t>
      </w:r>
    </w:p>
    <w:p w14:paraId="042DB3AD">
      <w:pPr>
        <w:pStyle w:val="21"/>
        <w:keepNext w:val="0"/>
        <w:keepLines w:val="0"/>
        <w:widowControl/>
        <w:suppressLineNumbers w:val="0"/>
        <w:rPr>
          <w:rStyle w:val="20"/>
        </w:rPr>
      </w:pPr>
      <w:r>
        <w:rPr>
          <w:rStyle w:val="20"/>
        </w:rPr>
        <w:t>public SecurityFilterChain filter(HttpSecurity http) throws Exception {</w:t>
      </w:r>
    </w:p>
    <w:p w14:paraId="03843A96">
      <w:pPr>
        <w:pStyle w:val="21"/>
        <w:keepNext w:val="0"/>
        <w:keepLines w:val="0"/>
        <w:widowControl/>
        <w:suppressLineNumbers w:val="0"/>
        <w:rPr>
          <w:rStyle w:val="20"/>
        </w:rPr>
      </w:pPr>
      <w:r>
        <w:rPr>
          <w:rStyle w:val="20"/>
        </w:rPr>
        <w:t xml:space="preserve">    return http</w:t>
      </w:r>
    </w:p>
    <w:p w14:paraId="147AE6FF">
      <w:pPr>
        <w:pStyle w:val="21"/>
        <w:keepNext w:val="0"/>
        <w:keepLines w:val="0"/>
        <w:widowControl/>
        <w:suppressLineNumbers w:val="0"/>
        <w:rPr>
          <w:rStyle w:val="20"/>
        </w:rPr>
      </w:pPr>
      <w:r>
        <w:rPr>
          <w:rStyle w:val="20"/>
        </w:rPr>
        <w:t xml:space="preserve">        .authorizeHttpRequests(auth -&gt; auth.anyRequest().authenticated())</w:t>
      </w:r>
    </w:p>
    <w:p w14:paraId="7DDC673A">
      <w:pPr>
        <w:pStyle w:val="21"/>
        <w:keepNext w:val="0"/>
        <w:keepLines w:val="0"/>
        <w:widowControl/>
        <w:suppressLineNumbers w:val="0"/>
        <w:rPr>
          <w:rStyle w:val="20"/>
        </w:rPr>
      </w:pPr>
      <w:r>
        <w:rPr>
          <w:rStyle w:val="20"/>
        </w:rPr>
        <w:t xml:space="preserve">        .httpBasic(Customizer.withDefaults())</w:t>
      </w:r>
    </w:p>
    <w:p w14:paraId="755A547A">
      <w:pPr>
        <w:pStyle w:val="21"/>
        <w:keepNext w:val="0"/>
        <w:keepLines w:val="0"/>
        <w:widowControl/>
        <w:suppressLineNumbers w:val="0"/>
        <w:rPr>
          <w:rStyle w:val="20"/>
        </w:rPr>
      </w:pPr>
      <w:r>
        <w:rPr>
          <w:rStyle w:val="20"/>
        </w:rPr>
        <w:t xml:space="preserve">        .build();</w:t>
      </w:r>
    </w:p>
    <w:p w14:paraId="68B1706C">
      <w:pPr>
        <w:pStyle w:val="21"/>
        <w:keepNext w:val="0"/>
        <w:keepLines w:val="0"/>
        <w:widowControl/>
        <w:suppressLineNumbers w:val="0"/>
      </w:pPr>
      <w:r>
        <w:rPr>
          <w:rStyle w:val="20"/>
        </w:rPr>
        <w:t>}</w:t>
      </w:r>
    </w:p>
    <w:p w14:paraId="74A7C55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6BAFDFAB">
      <w:pPr>
        <w:pStyle w:val="5"/>
        <w:keepNext w:val="0"/>
        <w:keepLines w:val="0"/>
        <w:widowControl/>
        <w:suppressLineNumbers w:val="0"/>
      </w:pPr>
      <w:r>
        <w:t>13. How to secure REST APIs with JWT?</w:t>
      </w:r>
    </w:p>
    <w:p w14:paraId="69C5515E">
      <w:pPr>
        <w:pStyle w:val="35"/>
        <w:keepNext w:val="0"/>
        <w:keepLines w:val="0"/>
        <w:widowControl/>
        <w:suppressLineNumbers w:val="0"/>
      </w:pPr>
      <w:r>
        <w:rPr>
          <w:rStyle w:val="37"/>
        </w:rPr>
        <w:t>Definition</w:t>
      </w:r>
      <w:r>
        <w:t>:</w:t>
      </w:r>
      <w:r>
        <w:br w:type="textWrapping"/>
      </w:r>
      <w:r>
        <w:t>Use JWT tokens in Authorization headers for stateless authentication.</w:t>
      </w:r>
    </w:p>
    <w:p w14:paraId="2961F6CB">
      <w:pPr>
        <w:pStyle w:val="35"/>
        <w:keepNext w:val="0"/>
        <w:keepLines w:val="0"/>
        <w:widowControl/>
        <w:suppressLineNumbers w:val="0"/>
      </w:pPr>
      <w:r>
        <w:rPr>
          <w:rStyle w:val="37"/>
        </w:rPr>
        <w:t>Short Answer</w:t>
      </w:r>
      <w:r>
        <w:t>:</w:t>
      </w:r>
      <w:r>
        <w:br w:type="textWrapping"/>
      </w:r>
      <w:r>
        <w:t>Use JWT filter in security config.</w:t>
      </w:r>
    </w:p>
    <w:p w14:paraId="593358FE">
      <w:pPr>
        <w:pStyle w:val="35"/>
        <w:keepNext w:val="0"/>
        <w:keepLines w:val="0"/>
        <w:widowControl/>
        <w:suppressLineNumbers w:val="0"/>
      </w:pPr>
      <w:r>
        <w:rPr>
          <w:rStyle w:val="37"/>
        </w:rPr>
        <w:t>Example</w:t>
      </w:r>
      <w:r>
        <w:t>:</w:t>
      </w:r>
      <w:r>
        <w:br w:type="textWrapping"/>
      </w:r>
      <w:r>
        <w:t>Add JWT token in Authorization header → Validate using a custom filter → Set SecurityContext.</w:t>
      </w:r>
    </w:p>
    <w:p w14:paraId="79417C91">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607BD0B8">
      <w:pPr>
        <w:pStyle w:val="5"/>
        <w:keepNext w:val="0"/>
        <w:keepLines w:val="0"/>
        <w:widowControl/>
        <w:suppressLineNumbers w:val="0"/>
      </w:pPr>
      <w:r>
        <w:t>14. What is CSRF? How to disable in REST APIs?</w:t>
      </w:r>
    </w:p>
    <w:p w14:paraId="2B8D8FC7">
      <w:pPr>
        <w:pStyle w:val="35"/>
        <w:keepNext w:val="0"/>
        <w:keepLines w:val="0"/>
        <w:widowControl/>
        <w:suppressLineNumbers w:val="0"/>
      </w:pPr>
      <w:r>
        <w:rPr>
          <w:rStyle w:val="37"/>
        </w:rPr>
        <w:t>Definition</w:t>
      </w:r>
      <w:r>
        <w:t>:</w:t>
      </w:r>
      <w:r>
        <w:br w:type="textWrapping"/>
      </w:r>
      <w:r>
        <w:t>Cross-Site Request Forgery protection is enabled by default but can be disabled in stateless APIs.</w:t>
      </w:r>
    </w:p>
    <w:p w14:paraId="4BD27187">
      <w:pPr>
        <w:pStyle w:val="35"/>
        <w:keepNext w:val="0"/>
        <w:keepLines w:val="0"/>
        <w:widowControl/>
        <w:suppressLineNumbers w:val="0"/>
      </w:pPr>
      <w:r>
        <w:rPr>
          <w:rStyle w:val="37"/>
        </w:rPr>
        <w:t>Short Answer</w:t>
      </w:r>
      <w:r>
        <w:t>:</w:t>
      </w:r>
      <w:r>
        <w:br w:type="textWrapping"/>
      </w:r>
      <w:r>
        <w:t xml:space="preserve">Use </w:t>
      </w:r>
      <w:r>
        <w:rPr>
          <w:rStyle w:val="20"/>
        </w:rPr>
        <w:t>.csrf().disable()</w:t>
      </w:r>
      <w:r>
        <w:t xml:space="preserve"> for REST.</w:t>
      </w:r>
    </w:p>
    <w:p w14:paraId="5E2D94C2">
      <w:pPr>
        <w:pStyle w:val="35"/>
        <w:keepNext w:val="0"/>
        <w:keepLines w:val="0"/>
        <w:widowControl/>
        <w:suppressLineNumbers w:val="0"/>
      </w:pPr>
      <w:r>
        <w:rPr>
          <w:rStyle w:val="37"/>
        </w:rPr>
        <w:t>Example</w:t>
      </w:r>
      <w:r>
        <w:t>:</w:t>
      </w:r>
    </w:p>
    <w:p w14:paraId="7374C7DD">
      <w:pPr>
        <w:pStyle w:val="21"/>
        <w:keepNext w:val="0"/>
        <w:keepLines w:val="0"/>
        <w:widowControl/>
        <w:suppressLineNumbers w:val="0"/>
      </w:pPr>
      <w:r>
        <w:rPr>
          <w:rStyle w:val="20"/>
        </w:rPr>
        <w:t>http.csrf().disable();</w:t>
      </w:r>
    </w:p>
    <w:p w14:paraId="299C515A">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4A33260">
      <w:pPr>
        <w:pStyle w:val="5"/>
        <w:keepNext w:val="0"/>
        <w:keepLines w:val="0"/>
        <w:widowControl/>
        <w:suppressLineNumbers w:val="0"/>
      </w:pPr>
      <w:r>
        <w:t>15. What is @PreAuthorize and @Secured?</w:t>
      </w:r>
    </w:p>
    <w:p w14:paraId="518E9C0E">
      <w:pPr>
        <w:pStyle w:val="35"/>
        <w:keepNext w:val="0"/>
        <w:keepLines w:val="0"/>
        <w:widowControl/>
        <w:suppressLineNumbers w:val="0"/>
      </w:pPr>
      <w:r>
        <w:rPr>
          <w:rStyle w:val="37"/>
        </w:rPr>
        <w:t>Definition</w:t>
      </w:r>
      <w:r>
        <w:t>:</w:t>
      </w:r>
      <w:r>
        <w:br w:type="textWrapping"/>
      </w:r>
      <w:r>
        <w:t>They are used for method-level authorization.</w:t>
      </w:r>
    </w:p>
    <w:p w14:paraId="7DE65E85">
      <w:pPr>
        <w:pStyle w:val="35"/>
        <w:keepNext w:val="0"/>
        <w:keepLines w:val="0"/>
        <w:widowControl/>
        <w:suppressLineNumbers w:val="0"/>
      </w:pPr>
      <w:r>
        <w:rPr>
          <w:rStyle w:val="37"/>
        </w:rPr>
        <w:t>Short Answer</w:t>
      </w:r>
      <w:r>
        <w:t>:</w:t>
      </w:r>
      <w:r>
        <w:br w:type="textWrapping"/>
      </w:r>
      <w:r>
        <w:t>Control access at method level.</w:t>
      </w:r>
    </w:p>
    <w:p w14:paraId="160D157A">
      <w:pPr>
        <w:pStyle w:val="35"/>
        <w:keepNext w:val="0"/>
        <w:keepLines w:val="0"/>
        <w:widowControl/>
        <w:suppressLineNumbers w:val="0"/>
      </w:pPr>
      <w:r>
        <w:rPr>
          <w:rStyle w:val="37"/>
        </w:rPr>
        <w:t>Example</w:t>
      </w:r>
      <w:r>
        <w:t>:</w:t>
      </w:r>
    </w:p>
    <w:p w14:paraId="229D8487">
      <w:pPr>
        <w:pStyle w:val="21"/>
        <w:keepNext w:val="0"/>
        <w:keepLines w:val="0"/>
        <w:widowControl/>
        <w:suppressLineNumbers w:val="0"/>
        <w:rPr>
          <w:rStyle w:val="20"/>
        </w:rPr>
      </w:pPr>
      <w:r>
        <w:rPr>
          <w:rStyle w:val="20"/>
        </w:rPr>
        <w:t>@PreAuthorize("hasRole('ADMIN')")</w:t>
      </w:r>
    </w:p>
    <w:p w14:paraId="597522E1">
      <w:pPr>
        <w:pStyle w:val="21"/>
        <w:keepNext w:val="0"/>
        <w:keepLines w:val="0"/>
        <w:widowControl/>
        <w:suppressLineNumbers w:val="0"/>
      </w:pPr>
      <w:r>
        <w:rPr>
          <w:rStyle w:val="20"/>
        </w:rPr>
        <w:t>public void deleteUser() {}</w:t>
      </w:r>
    </w:p>
    <w:p w14:paraId="606FC20C">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FC5F5D2">
      <w:pPr>
        <w:pStyle w:val="5"/>
        <w:keepNext w:val="0"/>
        <w:keepLines w:val="0"/>
        <w:widowControl/>
        <w:suppressLineNumbers w:val="0"/>
      </w:pPr>
      <w:r>
        <w:t>16. How to write unit tests in Spring Boot?</w:t>
      </w:r>
    </w:p>
    <w:p w14:paraId="62C0C401">
      <w:pPr>
        <w:pStyle w:val="35"/>
        <w:keepNext w:val="0"/>
        <w:keepLines w:val="0"/>
        <w:widowControl/>
        <w:suppressLineNumbers w:val="0"/>
      </w:pPr>
      <w:r>
        <w:rPr>
          <w:rStyle w:val="37"/>
        </w:rPr>
        <w:t>Definition</w:t>
      </w:r>
      <w:r>
        <w:t>:</w:t>
      </w:r>
      <w:r>
        <w:br w:type="textWrapping"/>
      </w:r>
      <w:r>
        <w:t xml:space="preserve">Use JUnit with </w:t>
      </w:r>
      <w:r>
        <w:rPr>
          <w:rStyle w:val="20"/>
        </w:rPr>
        <w:t>@SpringBootTest</w:t>
      </w:r>
      <w:r>
        <w:t xml:space="preserve">, </w:t>
      </w:r>
      <w:r>
        <w:rPr>
          <w:rStyle w:val="20"/>
        </w:rPr>
        <w:t>@WebMvcTest</w:t>
      </w:r>
      <w:r>
        <w:t xml:space="preserve">, or </w:t>
      </w:r>
      <w:r>
        <w:rPr>
          <w:rStyle w:val="20"/>
        </w:rPr>
        <w:t>@DataJpaTest</w:t>
      </w:r>
      <w:r>
        <w:t xml:space="preserve"> for different layers.</w:t>
      </w:r>
    </w:p>
    <w:p w14:paraId="0EFE2D41">
      <w:pPr>
        <w:pStyle w:val="35"/>
        <w:keepNext w:val="0"/>
        <w:keepLines w:val="0"/>
        <w:widowControl/>
        <w:suppressLineNumbers w:val="0"/>
      </w:pPr>
      <w:r>
        <w:rPr>
          <w:rStyle w:val="37"/>
        </w:rPr>
        <w:t>Short Answer</w:t>
      </w:r>
      <w:r>
        <w:t>:</w:t>
      </w:r>
      <w:r>
        <w:br w:type="textWrapping"/>
      </w:r>
      <w:r>
        <w:t>Use annotations + JUnit.</w:t>
      </w:r>
    </w:p>
    <w:p w14:paraId="518B111C">
      <w:pPr>
        <w:pStyle w:val="35"/>
        <w:keepNext w:val="0"/>
        <w:keepLines w:val="0"/>
        <w:widowControl/>
        <w:suppressLineNumbers w:val="0"/>
      </w:pPr>
      <w:r>
        <w:rPr>
          <w:rStyle w:val="37"/>
        </w:rPr>
        <w:t>Example</w:t>
      </w:r>
      <w:r>
        <w:t>:</w:t>
      </w:r>
    </w:p>
    <w:p w14:paraId="3C757FD8">
      <w:pPr>
        <w:pStyle w:val="21"/>
        <w:keepNext w:val="0"/>
        <w:keepLines w:val="0"/>
        <w:widowControl/>
        <w:suppressLineNumbers w:val="0"/>
        <w:rPr>
          <w:rStyle w:val="20"/>
        </w:rPr>
      </w:pPr>
      <w:r>
        <w:rPr>
          <w:rStyle w:val="20"/>
        </w:rPr>
        <w:t>@SpringBootTest</w:t>
      </w:r>
    </w:p>
    <w:p w14:paraId="60015BA6">
      <w:pPr>
        <w:pStyle w:val="21"/>
        <w:keepNext w:val="0"/>
        <w:keepLines w:val="0"/>
        <w:widowControl/>
        <w:suppressLineNumbers w:val="0"/>
        <w:rPr>
          <w:rStyle w:val="20"/>
        </w:rPr>
      </w:pPr>
      <w:r>
        <w:rPr>
          <w:rStyle w:val="20"/>
        </w:rPr>
        <w:t>public class UserServiceTest {</w:t>
      </w:r>
    </w:p>
    <w:p w14:paraId="5D3422FE">
      <w:pPr>
        <w:pStyle w:val="21"/>
        <w:keepNext w:val="0"/>
        <w:keepLines w:val="0"/>
        <w:widowControl/>
        <w:suppressLineNumbers w:val="0"/>
        <w:rPr>
          <w:rStyle w:val="20"/>
        </w:rPr>
      </w:pPr>
      <w:r>
        <w:rPr>
          <w:rStyle w:val="20"/>
        </w:rPr>
        <w:t xml:space="preserve">    @Autowired</w:t>
      </w:r>
    </w:p>
    <w:p w14:paraId="2821A5F6">
      <w:pPr>
        <w:pStyle w:val="21"/>
        <w:keepNext w:val="0"/>
        <w:keepLines w:val="0"/>
        <w:widowControl/>
        <w:suppressLineNumbers w:val="0"/>
        <w:rPr>
          <w:rStyle w:val="20"/>
        </w:rPr>
      </w:pPr>
      <w:r>
        <w:rPr>
          <w:rStyle w:val="20"/>
        </w:rPr>
        <w:t xml:space="preserve">    UserService userService;</w:t>
      </w:r>
    </w:p>
    <w:p w14:paraId="3A58A765">
      <w:pPr>
        <w:pStyle w:val="21"/>
        <w:keepNext w:val="0"/>
        <w:keepLines w:val="0"/>
        <w:widowControl/>
        <w:suppressLineNumbers w:val="0"/>
      </w:pPr>
      <w:r>
        <w:rPr>
          <w:rStyle w:val="20"/>
        </w:rPr>
        <w:t>}</w:t>
      </w:r>
    </w:p>
    <w:p w14:paraId="60D632B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50A5CF6">
      <w:pPr>
        <w:pStyle w:val="5"/>
        <w:keepNext w:val="0"/>
        <w:keepLines w:val="0"/>
        <w:widowControl/>
        <w:suppressLineNumbers w:val="0"/>
      </w:pPr>
      <w:r>
        <w:t>17. What is @MockBean?</w:t>
      </w:r>
    </w:p>
    <w:p w14:paraId="3FC0E0B3">
      <w:pPr>
        <w:pStyle w:val="35"/>
        <w:keepNext w:val="0"/>
        <w:keepLines w:val="0"/>
        <w:widowControl/>
        <w:suppressLineNumbers w:val="0"/>
      </w:pPr>
      <w:r>
        <w:rPr>
          <w:rStyle w:val="37"/>
        </w:rPr>
        <w:t>Definition</w:t>
      </w:r>
      <w:r>
        <w:t>:</w:t>
      </w:r>
      <w:r>
        <w:br w:type="textWrapping"/>
      </w:r>
      <w:r>
        <w:rPr>
          <w:rStyle w:val="20"/>
        </w:rPr>
        <w:t>@MockBean</w:t>
      </w:r>
      <w:r>
        <w:t xml:space="preserve"> replaces a Spring bean with a Mockito mock in the test context.</w:t>
      </w:r>
    </w:p>
    <w:p w14:paraId="6264B825">
      <w:pPr>
        <w:pStyle w:val="35"/>
        <w:keepNext w:val="0"/>
        <w:keepLines w:val="0"/>
        <w:widowControl/>
        <w:suppressLineNumbers w:val="0"/>
      </w:pPr>
      <w:r>
        <w:rPr>
          <w:rStyle w:val="37"/>
        </w:rPr>
        <w:t>Short Answer</w:t>
      </w:r>
      <w:r>
        <w:t>:</w:t>
      </w:r>
      <w:r>
        <w:br w:type="textWrapping"/>
      </w:r>
      <w:r>
        <w:t>Used to mock Spring beans.</w:t>
      </w:r>
    </w:p>
    <w:p w14:paraId="1D15D37F">
      <w:pPr>
        <w:pStyle w:val="35"/>
        <w:keepNext w:val="0"/>
        <w:keepLines w:val="0"/>
        <w:widowControl/>
        <w:suppressLineNumbers w:val="0"/>
      </w:pPr>
      <w:r>
        <w:rPr>
          <w:rStyle w:val="37"/>
        </w:rPr>
        <w:t>Example</w:t>
      </w:r>
      <w:r>
        <w:t>:</w:t>
      </w:r>
    </w:p>
    <w:p w14:paraId="73623C59">
      <w:pPr>
        <w:pStyle w:val="21"/>
        <w:keepNext w:val="0"/>
        <w:keepLines w:val="0"/>
        <w:widowControl/>
        <w:suppressLineNumbers w:val="0"/>
        <w:rPr>
          <w:rStyle w:val="20"/>
        </w:rPr>
      </w:pPr>
      <w:r>
        <w:rPr>
          <w:rStyle w:val="20"/>
        </w:rPr>
        <w:t>@MockBean</w:t>
      </w:r>
    </w:p>
    <w:p w14:paraId="2FA29CD3">
      <w:pPr>
        <w:pStyle w:val="21"/>
        <w:keepNext w:val="0"/>
        <w:keepLines w:val="0"/>
        <w:widowControl/>
        <w:suppressLineNumbers w:val="0"/>
      </w:pPr>
      <w:r>
        <w:rPr>
          <w:rStyle w:val="20"/>
        </w:rPr>
        <w:t>UserRepository userRepository;</w:t>
      </w:r>
    </w:p>
    <w:p w14:paraId="745B928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B34F3E1">
      <w:pPr>
        <w:pStyle w:val="5"/>
        <w:keepNext w:val="0"/>
        <w:keepLines w:val="0"/>
        <w:widowControl/>
        <w:suppressLineNumbers w:val="0"/>
      </w:pPr>
      <w:r>
        <w:t>18. What is @WebMvcTest?</w:t>
      </w:r>
    </w:p>
    <w:p w14:paraId="0CEF6200">
      <w:pPr>
        <w:pStyle w:val="35"/>
        <w:keepNext w:val="0"/>
        <w:keepLines w:val="0"/>
        <w:widowControl/>
        <w:suppressLineNumbers w:val="0"/>
      </w:pPr>
      <w:r>
        <w:rPr>
          <w:rStyle w:val="37"/>
        </w:rPr>
        <w:t>Definition</w:t>
      </w:r>
      <w:r>
        <w:t>:</w:t>
      </w:r>
      <w:r>
        <w:br w:type="textWrapping"/>
      </w:r>
      <w:r>
        <w:t>Used for testing only the web layer (controllers).</w:t>
      </w:r>
    </w:p>
    <w:p w14:paraId="5F9B4A37">
      <w:pPr>
        <w:pStyle w:val="35"/>
        <w:keepNext w:val="0"/>
        <w:keepLines w:val="0"/>
        <w:widowControl/>
        <w:suppressLineNumbers w:val="0"/>
      </w:pPr>
      <w:r>
        <w:rPr>
          <w:rStyle w:val="37"/>
        </w:rPr>
        <w:t>Short Answer</w:t>
      </w:r>
      <w:r>
        <w:t>:</w:t>
      </w:r>
      <w:r>
        <w:br w:type="textWrapping"/>
      </w:r>
      <w:r>
        <w:t>Tests controller layer only.</w:t>
      </w:r>
    </w:p>
    <w:p w14:paraId="48F3ABEB">
      <w:pPr>
        <w:pStyle w:val="35"/>
        <w:keepNext w:val="0"/>
        <w:keepLines w:val="0"/>
        <w:widowControl/>
        <w:suppressLineNumbers w:val="0"/>
      </w:pPr>
      <w:r>
        <w:rPr>
          <w:rStyle w:val="37"/>
        </w:rPr>
        <w:t>Example</w:t>
      </w:r>
      <w:r>
        <w:t>:</w:t>
      </w:r>
    </w:p>
    <w:p w14:paraId="286E7244">
      <w:pPr>
        <w:pStyle w:val="21"/>
        <w:keepNext w:val="0"/>
        <w:keepLines w:val="0"/>
        <w:widowControl/>
        <w:suppressLineNumbers w:val="0"/>
        <w:rPr>
          <w:rStyle w:val="20"/>
        </w:rPr>
      </w:pPr>
      <w:r>
        <w:rPr>
          <w:rStyle w:val="20"/>
        </w:rPr>
        <w:t>@WebMvcTest(UserController.class)</w:t>
      </w:r>
    </w:p>
    <w:p w14:paraId="7AEBC3D8">
      <w:pPr>
        <w:pStyle w:val="21"/>
        <w:keepNext w:val="0"/>
        <w:keepLines w:val="0"/>
        <w:widowControl/>
        <w:suppressLineNumbers w:val="0"/>
      </w:pPr>
      <w:r>
        <w:rPr>
          <w:rStyle w:val="20"/>
        </w:rPr>
        <w:t>public class UserControllerTest {}</w:t>
      </w:r>
    </w:p>
    <w:p w14:paraId="1CBC3F1A">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68C0F341">
      <w:pPr>
        <w:pStyle w:val="5"/>
        <w:keepNext w:val="0"/>
        <w:keepLines w:val="0"/>
        <w:widowControl/>
        <w:suppressLineNumbers w:val="0"/>
      </w:pPr>
      <w:r>
        <w:t>19. What is @DataJpaTest?</w:t>
      </w:r>
    </w:p>
    <w:p w14:paraId="483F87E2">
      <w:pPr>
        <w:pStyle w:val="35"/>
        <w:keepNext w:val="0"/>
        <w:keepLines w:val="0"/>
        <w:widowControl/>
        <w:suppressLineNumbers w:val="0"/>
      </w:pPr>
      <w:r>
        <w:rPr>
          <w:rStyle w:val="37"/>
        </w:rPr>
        <w:t>Definition</w:t>
      </w:r>
      <w:r>
        <w:t>:</w:t>
      </w:r>
      <w:r>
        <w:br w:type="textWrapping"/>
      </w:r>
      <w:r>
        <w:t>Used for testing only the JPA/repository layer with in-memory DB.</w:t>
      </w:r>
    </w:p>
    <w:p w14:paraId="1DBCDB57">
      <w:pPr>
        <w:pStyle w:val="35"/>
        <w:keepNext w:val="0"/>
        <w:keepLines w:val="0"/>
        <w:widowControl/>
        <w:suppressLineNumbers w:val="0"/>
      </w:pPr>
      <w:r>
        <w:rPr>
          <w:rStyle w:val="37"/>
        </w:rPr>
        <w:t>Short Answer</w:t>
      </w:r>
      <w:r>
        <w:t>:</w:t>
      </w:r>
      <w:r>
        <w:br w:type="textWrapping"/>
      </w:r>
      <w:r>
        <w:t>Tests only repositories.</w:t>
      </w:r>
    </w:p>
    <w:p w14:paraId="4A0155FB">
      <w:pPr>
        <w:pStyle w:val="35"/>
        <w:keepNext w:val="0"/>
        <w:keepLines w:val="0"/>
        <w:widowControl/>
        <w:suppressLineNumbers w:val="0"/>
      </w:pPr>
      <w:r>
        <w:rPr>
          <w:rStyle w:val="37"/>
        </w:rPr>
        <w:t>Example</w:t>
      </w:r>
      <w:r>
        <w:t>:</w:t>
      </w:r>
    </w:p>
    <w:p w14:paraId="2A3C1724">
      <w:pPr>
        <w:pStyle w:val="21"/>
        <w:keepNext w:val="0"/>
        <w:keepLines w:val="0"/>
        <w:widowControl/>
        <w:suppressLineNumbers w:val="0"/>
        <w:rPr>
          <w:rStyle w:val="20"/>
        </w:rPr>
      </w:pPr>
      <w:r>
        <w:rPr>
          <w:rStyle w:val="20"/>
        </w:rPr>
        <w:t>@DataJpaTest</w:t>
      </w:r>
    </w:p>
    <w:p w14:paraId="4366B2CE">
      <w:pPr>
        <w:pStyle w:val="21"/>
        <w:keepNext w:val="0"/>
        <w:keepLines w:val="0"/>
        <w:widowControl/>
        <w:suppressLineNumbers w:val="0"/>
      </w:pPr>
      <w:r>
        <w:rPr>
          <w:rStyle w:val="20"/>
        </w:rPr>
        <w:t>public class UserRepositoryTest {}</w:t>
      </w:r>
    </w:p>
    <w:p w14:paraId="6490B728">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F89E85B">
      <w:pPr>
        <w:pStyle w:val="5"/>
        <w:keepNext w:val="0"/>
        <w:keepLines w:val="0"/>
        <w:widowControl/>
        <w:suppressLineNumbers w:val="0"/>
      </w:pPr>
      <w:r>
        <w:t>20. How to test REST APIs in Spring Boot?</w:t>
      </w:r>
    </w:p>
    <w:p w14:paraId="149E131F">
      <w:pPr>
        <w:pStyle w:val="35"/>
        <w:keepNext w:val="0"/>
        <w:keepLines w:val="0"/>
        <w:widowControl/>
        <w:suppressLineNumbers w:val="0"/>
      </w:pPr>
      <w:r>
        <w:rPr>
          <w:rStyle w:val="37"/>
        </w:rPr>
        <w:t>Definition</w:t>
      </w:r>
      <w:r>
        <w:t>:</w:t>
      </w:r>
      <w:r>
        <w:br w:type="textWrapping"/>
      </w:r>
      <w:r>
        <w:t xml:space="preserve">Use </w:t>
      </w:r>
      <w:r>
        <w:rPr>
          <w:rStyle w:val="20"/>
        </w:rPr>
        <w:t>MockMvc</w:t>
      </w:r>
      <w:r>
        <w:t xml:space="preserve"> for unit test or </w:t>
      </w:r>
      <w:r>
        <w:rPr>
          <w:rStyle w:val="20"/>
        </w:rPr>
        <w:t>TestRestTemplate</w:t>
      </w:r>
      <w:r>
        <w:t xml:space="preserve"> for integration testing.</w:t>
      </w:r>
    </w:p>
    <w:p w14:paraId="23200084">
      <w:pPr>
        <w:pStyle w:val="35"/>
        <w:keepNext w:val="0"/>
        <w:keepLines w:val="0"/>
        <w:widowControl/>
        <w:suppressLineNumbers w:val="0"/>
      </w:pPr>
      <w:r>
        <w:rPr>
          <w:rStyle w:val="37"/>
        </w:rPr>
        <w:t>Short Answer</w:t>
      </w:r>
      <w:r>
        <w:t>:</w:t>
      </w:r>
      <w:r>
        <w:br w:type="textWrapping"/>
      </w:r>
      <w:r>
        <w:t>Use MockMvc or RestTemplate.</w:t>
      </w:r>
    </w:p>
    <w:p w14:paraId="41F1ED31">
      <w:pPr>
        <w:pStyle w:val="35"/>
        <w:keepNext w:val="0"/>
        <w:keepLines w:val="0"/>
        <w:widowControl/>
        <w:suppressLineNumbers w:val="0"/>
      </w:pPr>
      <w:r>
        <w:rPr>
          <w:rStyle w:val="37"/>
        </w:rPr>
        <w:t>Example</w:t>
      </w:r>
      <w:r>
        <w:t>:</w:t>
      </w:r>
    </w:p>
    <w:p w14:paraId="55B43854">
      <w:pPr>
        <w:pStyle w:val="21"/>
        <w:keepNext w:val="0"/>
        <w:keepLines w:val="0"/>
        <w:widowControl/>
        <w:suppressLineNumbers w:val="0"/>
      </w:pPr>
      <w:r>
        <w:rPr>
          <w:rStyle w:val="20"/>
        </w:rPr>
        <w:t>mockMvc.perform(get("/users")).andExpect(status().isOk());</w:t>
      </w:r>
    </w:p>
    <w:p w14:paraId="24AC120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B7FCBB2">
      <w:pPr>
        <w:pStyle w:val="5"/>
        <w:keepNext w:val="0"/>
        <w:keepLines w:val="0"/>
        <w:widowControl/>
        <w:suppressLineNumbers w:val="0"/>
      </w:pPr>
      <w:r>
        <w:t>21. What are Microservices?</w:t>
      </w:r>
    </w:p>
    <w:p w14:paraId="74B15C32">
      <w:pPr>
        <w:pStyle w:val="35"/>
        <w:keepNext w:val="0"/>
        <w:keepLines w:val="0"/>
        <w:widowControl/>
        <w:suppressLineNumbers w:val="0"/>
      </w:pPr>
      <w:r>
        <w:rPr>
          <w:rStyle w:val="37"/>
        </w:rPr>
        <w:t>Definition</w:t>
      </w:r>
      <w:r>
        <w:t>:</w:t>
      </w:r>
      <w:r>
        <w:br w:type="textWrapping"/>
      </w:r>
      <w:r>
        <w:t>Microservices are small, independent services that communicate over network using APIs.</w:t>
      </w:r>
    </w:p>
    <w:p w14:paraId="5CA512CA">
      <w:pPr>
        <w:pStyle w:val="35"/>
        <w:keepNext w:val="0"/>
        <w:keepLines w:val="0"/>
        <w:widowControl/>
        <w:suppressLineNumbers w:val="0"/>
      </w:pPr>
      <w:r>
        <w:rPr>
          <w:rStyle w:val="37"/>
        </w:rPr>
        <w:t>Short Answer</w:t>
      </w:r>
      <w:r>
        <w:t>:</w:t>
      </w:r>
      <w:r>
        <w:br w:type="textWrapping"/>
      </w:r>
      <w:r>
        <w:t>Small independent services.</w:t>
      </w:r>
    </w:p>
    <w:p w14:paraId="621D5C83">
      <w:pPr>
        <w:pStyle w:val="35"/>
        <w:keepNext w:val="0"/>
        <w:keepLines w:val="0"/>
        <w:widowControl/>
        <w:suppressLineNumbers w:val="0"/>
      </w:pPr>
      <w:r>
        <w:rPr>
          <w:rStyle w:val="37"/>
        </w:rPr>
        <w:t>Example</w:t>
      </w:r>
      <w:r>
        <w:t>:</w:t>
      </w:r>
    </w:p>
    <w:p w14:paraId="0930DDEE">
      <w:pPr>
        <w:keepNext w:val="0"/>
        <w:keepLines w:val="0"/>
        <w:widowControl/>
        <w:numPr>
          <w:ilvl w:val="0"/>
          <w:numId w:val="9"/>
        </w:numPr>
        <w:suppressLineNumbers w:val="0"/>
        <w:spacing w:before="0" w:beforeAutospacing="1" w:after="0" w:afterAutospacing="1"/>
        <w:ind w:left="1440" w:hanging="360"/>
      </w:pPr>
    </w:p>
    <w:p w14:paraId="2B4848E1">
      <w:pPr>
        <w:pStyle w:val="35"/>
        <w:keepNext w:val="0"/>
        <w:keepLines w:val="0"/>
        <w:widowControl/>
        <w:suppressLineNumbers w:val="0"/>
        <w:ind w:left="720"/>
      </w:pPr>
      <w:r>
        <w:t>User Service</w:t>
      </w:r>
    </w:p>
    <w:p w14:paraId="0BC69D59">
      <w:pPr>
        <w:keepNext w:val="0"/>
        <w:keepLines w:val="0"/>
        <w:widowControl/>
        <w:numPr>
          <w:ilvl w:val="0"/>
          <w:numId w:val="9"/>
        </w:numPr>
        <w:suppressLineNumbers w:val="0"/>
        <w:spacing w:before="0" w:beforeAutospacing="1" w:after="0" w:afterAutospacing="1"/>
        <w:ind w:left="1440" w:hanging="360"/>
      </w:pPr>
    </w:p>
    <w:p w14:paraId="12635074">
      <w:pPr>
        <w:keepNext w:val="0"/>
        <w:keepLines w:val="0"/>
        <w:widowControl/>
        <w:numPr>
          <w:ilvl w:val="0"/>
          <w:numId w:val="9"/>
        </w:numPr>
        <w:suppressLineNumbers w:val="0"/>
        <w:spacing w:before="0" w:beforeAutospacing="1" w:after="0" w:afterAutospacing="1"/>
        <w:ind w:left="1440" w:hanging="360"/>
      </w:pPr>
    </w:p>
    <w:p w14:paraId="4BFCB8AB">
      <w:pPr>
        <w:pStyle w:val="35"/>
        <w:keepNext w:val="0"/>
        <w:keepLines w:val="0"/>
        <w:widowControl/>
        <w:suppressLineNumbers w:val="0"/>
        <w:ind w:left="720"/>
      </w:pPr>
      <w:r>
        <w:t>Order Service</w:t>
      </w:r>
    </w:p>
    <w:p w14:paraId="56E461C8">
      <w:pPr>
        <w:keepNext w:val="0"/>
        <w:keepLines w:val="0"/>
        <w:widowControl/>
        <w:numPr>
          <w:ilvl w:val="0"/>
          <w:numId w:val="9"/>
        </w:numPr>
        <w:suppressLineNumbers w:val="0"/>
        <w:spacing w:before="0" w:beforeAutospacing="1" w:after="0" w:afterAutospacing="1"/>
        <w:ind w:left="1440" w:hanging="360"/>
      </w:pPr>
    </w:p>
    <w:p w14:paraId="669CFD56">
      <w:pPr>
        <w:keepNext w:val="0"/>
        <w:keepLines w:val="0"/>
        <w:widowControl/>
        <w:numPr>
          <w:ilvl w:val="0"/>
          <w:numId w:val="9"/>
        </w:numPr>
        <w:suppressLineNumbers w:val="0"/>
        <w:spacing w:before="0" w:beforeAutospacing="1" w:after="0" w:afterAutospacing="1"/>
        <w:ind w:left="1440" w:hanging="360"/>
      </w:pPr>
    </w:p>
    <w:p w14:paraId="1FFD7A74">
      <w:pPr>
        <w:pStyle w:val="35"/>
        <w:keepNext w:val="0"/>
        <w:keepLines w:val="0"/>
        <w:widowControl/>
        <w:suppressLineNumbers w:val="0"/>
        <w:ind w:left="720"/>
      </w:pPr>
      <w:r>
        <w:t>Payment Service</w:t>
      </w:r>
    </w:p>
    <w:p w14:paraId="1515BBA2">
      <w:pPr>
        <w:keepNext w:val="0"/>
        <w:keepLines w:val="0"/>
        <w:widowControl/>
        <w:numPr>
          <w:ilvl w:val="0"/>
          <w:numId w:val="9"/>
        </w:numPr>
        <w:suppressLineNumbers w:val="0"/>
        <w:spacing w:before="0" w:beforeAutospacing="1" w:after="0" w:afterAutospacing="1"/>
        <w:ind w:left="1440" w:hanging="360"/>
      </w:pPr>
    </w:p>
    <w:p w14:paraId="0AE9DD2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25BAE34">
      <w:pPr>
        <w:pStyle w:val="5"/>
        <w:keepNext w:val="0"/>
        <w:keepLines w:val="0"/>
        <w:widowControl/>
        <w:suppressLineNumbers w:val="0"/>
      </w:pPr>
      <w:r>
        <w:t>22. How to create microservices using Spring Boot?</w:t>
      </w:r>
    </w:p>
    <w:p w14:paraId="445C7320">
      <w:pPr>
        <w:pStyle w:val="35"/>
        <w:keepNext w:val="0"/>
        <w:keepLines w:val="0"/>
        <w:widowControl/>
        <w:suppressLineNumbers w:val="0"/>
      </w:pPr>
      <w:r>
        <w:rPr>
          <w:rStyle w:val="37"/>
        </w:rPr>
        <w:t>Definition</w:t>
      </w:r>
      <w:r>
        <w:t>:</w:t>
      </w:r>
      <w:r>
        <w:br w:type="textWrapping"/>
      </w:r>
      <w:r>
        <w:t>Use Spring Boot + Spring Cloud (Eureka, Config Server, Gateway).</w:t>
      </w:r>
    </w:p>
    <w:p w14:paraId="4974C70D">
      <w:pPr>
        <w:pStyle w:val="35"/>
        <w:keepNext w:val="0"/>
        <w:keepLines w:val="0"/>
        <w:widowControl/>
        <w:suppressLineNumbers w:val="0"/>
      </w:pPr>
      <w:r>
        <w:rPr>
          <w:rStyle w:val="37"/>
        </w:rPr>
        <w:t>Short Answer</w:t>
      </w:r>
      <w:r>
        <w:t>:</w:t>
      </w:r>
      <w:r>
        <w:br w:type="textWrapping"/>
      </w:r>
      <w:r>
        <w:t>Use Spring Boot + Cloud.</w:t>
      </w:r>
    </w:p>
    <w:p w14:paraId="7A22A4D2">
      <w:pPr>
        <w:pStyle w:val="35"/>
        <w:keepNext w:val="0"/>
        <w:keepLines w:val="0"/>
        <w:widowControl/>
        <w:suppressLineNumbers w:val="0"/>
      </w:pPr>
      <w:r>
        <w:rPr>
          <w:rStyle w:val="37"/>
        </w:rPr>
        <w:t>Example</w:t>
      </w:r>
      <w:r>
        <w:t>:</w:t>
      </w:r>
      <w:r>
        <w:br w:type="textWrapping"/>
      </w:r>
      <w:r>
        <w:t>Each microservice has its own DB and runs independently with REST APIs.</w:t>
      </w:r>
    </w:p>
    <w:p w14:paraId="0243F08D">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F369919">
      <w:pPr>
        <w:pStyle w:val="5"/>
        <w:keepNext w:val="0"/>
        <w:keepLines w:val="0"/>
        <w:widowControl/>
        <w:suppressLineNumbers w:val="0"/>
      </w:pPr>
      <w:r>
        <w:t>23. What is Spring Cloud Config Server?</w:t>
      </w:r>
    </w:p>
    <w:p w14:paraId="68C7D6A7">
      <w:pPr>
        <w:pStyle w:val="35"/>
        <w:keepNext w:val="0"/>
        <w:keepLines w:val="0"/>
        <w:widowControl/>
        <w:suppressLineNumbers w:val="0"/>
      </w:pPr>
      <w:r>
        <w:rPr>
          <w:rStyle w:val="37"/>
        </w:rPr>
        <w:t>Definition</w:t>
      </w:r>
      <w:r>
        <w:t>:</w:t>
      </w:r>
      <w:r>
        <w:br w:type="textWrapping"/>
      </w:r>
      <w:r>
        <w:t>Centralized server to manage external properties for all microservices.</w:t>
      </w:r>
    </w:p>
    <w:p w14:paraId="5F63C93A">
      <w:pPr>
        <w:pStyle w:val="35"/>
        <w:keepNext w:val="0"/>
        <w:keepLines w:val="0"/>
        <w:widowControl/>
        <w:suppressLineNumbers w:val="0"/>
      </w:pPr>
      <w:r>
        <w:rPr>
          <w:rStyle w:val="37"/>
        </w:rPr>
        <w:t>Short Answer</w:t>
      </w:r>
      <w:r>
        <w:t>:</w:t>
      </w:r>
      <w:r>
        <w:br w:type="textWrapping"/>
      </w:r>
      <w:r>
        <w:t>Central config for microservices.</w:t>
      </w:r>
    </w:p>
    <w:p w14:paraId="0B8115FB">
      <w:pPr>
        <w:pStyle w:val="35"/>
        <w:keepNext w:val="0"/>
        <w:keepLines w:val="0"/>
        <w:widowControl/>
        <w:suppressLineNumbers w:val="0"/>
      </w:pPr>
      <w:r>
        <w:rPr>
          <w:rStyle w:val="37"/>
        </w:rPr>
        <w:t>Example</w:t>
      </w:r>
      <w:r>
        <w:t>:</w:t>
      </w:r>
      <w:r>
        <w:br w:type="textWrapping"/>
      </w:r>
      <w:r>
        <w:t xml:space="preserve">Use </w:t>
      </w:r>
      <w:r>
        <w:rPr>
          <w:rStyle w:val="20"/>
        </w:rPr>
        <w:t>@EnableConfigServer</w:t>
      </w:r>
      <w:r>
        <w:t xml:space="preserve"> + Git/YAML backend.</w:t>
      </w:r>
    </w:p>
    <w:p w14:paraId="721BCA3D">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339496C9">
      <w:pPr>
        <w:pStyle w:val="5"/>
        <w:keepNext w:val="0"/>
        <w:keepLines w:val="0"/>
        <w:widowControl/>
        <w:suppressLineNumbers w:val="0"/>
      </w:pPr>
      <w:r>
        <w:t>24. What is Eureka Discovery Server?</w:t>
      </w:r>
    </w:p>
    <w:p w14:paraId="4D692F25">
      <w:pPr>
        <w:pStyle w:val="35"/>
        <w:keepNext w:val="0"/>
        <w:keepLines w:val="0"/>
        <w:widowControl/>
        <w:suppressLineNumbers w:val="0"/>
      </w:pPr>
      <w:r>
        <w:rPr>
          <w:rStyle w:val="37"/>
        </w:rPr>
        <w:t>Definition</w:t>
      </w:r>
      <w:r>
        <w:t>:</w:t>
      </w:r>
      <w:r>
        <w:br w:type="textWrapping"/>
      </w:r>
      <w:r>
        <w:t>It is a registry where services register themselves so other services can discover them.</w:t>
      </w:r>
    </w:p>
    <w:p w14:paraId="67AF2046">
      <w:pPr>
        <w:pStyle w:val="35"/>
        <w:keepNext w:val="0"/>
        <w:keepLines w:val="0"/>
        <w:widowControl/>
        <w:suppressLineNumbers w:val="0"/>
      </w:pPr>
      <w:r>
        <w:rPr>
          <w:rStyle w:val="37"/>
        </w:rPr>
        <w:t>Short Answer</w:t>
      </w:r>
      <w:r>
        <w:t>:</w:t>
      </w:r>
      <w:r>
        <w:br w:type="textWrapping"/>
      </w:r>
      <w:r>
        <w:t>Service registry for discovery.</w:t>
      </w:r>
    </w:p>
    <w:p w14:paraId="05C56567">
      <w:pPr>
        <w:pStyle w:val="35"/>
        <w:keepNext w:val="0"/>
        <w:keepLines w:val="0"/>
        <w:widowControl/>
        <w:suppressLineNumbers w:val="0"/>
      </w:pPr>
      <w:r>
        <w:rPr>
          <w:rStyle w:val="37"/>
        </w:rPr>
        <w:t>Example</w:t>
      </w:r>
      <w:r>
        <w:t>:</w:t>
      </w:r>
      <w:r>
        <w:br w:type="textWrapping"/>
      </w:r>
      <w:r>
        <w:t xml:space="preserve">Use </w:t>
      </w:r>
      <w:r>
        <w:rPr>
          <w:rStyle w:val="20"/>
        </w:rPr>
        <w:t>@EnableEurekaServer</w:t>
      </w:r>
      <w:r>
        <w:t xml:space="preserve"> and </w:t>
      </w:r>
      <w:r>
        <w:rPr>
          <w:rStyle w:val="20"/>
        </w:rPr>
        <w:t>@EnableEurekaClient</w:t>
      </w:r>
      <w:r>
        <w:t>.</w:t>
      </w:r>
    </w:p>
    <w:p w14:paraId="6E42CE7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604DEA35">
      <w:pPr>
        <w:pStyle w:val="5"/>
        <w:keepNext w:val="0"/>
        <w:keepLines w:val="0"/>
        <w:widowControl/>
        <w:suppressLineNumbers w:val="0"/>
      </w:pPr>
      <w:r>
        <w:t>25. What is Spring Cloud Gateway?</w:t>
      </w:r>
    </w:p>
    <w:p w14:paraId="0004C43B">
      <w:pPr>
        <w:pStyle w:val="35"/>
        <w:keepNext w:val="0"/>
        <w:keepLines w:val="0"/>
        <w:widowControl/>
        <w:suppressLineNumbers w:val="0"/>
      </w:pPr>
      <w:r>
        <w:rPr>
          <w:rStyle w:val="37"/>
        </w:rPr>
        <w:t>Definition</w:t>
      </w:r>
      <w:r>
        <w:t>:</w:t>
      </w:r>
      <w:r>
        <w:br w:type="textWrapping"/>
      </w:r>
      <w:r>
        <w:t>A gateway that routes requests to different microservices and can apply filters.</w:t>
      </w:r>
    </w:p>
    <w:p w14:paraId="6CFBB0D9">
      <w:pPr>
        <w:pStyle w:val="35"/>
        <w:keepNext w:val="0"/>
        <w:keepLines w:val="0"/>
        <w:widowControl/>
        <w:suppressLineNumbers w:val="0"/>
      </w:pPr>
      <w:r>
        <w:rPr>
          <w:rStyle w:val="37"/>
        </w:rPr>
        <w:t>Short Answer</w:t>
      </w:r>
      <w:r>
        <w:t>:</w:t>
      </w:r>
      <w:r>
        <w:br w:type="textWrapping"/>
      </w:r>
      <w:r>
        <w:t>API gateway for routing.</w:t>
      </w:r>
    </w:p>
    <w:p w14:paraId="4CF53689">
      <w:pPr>
        <w:pStyle w:val="35"/>
        <w:keepNext w:val="0"/>
        <w:keepLines w:val="0"/>
        <w:widowControl/>
        <w:suppressLineNumbers w:val="0"/>
      </w:pPr>
      <w:r>
        <w:rPr>
          <w:rStyle w:val="37"/>
        </w:rPr>
        <w:t>Example</w:t>
      </w:r>
      <w:r>
        <w:t>:</w:t>
      </w:r>
      <w:r>
        <w:br w:type="textWrapping"/>
      </w:r>
      <w:r>
        <w:t xml:space="preserve">Configure routes in </w:t>
      </w:r>
      <w:r>
        <w:rPr>
          <w:rStyle w:val="20"/>
        </w:rPr>
        <w:t>application.yml</w:t>
      </w:r>
      <w:r>
        <w:t>.</w:t>
      </w:r>
    </w:p>
    <w:p w14:paraId="6EBA31C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A3159DE">
      <w:pPr>
        <w:pStyle w:val="5"/>
        <w:keepNext w:val="0"/>
        <w:keepLines w:val="0"/>
        <w:widowControl/>
        <w:suppressLineNumbers w:val="0"/>
      </w:pPr>
      <w:r>
        <w:t>26. What is Circuit Breaker?</w:t>
      </w:r>
    </w:p>
    <w:p w14:paraId="02C66925">
      <w:pPr>
        <w:pStyle w:val="35"/>
        <w:keepNext w:val="0"/>
        <w:keepLines w:val="0"/>
        <w:widowControl/>
        <w:suppressLineNumbers w:val="0"/>
      </w:pPr>
      <w:r>
        <w:rPr>
          <w:rStyle w:val="37"/>
        </w:rPr>
        <w:t>Definition</w:t>
      </w:r>
      <w:r>
        <w:t>:</w:t>
      </w:r>
      <w:r>
        <w:br w:type="textWrapping"/>
      </w:r>
      <w:r>
        <w:t>Prevents calls to a service that is down or slow using fallback mechanisms.</w:t>
      </w:r>
    </w:p>
    <w:p w14:paraId="4BA47032">
      <w:pPr>
        <w:pStyle w:val="35"/>
        <w:keepNext w:val="0"/>
        <w:keepLines w:val="0"/>
        <w:widowControl/>
        <w:suppressLineNumbers w:val="0"/>
      </w:pPr>
      <w:r>
        <w:rPr>
          <w:rStyle w:val="37"/>
        </w:rPr>
        <w:t>Short Answer</w:t>
      </w:r>
      <w:r>
        <w:t>:</w:t>
      </w:r>
      <w:r>
        <w:br w:type="textWrapping"/>
      </w:r>
      <w:r>
        <w:t>Prevent cascading failure.</w:t>
      </w:r>
    </w:p>
    <w:p w14:paraId="582F0705">
      <w:pPr>
        <w:pStyle w:val="35"/>
        <w:keepNext w:val="0"/>
        <w:keepLines w:val="0"/>
        <w:widowControl/>
        <w:suppressLineNumbers w:val="0"/>
      </w:pPr>
      <w:r>
        <w:rPr>
          <w:rStyle w:val="37"/>
        </w:rPr>
        <w:t>Example</w:t>
      </w:r>
      <w:r>
        <w:t>:</w:t>
      </w:r>
      <w:r>
        <w:br w:type="textWrapping"/>
      </w:r>
      <w:r>
        <w:t>Use Resilience4j or Hystrix.</w:t>
      </w:r>
    </w:p>
    <w:p w14:paraId="707CFDB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96A5970">
      <w:pPr>
        <w:pStyle w:val="5"/>
        <w:keepNext w:val="0"/>
        <w:keepLines w:val="0"/>
        <w:widowControl/>
        <w:suppressLineNumbers w:val="0"/>
      </w:pPr>
      <w:r>
        <w:t>27. How does Load Balancing work in Spring Cloud?</w:t>
      </w:r>
    </w:p>
    <w:p w14:paraId="73E33E1C">
      <w:pPr>
        <w:pStyle w:val="35"/>
        <w:keepNext w:val="0"/>
        <w:keepLines w:val="0"/>
        <w:widowControl/>
        <w:suppressLineNumbers w:val="0"/>
      </w:pPr>
      <w:r>
        <w:rPr>
          <w:rStyle w:val="37"/>
        </w:rPr>
        <w:t>Definition</w:t>
      </w:r>
      <w:r>
        <w:t>:</w:t>
      </w:r>
      <w:r>
        <w:br w:type="textWrapping"/>
      </w:r>
      <w:r>
        <w:t>Spring Cloud LoadBalancer distributes requests among service instances.</w:t>
      </w:r>
    </w:p>
    <w:p w14:paraId="265FACD5">
      <w:pPr>
        <w:pStyle w:val="35"/>
        <w:keepNext w:val="0"/>
        <w:keepLines w:val="0"/>
        <w:widowControl/>
        <w:suppressLineNumbers w:val="0"/>
      </w:pPr>
      <w:r>
        <w:rPr>
          <w:rStyle w:val="37"/>
        </w:rPr>
        <w:t>Short Answer</w:t>
      </w:r>
      <w:r>
        <w:t>:</w:t>
      </w:r>
      <w:r>
        <w:br w:type="textWrapping"/>
      </w:r>
      <w:r>
        <w:t>Evenly distribute traffic.</w:t>
      </w:r>
    </w:p>
    <w:p w14:paraId="42578B5B">
      <w:pPr>
        <w:pStyle w:val="35"/>
        <w:keepNext w:val="0"/>
        <w:keepLines w:val="0"/>
        <w:widowControl/>
        <w:suppressLineNumbers w:val="0"/>
      </w:pPr>
      <w:r>
        <w:rPr>
          <w:rStyle w:val="37"/>
        </w:rPr>
        <w:t>Example</w:t>
      </w:r>
      <w:r>
        <w:t>:</w:t>
      </w:r>
    </w:p>
    <w:p w14:paraId="40B662AB">
      <w:pPr>
        <w:pStyle w:val="21"/>
        <w:keepNext w:val="0"/>
        <w:keepLines w:val="0"/>
        <w:widowControl/>
        <w:suppressLineNumbers w:val="0"/>
        <w:rPr>
          <w:rStyle w:val="20"/>
        </w:rPr>
      </w:pPr>
      <w:r>
        <w:rPr>
          <w:rStyle w:val="20"/>
        </w:rPr>
        <w:t>@LoadBalanced</w:t>
      </w:r>
    </w:p>
    <w:p w14:paraId="182894EE">
      <w:pPr>
        <w:pStyle w:val="21"/>
        <w:keepNext w:val="0"/>
        <w:keepLines w:val="0"/>
        <w:widowControl/>
        <w:suppressLineNumbers w:val="0"/>
      </w:pPr>
      <w:r>
        <w:rPr>
          <w:rStyle w:val="20"/>
        </w:rPr>
        <w:t>RestTemplate restTemplate;</w:t>
      </w:r>
    </w:p>
    <w:p w14:paraId="78C32AC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D08F449">
      <w:pPr>
        <w:pStyle w:val="5"/>
        <w:keepNext w:val="0"/>
        <w:keepLines w:val="0"/>
        <w:widowControl/>
        <w:suppressLineNumbers w:val="0"/>
      </w:pPr>
      <w:r>
        <w:t>28. What is Feign Client?</w:t>
      </w:r>
    </w:p>
    <w:p w14:paraId="71BCBE57">
      <w:pPr>
        <w:pStyle w:val="35"/>
        <w:keepNext w:val="0"/>
        <w:keepLines w:val="0"/>
        <w:widowControl/>
        <w:suppressLineNumbers w:val="0"/>
      </w:pPr>
      <w:r>
        <w:rPr>
          <w:rStyle w:val="37"/>
        </w:rPr>
        <w:t>Definition</w:t>
      </w:r>
      <w:r>
        <w:t>:</w:t>
      </w:r>
      <w:r>
        <w:br w:type="textWrapping"/>
      </w:r>
      <w:r>
        <w:t>Declarative REST client that simplifies REST calls to other microservices.</w:t>
      </w:r>
    </w:p>
    <w:p w14:paraId="44261417">
      <w:pPr>
        <w:pStyle w:val="35"/>
        <w:keepNext w:val="0"/>
        <w:keepLines w:val="0"/>
        <w:widowControl/>
        <w:suppressLineNumbers w:val="0"/>
      </w:pPr>
      <w:r>
        <w:rPr>
          <w:rStyle w:val="37"/>
        </w:rPr>
        <w:t>Short Answer</w:t>
      </w:r>
      <w:r>
        <w:t>:</w:t>
      </w:r>
      <w:r>
        <w:br w:type="textWrapping"/>
      </w:r>
      <w:r>
        <w:t>Simplifies REST calls.</w:t>
      </w:r>
    </w:p>
    <w:p w14:paraId="489076DD">
      <w:pPr>
        <w:pStyle w:val="35"/>
        <w:keepNext w:val="0"/>
        <w:keepLines w:val="0"/>
        <w:widowControl/>
        <w:suppressLineNumbers w:val="0"/>
      </w:pPr>
      <w:r>
        <w:rPr>
          <w:rStyle w:val="37"/>
        </w:rPr>
        <w:t>Example</w:t>
      </w:r>
      <w:r>
        <w:t>:</w:t>
      </w:r>
    </w:p>
    <w:p w14:paraId="5400B520">
      <w:pPr>
        <w:pStyle w:val="21"/>
        <w:keepNext w:val="0"/>
        <w:keepLines w:val="0"/>
        <w:widowControl/>
        <w:suppressLineNumbers w:val="0"/>
        <w:rPr>
          <w:rStyle w:val="20"/>
        </w:rPr>
      </w:pPr>
      <w:r>
        <w:rPr>
          <w:rStyle w:val="20"/>
        </w:rPr>
        <w:t>@FeignClient("user-service")</w:t>
      </w:r>
    </w:p>
    <w:p w14:paraId="0E213363">
      <w:pPr>
        <w:pStyle w:val="21"/>
        <w:keepNext w:val="0"/>
        <w:keepLines w:val="0"/>
        <w:widowControl/>
        <w:suppressLineNumbers w:val="0"/>
        <w:rPr>
          <w:rStyle w:val="20"/>
        </w:rPr>
      </w:pPr>
      <w:r>
        <w:rPr>
          <w:rStyle w:val="20"/>
        </w:rPr>
        <w:t>public interface UserClient {</w:t>
      </w:r>
    </w:p>
    <w:p w14:paraId="115F9983">
      <w:pPr>
        <w:pStyle w:val="21"/>
        <w:keepNext w:val="0"/>
        <w:keepLines w:val="0"/>
        <w:widowControl/>
        <w:suppressLineNumbers w:val="0"/>
        <w:rPr>
          <w:rStyle w:val="20"/>
        </w:rPr>
      </w:pPr>
      <w:r>
        <w:rPr>
          <w:rStyle w:val="20"/>
        </w:rPr>
        <w:t xml:space="preserve">    @GetMapping("/users/{id}")</w:t>
      </w:r>
    </w:p>
    <w:p w14:paraId="12792877">
      <w:pPr>
        <w:pStyle w:val="21"/>
        <w:keepNext w:val="0"/>
        <w:keepLines w:val="0"/>
        <w:widowControl/>
        <w:suppressLineNumbers w:val="0"/>
        <w:rPr>
          <w:rStyle w:val="20"/>
        </w:rPr>
      </w:pPr>
      <w:r>
        <w:rPr>
          <w:rStyle w:val="20"/>
        </w:rPr>
        <w:t xml:space="preserve">    User getUser(@PathVariable Long id);</w:t>
      </w:r>
    </w:p>
    <w:p w14:paraId="462EA9B4">
      <w:pPr>
        <w:pStyle w:val="21"/>
        <w:keepNext w:val="0"/>
        <w:keepLines w:val="0"/>
        <w:widowControl/>
        <w:suppressLineNumbers w:val="0"/>
      </w:pPr>
      <w:r>
        <w:rPr>
          <w:rStyle w:val="20"/>
        </w:rPr>
        <w:t>}</w:t>
      </w:r>
    </w:p>
    <w:p w14:paraId="2A4C90C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1C7826F">
      <w:pPr>
        <w:pStyle w:val="5"/>
        <w:keepNext w:val="0"/>
        <w:keepLines w:val="0"/>
        <w:widowControl/>
        <w:suppressLineNumbers w:val="0"/>
      </w:pPr>
      <w:r>
        <w:t>29. What is Zipkin?</w:t>
      </w:r>
    </w:p>
    <w:p w14:paraId="753F7311">
      <w:pPr>
        <w:pStyle w:val="35"/>
        <w:keepNext w:val="0"/>
        <w:keepLines w:val="0"/>
        <w:widowControl/>
        <w:suppressLineNumbers w:val="0"/>
      </w:pPr>
      <w:r>
        <w:rPr>
          <w:rStyle w:val="37"/>
        </w:rPr>
        <w:t>Definition</w:t>
      </w:r>
      <w:r>
        <w:t>:</w:t>
      </w:r>
      <w:r>
        <w:br w:type="textWrapping"/>
      </w:r>
      <w:r>
        <w:t>Tool for distributed tracing of microservices for debugging latency and errors.</w:t>
      </w:r>
    </w:p>
    <w:p w14:paraId="293D4B71">
      <w:pPr>
        <w:pStyle w:val="35"/>
        <w:keepNext w:val="0"/>
        <w:keepLines w:val="0"/>
        <w:widowControl/>
        <w:suppressLineNumbers w:val="0"/>
      </w:pPr>
      <w:r>
        <w:rPr>
          <w:rStyle w:val="37"/>
        </w:rPr>
        <w:t>Short Answer</w:t>
      </w:r>
      <w:r>
        <w:t>:</w:t>
      </w:r>
      <w:r>
        <w:br w:type="textWrapping"/>
      </w:r>
      <w:r>
        <w:t>Tracing tool.</w:t>
      </w:r>
    </w:p>
    <w:p w14:paraId="79215F4F">
      <w:pPr>
        <w:pStyle w:val="35"/>
        <w:keepNext w:val="0"/>
        <w:keepLines w:val="0"/>
        <w:widowControl/>
        <w:suppressLineNumbers w:val="0"/>
      </w:pPr>
      <w:r>
        <w:rPr>
          <w:rStyle w:val="37"/>
        </w:rPr>
        <w:t>Example</w:t>
      </w:r>
      <w:r>
        <w:t>:</w:t>
      </w:r>
      <w:r>
        <w:br w:type="textWrapping"/>
      </w:r>
      <w:r>
        <w:t>Add Zipkin dependency → Configure endpoint → Start collecting traces.</w:t>
      </w:r>
    </w:p>
    <w:p w14:paraId="0ED0FED5">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C636228">
      <w:pPr>
        <w:pStyle w:val="5"/>
        <w:keepNext w:val="0"/>
        <w:keepLines w:val="0"/>
        <w:widowControl/>
        <w:suppressLineNumbers w:val="0"/>
      </w:pPr>
      <w:r>
        <w:t>30. What is Sleuth?</w:t>
      </w:r>
    </w:p>
    <w:p w14:paraId="70F3685F">
      <w:pPr>
        <w:pStyle w:val="35"/>
        <w:keepNext w:val="0"/>
        <w:keepLines w:val="0"/>
        <w:widowControl/>
        <w:suppressLineNumbers w:val="0"/>
      </w:pPr>
      <w:r>
        <w:rPr>
          <w:rStyle w:val="37"/>
        </w:rPr>
        <w:t>Definition</w:t>
      </w:r>
      <w:r>
        <w:t>:</w:t>
      </w:r>
      <w:r>
        <w:br w:type="textWrapping"/>
      </w:r>
      <w:r>
        <w:t>Sleuth adds unique IDs to logs to trace requests across services.</w:t>
      </w:r>
    </w:p>
    <w:p w14:paraId="57B82975">
      <w:pPr>
        <w:pStyle w:val="35"/>
        <w:keepNext w:val="0"/>
        <w:keepLines w:val="0"/>
        <w:widowControl/>
        <w:suppressLineNumbers w:val="0"/>
      </w:pPr>
      <w:r>
        <w:rPr>
          <w:rStyle w:val="37"/>
        </w:rPr>
        <w:t>Short Answer</w:t>
      </w:r>
      <w:r>
        <w:t>:</w:t>
      </w:r>
      <w:r>
        <w:br w:type="textWrapping"/>
      </w:r>
      <w:r>
        <w:t>Adds trace IDs to logs.</w:t>
      </w:r>
    </w:p>
    <w:p w14:paraId="37D04531">
      <w:pPr>
        <w:pStyle w:val="35"/>
        <w:keepNext w:val="0"/>
        <w:keepLines w:val="0"/>
        <w:widowControl/>
        <w:suppressLineNumbers w:val="0"/>
      </w:pPr>
      <w:r>
        <w:rPr>
          <w:rStyle w:val="37"/>
        </w:rPr>
        <w:t>Example</w:t>
      </w:r>
      <w:r>
        <w:t>:</w:t>
      </w:r>
      <w:r>
        <w:br w:type="textWrapping"/>
      </w:r>
      <w:r>
        <w:t>Add spring-cloud-starter-sleuth.</w:t>
      </w:r>
    </w:p>
    <w:p w14:paraId="1161B3B7">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6D80CA38">
      <w:pPr>
        <w:pStyle w:val="35"/>
        <w:keepNext w:val="0"/>
        <w:keepLines w:val="0"/>
        <w:widowControl/>
        <w:suppressLineNumbers w:val="0"/>
      </w:pPr>
      <w:r>
        <w:t>Let me know if you want this saved as a Word file or PDF.</w:t>
      </w:r>
    </w:p>
    <w:p w14:paraId="05A4B09A">
      <w:pPr>
        <w:pStyle w:val="35"/>
        <w:keepNext w:val="0"/>
        <w:keepLines w:val="0"/>
        <w:widowControl/>
        <w:suppressLineNumbers w:val="0"/>
      </w:pPr>
    </w:p>
    <w:p w14:paraId="5327A764">
      <w:pPr>
        <w:pStyle w:val="35"/>
        <w:keepNext w:val="0"/>
        <w:keepLines w:val="0"/>
        <w:widowControl/>
        <w:suppressLineNumbers w:val="0"/>
      </w:pPr>
    </w:p>
    <w:p w14:paraId="4EF9CB81">
      <w:pPr>
        <w:pStyle w:val="35"/>
        <w:keepNext w:val="0"/>
        <w:keepLines w:val="0"/>
        <w:widowControl/>
        <w:suppressLineNumbers w:val="0"/>
      </w:pPr>
    </w:p>
    <w:p w14:paraId="7F7446CF"/>
    <w:p w14:paraId="46F54CE9"/>
    <w:p w14:paraId="65233908"/>
    <w:p w14:paraId="4DADA25E"/>
    <w:p w14:paraId="599D09A3"/>
    <w:p w14:paraId="30F47785">
      <w:pPr>
        <w:rPr>
          <w:rFonts w:hint="default"/>
          <w:lang w:val="en-GB"/>
        </w:rPr>
      </w:pPr>
    </w:p>
    <w:p w14:paraId="2555362E">
      <w:pPr>
        <w:rPr>
          <w:rFonts w:hint="default"/>
          <w:lang w:val="en-GB"/>
        </w:rPr>
      </w:pPr>
    </w:p>
    <w:p w14:paraId="13C953C9">
      <w:pPr>
        <w:rPr>
          <w:rFonts w:hint="default"/>
          <w:lang w:val="en-GB"/>
        </w:rPr>
      </w:pPr>
    </w:p>
    <w:p w14:paraId="00994C31">
      <w:pPr>
        <w:rPr>
          <w:rFonts w:hint="default"/>
          <w:lang w:val="en-GB"/>
        </w:rPr>
      </w:pPr>
    </w:p>
    <w:p w14:paraId="7A064AB9">
      <w:pPr>
        <w:numPr>
          <w:ilvl w:val="0"/>
          <w:numId w:val="0"/>
        </w:numPr>
        <w:rPr>
          <w:rFonts w:hint="default"/>
          <w:lang w:val="en-GB"/>
        </w:rPr>
      </w:pPr>
    </w:p>
    <w:p w14:paraId="62EE5C40">
      <w:pPr>
        <w:pStyle w:val="5"/>
        <w:keepNext w:val="0"/>
        <w:keepLines w:val="0"/>
        <w:widowControl/>
        <w:suppressLineNumbers w:val="0"/>
        <w:rPr>
          <w:sz w:val="40"/>
          <w:szCs w:val="40"/>
        </w:rPr>
      </w:pPr>
      <w:r>
        <w:rPr>
          <w:rFonts w:hint="default"/>
          <w:sz w:val="40"/>
          <w:szCs w:val="40"/>
          <w:lang w:val="en-GB"/>
        </w:rPr>
        <w:t>Q</w:t>
      </w:r>
      <w:r>
        <w:rPr>
          <w:sz w:val="40"/>
          <w:szCs w:val="40"/>
        </w:rPr>
        <w:t xml:space="preserve">. </w:t>
      </w:r>
      <w:r>
        <w:rPr>
          <w:rFonts w:hint="default"/>
          <w:sz w:val="40"/>
          <w:szCs w:val="40"/>
          <w:lang w:val="en-GB"/>
        </w:rPr>
        <w:t>Advance Question and Answer</w:t>
      </w:r>
      <w:r>
        <w:rPr>
          <w:sz w:val="40"/>
          <w:szCs w:val="40"/>
        </w:rPr>
        <w:t>?</w:t>
      </w:r>
    </w:p>
    <w:p w14:paraId="3EC51782">
      <w:pPr>
        <w:numPr>
          <w:ilvl w:val="0"/>
          <w:numId w:val="0"/>
        </w:numPr>
        <w:rPr>
          <w:rFonts w:hint="default"/>
          <w:lang w:val="en-GB"/>
        </w:rPr>
      </w:pPr>
    </w:p>
    <w:p w14:paraId="4DC14896">
      <w:pPr>
        <w:numPr>
          <w:ilvl w:val="0"/>
          <w:numId w:val="0"/>
        </w:numPr>
        <w:rPr>
          <w:rFonts w:hint="default"/>
          <w:lang w:val="en-GB"/>
        </w:rPr>
      </w:pPr>
    </w:p>
    <w:p w14:paraId="547AD536">
      <w:pPr>
        <w:rPr>
          <w:rFonts w:hint="default"/>
          <w:sz w:val="24"/>
          <w:szCs w:val="24"/>
          <w:lang w:val="en-GB"/>
        </w:rPr>
      </w:pPr>
      <w:r>
        <w:rPr>
          <w:rFonts w:hint="default"/>
          <w:sz w:val="24"/>
          <w:szCs w:val="24"/>
          <w:lang w:val="en-GB"/>
        </w:rPr>
        <w:t>### **Top 110 Java Interview Q&amp;A**</w:t>
      </w:r>
    </w:p>
    <w:p w14:paraId="2A4F6344">
      <w:pPr>
        <w:rPr>
          <w:rFonts w:hint="default"/>
          <w:sz w:val="24"/>
          <w:szCs w:val="24"/>
          <w:lang w:val="en-GB"/>
        </w:rPr>
      </w:pPr>
    </w:p>
    <w:p w14:paraId="054FDC4E">
      <w:pPr>
        <w:rPr>
          <w:rFonts w:hint="default"/>
          <w:sz w:val="24"/>
          <w:szCs w:val="24"/>
          <w:lang w:val="en-GB"/>
        </w:rPr>
      </w:pPr>
      <w:r>
        <w:rPr>
          <w:rFonts w:hint="default"/>
          <w:sz w:val="24"/>
          <w:szCs w:val="24"/>
          <w:lang w:val="en-GB"/>
        </w:rPr>
        <w:t>**1. Why String is immutable in Java ?**</w:t>
      </w:r>
    </w:p>
    <w:p w14:paraId="129370C9">
      <w:pPr>
        <w:rPr>
          <w:rFonts w:hint="default"/>
          <w:sz w:val="24"/>
          <w:szCs w:val="24"/>
          <w:lang w:val="en-GB"/>
        </w:rPr>
      </w:pPr>
      <w:r>
        <w:rPr>
          <w:rFonts w:hint="default"/>
          <w:sz w:val="24"/>
          <w:szCs w:val="24"/>
          <w:lang w:val="en-GB"/>
        </w:rPr>
        <w:t>Security, thread safety, and performance (enables String Pool).</w:t>
      </w:r>
    </w:p>
    <w:p w14:paraId="6AE3A974">
      <w:pPr>
        <w:rPr>
          <w:rFonts w:hint="default"/>
          <w:sz w:val="24"/>
          <w:szCs w:val="24"/>
          <w:lang w:val="en-GB"/>
        </w:rPr>
      </w:pPr>
    </w:p>
    <w:p w14:paraId="0464B74B">
      <w:pPr>
        <w:rPr>
          <w:rFonts w:hint="default"/>
          <w:sz w:val="24"/>
          <w:szCs w:val="24"/>
          <w:lang w:val="en-GB"/>
        </w:rPr>
      </w:pPr>
      <w:r>
        <w:rPr>
          <w:rFonts w:hint="default"/>
          <w:sz w:val="24"/>
          <w:szCs w:val="24"/>
          <w:lang w:val="en-GB"/>
        </w:rPr>
        <w:t>**2. Difference between String and StringBuffer in java ?**</w:t>
      </w:r>
    </w:p>
    <w:p w14:paraId="3BD2E987">
      <w:pPr>
        <w:rPr>
          <w:rFonts w:hint="default"/>
          <w:sz w:val="24"/>
          <w:szCs w:val="24"/>
          <w:lang w:val="en-GB"/>
        </w:rPr>
      </w:pPr>
      <w:r>
        <w:rPr>
          <w:rFonts w:hint="default"/>
          <w:sz w:val="24"/>
          <w:szCs w:val="24"/>
          <w:lang w:val="en-GB"/>
        </w:rPr>
        <w:t>String is immutable; StringBuffer is mutable and thread-safe.</w:t>
      </w:r>
    </w:p>
    <w:p w14:paraId="648DCF3C">
      <w:pPr>
        <w:rPr>
          <w:rFonts w:hint="default"/>
          <w:sz w:val="24"/>
          <w:szCs w:val="24"/>
          <w:lang w:val="en-GB"/>
        </w:rPr>
      </w:pPr>
    </w:p>
    <w:p w14:paraId="2236463F">
      <w:pPr>
        <w:rPr>
          <w:rFonts w:hint="default"/>
          <w:sz w:val="24"/>
          <w:szCs w:val="24"/>
          <w:lang w:val="en-GB"/>
        </w:rPr>
      </w:pPr>
      <w:r>
        <w:rPr>
          <w:rFonts w:hint="default"/>
          <w:sz w:val="24"/>
          <w:szCs w:val="24"/>
          <w:lang w:val="en-GB"/>
        </w:rPr>
        <w:t>**3. Can we override Static method in Java ?**</w:t>
      </w:r>
    </w:p>
    <w:p w14:paraId="4932A5E1">
      <w:pPr>
        <w:rPr>
          <w:rFonts w:hint="default"/>
          <w:sz w:val="24"/>
          <w:szCs w:val="24"/>
          <w:lang w:val="en-GB"/>
        </w:rPr>
      </w:pPr>
      <w:r>
        <w:rPr>
          <w:rFonts w:hint="default"/>
          <w:sz w:val="24"/>
          <w:szCs w:val="24"/>
          <w:lang w:val="en-GB"/>
        </w:rPr>
        <w:t>No, you can only hide it (method hiding).</w:t>
      </w:r>
    </w:p>
    <w:p w14:paraId="02577484">
      <w:pPr>
        <w:rPr>
          <w:rFonts w:hint="default"/>
          <w:sz w:val="24"/>
          <w:szCs w:val="24"/>
          <w:lang w:val="en-GB"/>
        </w:rPr>
      </w:pPr>
    </w:p>
    <w:p w14:paraId="7907D217">
      <w:pPr>
        <w:rPr>
          <w:rFonts w:hint="default"/>
          <w:sz w:val="24"/>
          <w:szCs w:val="24"/>
          <w:lang w:val="en-GB"/>
        </w:rPr>
      </w:pPr>
      <w:r>
        <w:rPr>
          <w:rFonts w:hint="default"/>
          <w:sz w:val="24"/>
          <w:szCs w:val="24"/>
          <w:lang w:val="en-GB"/>
        </w:rPr>
        <w:t>**4. Is string thread safe ?**</w:t>
      </w:r>
    </w:p>
    <w:p w14:paraId="0C45BFE7">
      <w:pPr>
        <w:rPr>
          <w:rFonts w:hint="default"/>
          <w:sz w:val="24"/>
          <w:szCs w:val="24"/>
          <w:lang w:val="en-GB"/>
        </w:rPr>
      </w:pPr>
      <w:r>
        <w:rPr>
          <w:rFonts w:hint="default"/>
          <w:sz w:val="24"/>
          <w:szCs w:val="24"/>
          <w:lang w:val="en-GB"/>
        </w:rPr>
        <w:t>Yes, because it's immutable.</w:t>
      </w:r>
    </w:p>
    <w:p w14:paraId="105FBECA">
      <w:pPr>
        <w:rPr>
          <w:rFonts w:hint="default"/>
          <w:sz w:val="24"/>
          <w:szCs w:val="24"/>
          <w:lang w:val="en-GB"/>
        </w:rPr>
      </w:pPr>
    </w:p>
    <w:p w14:paraId="25F77AEA">
      <w:pPr>
        <w:rPr>
          <w:rFonts w:hint="default"/>
          <w:sz w:val="24"/>
          <w:szCs w:val="24"/>
          <w:lang w:val="en-GB"/>
        </w:rPr>
      </w:pPr>
      <w:r>
        <w:rPr>
          <w:rFonts w:hint="default"/>
          <w:sz w:val="24"/>
          <w:szCs w:val="24"/>
          <w:lang w:val="en-GB"/>
        </w:rPr>
        <w:t>**5. What is String constant pool in java ?**</w:t>
      </w:r>
    </w:p>
    <w:p w14:paraId="031F6D00">
      <w:pPr>
        <w:rPr>
          <w:rFonts w:hint="default"/>
          <w:sz w:val="24"/>
          <w:szCs w:val="24"/>
          <w:lang w:val="en-GB"/>
        </w:rPr>
      </w:pPr>
      <w:r>
        <w:rPr>
          <w:rFonts w:hint="default"/>
          <w:sz w:val="24"/>
          <w:szCs w:val="24"/>
          <w:lang w:val="en-GB"/>
        </w:rPr>
        <w:t>A special heap area to store unique string literals for memory efficiency.</w:t>
      </w:r>
    </w:p>
    <w:p w14:paraId="2FAB8A9D">
      <w:pPr>
        <w:rPr>
          <w:rFonts w:hint="default"/>
          <w:sz w:val="24"/>
          <w:szCs w:val="24"/>
          <w:lang w:val="en-GB"/>
        </w:rPr>
      </w:pPr>
    </w:p>
    <w:p w14:paraId="6A5B129D">
      <w:pPr>
        <w:rPr>
          <w:rFonts w:hint="default"/>
          <w:sz w:val="24"/>
          <w:szCs w:val="24"/>
          <w:lang w:val="en-GB"/>
        </w:rPr>
      </w:pPr>
      <w:r>
        <w:rPr>
          <w:rFonts w:hint="default"/>
          <w:sz w:val="24"/>
          <w:szCs w:val="24"/>
          <w:lang w:val="en-GB"/>
        </w:rPr>
        <w:t>**6. How to prevent your class from being subclassed ?**</w:t>
      </w:r>
    </w:p>
    <w:p w14:paraId="1F5C7D38">
      <w:pPr>
        <w:rPr>
          <w:rFonts w:hint="default"/>
          <w:sz w:val="24"/>
          <w:szCs w:val="24"/>
          <w:lang w:val="en-GB"/>
        </w:rPr>
      </w:pPr>
      <w:r>
        <w:rPr>
          <w:rFonts w:hint="default"/>
          <w:sz w:val="24"/>
          <w:szCs w:val="24"/>
          <w:lang w:val="en-GB"/>
        </w:rPr>
        <w:t>Declare the class as `final`.</w:t>
      </w:r>
    </w:p>
    <w:p w14:paraId="448742C2">
      <w:pPr>
        <w:rPr>
          <w:rFonts w:hint="default"/>
          <w:sz w:val="24"/>
          <w:szCs w:val="24"/>
          <w:lang w:val="en-GB"/>
        </w:rPr>
      </w:pPr>
    </w:p>
    <w:p w14:paraId="7DEDE594">
      <w:pPr>
        <w:rPr>
          <w:rFonts w:hint="default"/>
          <w:sz w:val="24"/>
          <w:szCs w:val="24"/>
          <w:lang w:val="en-GB"/>
        </w:rPr>
      </w:pPr>
      <w:r>
        <w:rPr>
          <w:rFonts w:hint="default"/>
          <w:sz w:val="24"/>
          <w:szCs w:val="24"/>
          <w:lang w:val="en-GB"/>
        </w:rPr>
        <w:t>**7. Which two methods are overridden by an Object, intended to be used as key in Hashmap ?**</w:t>
      </w:r>
    </w:p>
    <w:p w14:paraId="6FE98C55">
      <w:pPr>
        <w:rPr>
          <w:rFonts w:hint="default"/>
          <w:sz w:val="24"/>
          <w:szCs w:val="24"/>
          <w:lang w:val="en-GB"/>
        </w:rPr>
      </w:pPr>
      <w:r>
        <w:rPr>
          <w:rFonts w:hint="default"/>
          <w:sz w:val="24"/>
          <w:szCs w:val="24"/>
          <w:lang w:val="en-GB"/>
        </w:rPr>
        <w:t>`equals()` and `hashCode()`.</w:t>
      </w:r>
    </w:p>
    <w:p w14:paraId="4C63EAC7">
      <w:pPr>
        <w:rPr>
          <w:rFonts w:hint="default"/>
          <w:sz w:val="24"/>
          <w:szCs w:val="24"/>
          <w:lang w:val="en-GB"/>
        </w:rPr>
      </w:pPr>
    </w:p>
    <w:p w14:paraId="39DE66A5">
      <w:pPr>
        <w:rPr>
          <w:rFonts w:hint="default"/>
          <w:sz w:val="24"/>
          <w:szCs w:val="24"/>
          <w:lang w:val="en-GB"/>
        </w:rPr>
      </w:pPr>
      <w:r>
        <w:rPr>
          <w:rFonts w:hint="default"/>
          <w:sz w:val="24"/>
          <w:szCs w:val="24"/>
          <w:lang w:val="en-GB"/>
        </w:rPr>
        <w:t>**8. Difference between List and Set in Java ?**</w:t>
      </w:r>
    </w:p>
    <w:p w14:paraId="34EC0D36">
      <w:pPr>
        <w:rPr>
          <w:rFonts w:hint="default"/>
          <w:sz w:val="24"/>
          <w:szCs w:val="24"/>
          <w:lang w:val="en-GB"/>
        </w:rPr>
      </w:pPr>
      <w:r>
        <w:rPr>
          <w:rFonts w:hint="default"/>
          <w:sz w:val="24"/>
          <w:szCs w:val="24"/>
          <w:lang w:val="en-GB"/>
        </w:rPr>
        <w:t>List allows duplicates and is ordered; Set does not allow duplicates and is unordered.</w:t>
      </w:r>
    </w:p>
    <w:p w14:paraId="10678467">
      <w:pPr>
        <w:rPr>
          <w:rFonts w:hint="default"/>
          <w:sz w:val="24"/>
          <w:szCs w:val="24"/>
          <w:lang w:val="en-GB"/>
        </w:rPr>
      </w:pPr>
    </w:p>
    <w:p w14:paraId="48D2A46E">
      <w:pPr>
        <w:rPr>
          <w:rFonts w:hint="default"/>
          <w:sz w:val="24"/>
          <w:szCs w:val="24"/>
          <w:lang w:val="en-GB"/>
        </w:rPr>
      </w:pPr>
      <w:r>
        <w:rPr>
          <w:rFonts w:hint="default"/>
          <w:sz w:val="24"/>
          <w:szCs w:val="24"/>
          <w:lang w:val="en-GB"/>
        </w:rPr>
        <w:t>**9. How do you make a class immutable in java ?**</w:t>
      </w:r>
    </w:p>
    <w:p w14:paraId="7AD5665A">
      <w:pPr>
        <w:rPr>
          <w:rFonts w:hint="default"/>
          <w:sz w:val="24"/>
          <w:szCs w:val="24"/>
          <w:lang w:val="en-GB"/>
        </w:rPr>
      </w:pPr>
      <w:r>
        <w:rPr>
          <w:rFonts w:hint="default"/>
          <w:sz w:val="24"/>
          <w:szCs w:val="24"/>
          <w:lang w:val="en-GB"/>
        </w:rPr>
        <w:t>1. Make class `final`. 2. Make all fields `private` and `final`. 3. No setters. 4. Provide getters that return copies of mutable objects.</w:t>
      </w:r>
    </w:p>
    <w:p w14:paraId="23814F4A">
      <w:pPr>
        <w:rPr>
          <w:rFonts w:hint="default"/>
          <w:sz w:val="24"/>
          <w:szCs w:val="24"/>
          <w:lang w:val="en-GB"/>
        </w:rPr>
      </w:pPr>
    </w:p>
    <w:p w14:paraId="4A498589">
      <w:pPr>
        <w:rPr>
          <w:rFonts w:hint="default"/>
          <w:sz w:val="24"/>
          <w:szCs w:val="24"/>
          <w:lang w:val="en-GB"/>
        </w:rPr>
      </w:pPr>
      <w:r>
        <w:rPr>
          <w:rFonts w:hint="default"/>
          <w:sz w:val="24"/>
          <w:szCs w:val="24"/>
          <w:lang w:val="en-GB"/>
        </w:rPr>
        <w:t>**10. Difference between Hashtable and Hashmap in java ?**</w:t>
      </w:r>
    </w:p>
    <w:p w14:paraId="4572A0C1">
      <w:pPr>
        <w:rPr>
          <w:rFonts w:hint="default"/>
          <w:sz w:val="24"/>
          <w:szCs w:val="24"/>
          <w:lang w:val="en-GB"/>
        </w:rPr>
      </w:pPr>
      <w:r>
        <w:rPr>
          <w:rFonts w:hint="default"/>
          <w:sz w:val="24"/>
          <w:szCs w:val="24"/>
          <w:lang w:val="en-GB"/>
        </w:rPr>
        <w:t>Hashtable is synchronized (thread-safe) and doesn't allow nulls. HashMap is not synchronized and allows one null key and multiple null values.</w:t>
      </w:r>
    </w:p>
    <w:p w14:paraId="38AC1812">
      <w:pPr>
        <w:rPr>
          <w:rFonts w:hint="default"/>
          <w:sz w:val="24"/>
          <w:szCs w:val="24"/>
          <w:lang w:val="en-GB"/>
        </w:rPr>
      </w:pPr>
    </w:p>
    <w:p w14:paraId="798F3DD6">
      <w:pPr>
        <w:rPr>
          <w:rFonts w:hint="default"/>
          <w:sz w:val="24"/>
          <w:szCs w:val="24"/>
          <w:lang w:val="en-GB"/>
        </w:rPr>
      </w:pPr>
      <w:r>
        <w:rPr>
          <w:rFonts w:hint="default"/>
          <w:sz w:val="24"/>
          <w:szCs w:val="24"/>
          <w:lang w:val="en-GB"/>
        </w:rPr>
        <w:t>**11. How will you iterate map ?**</w:t>
      </w:r>
    </w:p>
    <w:p w14:paraId="1D78EA28">
      <w:pPr>
        <w:rPr>
          <w:rFonts w:hint="default"/>
          <w:sz w:val="24"/>
          <w:szCs w:val="24"/>
          <w:lang w:val="en-GB"/>
        </w:rPr>
      </w:pPr>
      <w:r>
        <w:rPr>
          <w:rFonts w:hint="default"/>
          <w:sz w:val="24"/>
          <w:szCs w:val="24"/>
          <w:lang w:val="en-GB"/>
        </w:rPr>
        <w:t>Using `keySet()`, `entrySet()`, `Iterator`, or `forEach` (Java 8).</w:t>
      </w:r>
    </w:p>
    <w:p w14:paraId="0CFE373F">
      <w:pPr>
        <w:rPr>
          <w:rFonts w:hint="default"/>
          <w:sz w:val="24"/>
          <w:szCs w:val="24"/>
          <w:lang w:val="en-GB"/>
        </w:rPr>
      </w:pPr>
    </w:p>
    <w:p w14:paraId="4151D775">
      <w:pPr>
        <w:rPr>
          <w:rFonts w:hint="default"/>
          <w:sz w:val="24"/>
          <w:szCs w:val="24"/>
          <w:lang w:val="en-GB"/>
        </w:rPr>
      </w:pPr>
      <w:r>
        <w:rPr>
          <w:rFonts w:hint="default"/>
          <w:sz w:val="24"/>
          <w:szCs w:val="24"/>
          <w:lang w:val="en-GB"/>
        </w:rPr>
        <w:t>**12. What is type safety ? How to use it ?**</w:t>
      </w:r>
    </w:p>
    <w:p w14:paraId="13EF7253">
      <w:pPr>
        <w:rPr>
          <w:rFonts w:hint="default"/>
          <w:sz w:val="24"/>
          <w:szCs w:val="24"/>
          <w:lang w:val="en-GB"/>
        </w:rPr>
      </w:pPr>
      <w:r>
        <w:rPr>
          <w:rFonts w:hint="default"/>
          <w:sz w:val="24"/>
          <w:szCs w:val="24"/>
          <w:lang w:val="en-GB"/>
        </w:rPr>
        <w:t>Ensuring operations are on the correct data type. Use **Generics** (e.g., `List&lt;String&gt;`).</w:t>
      </w:r>
    </w:p>
    <w:p w14:paraId="481028F9">
      <w:pPr>
        <w:rPr>
          <w:rFonts w:hint="default"/>
          <w:sz w:val="24"/>
          <w:szCs w:val="24"/>
          <w:lang w:val="en-GB"/>
        </w:rPr>
      </w:pPr>
    </w:p>
    <w:p w14:paraId="230AE6C2">
      <w:pPr>
        <w:rPr>
          <w:rFonts w:hint="default"/>
          <w:sz w:val="24"/>
          <w:szCs w:val="24"/>
          <w:lang w:val="en-GB"/>
        </w:rPr>
      </w:pPr>
      <w:r>
        <w:rPr>
          <w:rFonts w:hint="default"/>
          <w:sz w:val="24"/>
          <w:szCs w:val="24"/>
          <w:lang w:val="en-GB"/>
        </w:rPr>
        <w:t>**13. Difference between ArrayList and LinkedList in java ?**</w:t>
      </w:r>
    </w:p>
    <w:p w14:paraId="79B8248D">
      <w:pPr>
        <w:rPr>
          <w:rFonts w:hint="default"/>
          <w:sz w:val="24"/>
          <w:szCs w:val="24"/>
          <w:lang w:val="en-GB"/>
        </w:rPr>
      </w:pPr>
      <w:r>
        <w:rPr>
          <w:rFonts w:hint="default"/>
          <w:sz w:val="24"/>
          <w:szCs w:val="24"/>
          <w:lang w:val="en-GB"/>
        </w:rPr>
        <w:t>ArrayList is a resizable array (fast access). LinkedList is a doubly-linked list (fast insertion/deletion at ends).</w:t>
      </w:r>
    </w:p>
    <w:p w14:paraId="01910930">
      <w:pPr>
        <w:rPr>
          <w:rFonts w:hint="default"/>
          <w:sz w:val="24"/>
          <w:szCs w:val="24"/>
          <w:lang w:val="en-GB"/>
        </w:rPr>
      </w:pPr>
    </w:p>
    <w:p w14:paraId="3CFEEC62">
      <w:pPr>
        <w:rPr>
          <w:rFonts w:hint="default"/>
          <w:sz w:val="24"/>
          <w:szCs w:val="24"/>
          <w:lang w:val="en-GB"/>
        </w:rPr>
      </w:pPr>
      <w:r>
        <w:rPr>
          <w:rFonts w:hint="default"/>
          <w:sz w:val="24"/>
          <w:szCs w:val="24"/>
          <w:lang w:val="en-GB"/>
        </w:rPr>
        <w:t>**14. Difference between checked and unchecked exception in java ?**</w:t>
      </w:r>
    </w:p>
    <w:p w14:paraId="745493F5">
      <w:pPr>
        <w:rPr>
          <w:rFonts w:hint="default"/>
          <w:sz w:val="24"/>
          <w:szCs w:val="24"/>
          <w:lang w:val="en-GB"/>
        </w:rPr>
      </w:pPr>
      <w:r>
        <w:rPr>
          <w:rFonts w:hint="default"/>
          <w:sz w:val="24"/>
          <w:szCs w:val="24"/>
          <w:lang w:val="en-GB"/>
        </w:rPr>
        <w:t>Checked exceptions are checked at compile-time (must be handled). Unchecked exceptions (RuntimeExceptions) are checked at runtime.</w:t>
      </w:r>
    </w:p>
    <w:p w14:paraId="57654DDE">
      <w:pPr>
        <w:rPr>
          <w:rFonts w:hint="default"/>
          <w:sz w:val="24"/>
          <w:szCs w:val="24"/>
          <w:lang w:val="en-GB"/>
        </w:rPr>
      </w:pPr>
    </w:p>
    <w:p w14:paraId="7496137A">
      <w:pPr>
        <w:rPr>
          <w:rFonts w:hint="default"/>
          <w:sz w:val="24"/>
          <w:szCs w:val="24"/>
          <w:lang w:val="en-GB"/>
        </w:rPr>
      </w:pPr>
      <w:r>
        <w:rPr>
          <w:rFonts w:hint="default"/>
          <w:sz w:val="24"/>
          <w:szCs w:val="24"/>
          <w:lang w:val="en-GB"/>
        </w:rPr>
        <w:t>**15. How to convert array to a list ?**</w:t>
      </w:r>
    </w:p>
    <w:p w14:paraId="1B940CEA">
      <w:pPr>
        <w:rPr>
          <w:rFonts w:hint="default"/>
          <w:sz w:val="24"/>
          <w:szCs w:val="24"/>
          <w:lang w:val="en-GB"/>
        </w:rPr>
      </w:pPr>
      <w:r>
        <w:rPr>
          <w:rFonts w:hint="default"/>
          <w:sz w:val="24"/>
          <w:szCs w:val="24"/>
          <w:lang w:val="en-GB"/>
        </w:rPr>
        <w:t>Use `Arrays.asList(array)`. (Returns a fixed-size list).</w:t>
      </w:r>
    </w:p>
    <w:p w14:paraId="760341EC">
      <w:pPr>
        <w:rPr>
          <w:rFonts w:hint="default"/>
          <w:sz w:val="24"/>
          <w:szCs w:val="24"/>
          <w:lang w:val="en-GB"/>
        </w:rPr>
      </w:pPr>
    </w:p>
    <w:p w14:paraId="39372A54">
      <w:pPr>
        <w:rPr>
          <w:rFonts w:hint="default"/>
          <w:sz w:val="24"/>
          <w:szCs w:val="24"/>
          <w:lang w:val="en-GB"/>
        </w:rPr>
      </w:pPr>
      <w:r>
        <w:rPr>
          <w:rFonts w:hint="default"/>
          <w:sz w:val="24"/>
          <w:szCs w:val="24"/>
          <w:lang w:val="en-GB"/>
        </w:rPr>
        <w:t>**16. Difference between Serializable and Externalizable interface in java ?**</w:t>
      </w:r>
    </w:p>
    <w:p w14:paraId="3E7607B9">
      <w:pPr>
        <w:rPr>
          <w:rFonts w:hint="default"/>
          <w:sz w:val="24"/>
          <w:szCs w:val="24"/>
          <w:lang w:val="en-GB"/>
        </w:rPr>
      </w:pPr>
      <w:r>
        <w:rPr>
          <w:rFonts w:hint="default"/>
          <w:sz w:val="24"/>
          <w:szCs w:val="24"/>
          <w:lang w:val="en-GB"/>
        </w:rPr>
        <w:t>Serializable uses automatic serialization. Externalizable gives the programmer full control.</w:t>
      </w:r>
    </w:p>
    <w:p w14:paraId="6C8B2139">
      <w:pPr>
        <w:rPr>
          <w:rFonts w:hint="default"/>
          <w:sz w:val="24"/>
          <w:szCs w:val="24"/>
          <w:lang w:val="en-GB"/>
        </w:rPr>
      </w:pPr>
    </w:p>
    <w:p w14:paraId="2D395626">
      <w:pPr>
        <w:rPr>
          <w:rFonts w:hint="default"/>
          <w:sz w:val="24"/>
          <w:szCs w:val="24"/>
          <w:lang w:val="en-GB"/>
        </w:rPr>
      </w:pPr>
      <w:r>
        <w:rPr>
          <w:rFonts w:hint="default"/>
          <w:sz w:val="24"/>
          <w:szCs w:val="24"/>
          <w:lang w:val="en-GB"/>
        </w:rPr>
        <w:t>**17. Explain Singleton Design Pattern ? write you class to make singleton design pattern**</w:t>
      </w:r>
    </w:p>
    <w:p w14:paraId="5C334318">
      <w:pPr>
        <w:rPr>
          <w:rFonts w:hint="default"/>
          <w:sz w:val="24"/>
          <w:szCs w:val="24"/>
          <w:lang w:val="en-GB"/>
        </w:rPr>
      </w:pPr>
      <w:r>
        <w:rPr>
          <w:rFonts w:hint="default"/>
          <w:sz w:val="24"/>
          <w:szCs w:val="24"/>
          <w:lang w:val="en-GB"/>
        </w:rPr>
        <w:t>A class that allows only one instance.</w:t>
      </w:r>
    </w:p>
    <w:p w14:paraId="7746CFC1">
      <w:pPr>
        <w:rPr>
          <w:rFonts w:hint="default"/>
          <w:sz w:val="24"/>
          <w:szCs w:val="24"/>
          <w:lang w:val="en-GB"/>
        </w:rPr>
      </w:pPr>
      <w:r>
        <w:rPr>
          <w:rFonts w:hint="default"/>
          <w:sz w:val="24"/>
          <w:szCs w:val="24"/>
          <w:lang w:val="en-GB"/>
        </w:rPr>
        <w:t>```java</w:t>
      </w:r>
    </w:p>
    <w:p w14:paraId="5A0A6AE4">
      <w:pPr>
        <w:rPr>
          <w:rFonts w:hint="default"/>
          <w:sz w:val="24"/>
          <w:szCs w:val="24"/>
          <w:lang w:val="en-GB"/>
        </w:rPr>
      </w:pPr>
      <w:r>
        <w:rPr>
          <w:rFonts w:hint="default"/>
          <w:sz w:val="24"/>
          <w:szCs w:val="24"/>
          <w:lang w:val="en-GB"/>
        </w:rPr>
        <w:t>public class Singleton {</w:t>
      </w:r>
    </w:p>
    <w:p w14:paraId="0C7FDE38">
      <w:pPr>
        <w:rPr>
          <w:rFonts w:hint="default"/>
          <w:sz w:val="24"/>
          <w:szCs w:val="24"/>
          <w:lang w:val="en-GB"/>
        </w:rPr>
      </w:pPr>
      <w:r>
        <w:rPr>
          <w:rFonts w:hint="default"/>
          <w:sz w:val="24"/>
          <w:szCs w:val="24"/>
          <w:lang w:val="en-GB"/>
        </w:rPr>
        <w:t xml:space="preserve">    private static Singleton instance = new Singleton();</w:t>
      </w:r>
    </w:p>
    <w:p w14:paraId="3989DA84">
      <w:pPr>
        <w:rPr>
          <w:rFonts w:hint="default"/>
          <w:sz w:val="24"/>
          <w:szCs w:val="24"/>
          <w:lang w:val="en-GB"/>
        </w:rPr>
      </w:pPr>
      <w:r>
        <w:rPr>
          <w:rFonts w:hint="default"/>
          <w:sz w:val="24"/>
          <w:szCs w:val="24"/>
          <w:lang w:val="en-GB"/>
        </w:rPr>
        <w:t xml:space="preserve">    private Singleton() {}</w:t>
      </w:r>
    </w:p>
    <w:p w14:paraId="0240C42A">
      <w:pPr>
        <w:rPr>
          <w:rFonts w:hint="default"/>
          <w:sz w:val="24"/>
          <w:szCs w:val="24"/>
          <w:lang w:val="en-GB"/>
        </w:rPr>
      </w:pPr>
      <w:r>
        <w:rPr>
          <w:rFonts w:hint="default"/>
          <w:sz w:val="24"/>
          <w:szCs w:val="24"/>
          <w:lang w:val="en-GB"/>
        </w:rPr>
        <w:t xml:space="preserve">    public static Singleton getInstance() { return instance; }</w:t>
      </w:r>
    </w:p>
    <w:p w14:paraId="06C1A44C">
      <w:pPr>
        <w:rPr>
          <w:rFonts w:hint="default"/>
          <w:sz w:val="24"/>
          <w:szCs w:val="24"/>
          <w:lang w:val="en-GB"/>
        </w:rPr>
      </w:pPr>
      <w:r>
        <w:rPr>
          <w:rFonts w:hint="default"/>
          <w:sz w:val="24"/>
          <w:szCs w:val="24"/>
          <w:lang w:val="en-GB"/>
        </w:rPr>
        <w:t>}</w:t>
      </w:r>
    </w:p>
    <w:p w14:paraId="06EF1EA8">
      <w:pPr>
        <w:rPr>
          <w:rFonts w:hint="default"/>
          <w:sz w:val="24"/>
          <w:szCs w:val="24"/>
          <w:lang w:val="en-GB"/>
        </w:rPr>
      </w:pPr>
      <w:r>
        <w:rPr>
          <w:rFonts w:hint="default"/>
          <w:sz w:val="24"/>
          <w:szCs w:val="24"/>
          <w:lang w:val="en-GB"/>
        </w:rPr>
        <w:t>```</w:t>
      </w:r>
    </w:p>
    <w:p w14:paraId="4FAC32FF">
      <w:pPr>
        <w:rPr>
          <w:rFonts w:hint="default"/>
          <w:sz w:val="24"/>
          <w:szCs w:val="24"/>
          <w:lang w:val="en-GB"/>
        </w:rPr>
      </w:pPr>
    </w:p>
    <w:p w14:paraId="1F10E7F6">
      <w:pPr>
        <w:rPr>
          <w:rFonts w:hint="default"/>
          <w:sz w:val="24"/>
          <w:szCs w:val="24"/>
          <w:lang w:val="en-GB"/>
        </w:rPr>
      </w:pPr>
      <w:r>
        <w:rPr>
          <w:rFonts w:hint="default"/>
          <w:sz w:val="24"/>
          <w:szCs w:val="24"/>
          <w:lang w:val="en-GB"/>
        </w:rPr>
        <w:t>**18. Difference between local and instance variable ?**</w:t>
      </w:r>
    </w:p>
    <w:p w14:paraId="38F8AE39">
      <w:pPr>
        <w:rPr>
          <w:rFonts w:hint="default"/>
          <w:sz w:val="24"/>
          <w:szCs w:val="24"/>
          <w:lang w:val="en-GB"/>
        </w:rPr>
      </w:pPr>
      <w:r>
        <w:rPr>
          <w:rFonts w:hint="default"/>
          <w:sz w:val="24"/>
          <w:szCs w:val="24"/>
          <w:lang w:val="en-GB"/>
        </w:rPr>
        <w:t>Instance variables are declared in a class (have default values). Local variables are declared in methods (must be initialized).</w:t>
      </w:r>
    </w:p>
    <w:p w14:paraId="0299DBAF">
      <w:pPr>
        <w:rPr>
          <w:rFonts w:hint="default"/>
          <w:sz w:val="24"/>
          <w:szCs w:val="24"/>
          <w:lang w:val="en-GB"/>
        </w:rPr>
      </w:pPr>
    </w:p>
    <w:p w14:paraId="1ED2E43A">
      <w:pPr>
        <w:rPr>
          <w:rFonts w:hint="default"/>
          <w:sz w:val="24"/>
          <w:szCs w:val="24"/>
          <w:lang w:val="en-GB"/>
        </w:rPr>
      </w:pPr>
      <w:r>
        <w:rPr>
          <w:rFonts w:hint="default"/>
          <w:sz w:val="24"/>
          <w:szCs w:val="24"/>
          <w:lang w:val="en-GB"/>
        </w:rPr>
        <w:t>**19. What is serialization ?**</w:t>
      </w:r>
    </w:p>
    <w:p w14:paraId="18ADD4AC">
      <w:pPr>
        <w:rPr>
          <w:rFonts w:hint="default"/>
          <w:sz w:val="24"/>
          <w:szCs w:val="24"/>
          <w:lang w:val="en-GB"/>
        </w:rPr>
      </w:pPr>
      <w:r>
        <w:rPr>
          <w:rFonts w:hint="default"/>
          <w:sz w:val="24"/>
          <w:szCs w:val="24"/>
          <w:lang w:val="en-GB"/>
        </w:rPr>
        <w:t>Converting an object's state into a byte stream.</w:t>
      </w:r>
    </w:p>
    <w:p w14:paraId="309CCC27">
      <w:pPr>
        <w:rPr>
          <w:rFonts w:hint="default"/>
          <w:sz w:val="24"/>
          <w:szCs w:val="24"/>
          <w:lang w:val="en-GB"/>
        </w:rPr>
      </w:pPr>
    </w:p>
    <w:p w14:paraId="3452FBF6">
      <w:pPr>
        <w:rPr>
          <w:rFonts w:hint="default"/>
          <w:sz w:val="24"/>
          <w:szCs w:val="24"/>
          <w:lang w:val="en-GB"/>
        </w:rPr>
      </w:pPr>
      <w:r>
        <w:rPr>
          <w:rFonts w:hint="default"/>
          <w:sz w:val="24"/>
          <w:szCs w:val="24"/>
          <w:lang w:val="en-GB"/>
        </w:rPr>
        <w:t>**20. Difference between == and .equals in java ?**</w:t>
      </w:r>
    </w:p>
    <w:p w14:paraId="1584AA17">
      <w:pPr>
        <w:rPr>
          <w:rFonts w:hint="default"/>
          <w:sz w:val="24"/>
          <w:szCs w:val="24"/>
          <w:lang w:val="en-GB"/>
        </w:rPr>
      </w:pPr>
      <w:r>
        <w:rPr>
          <w:rFonts w:hint="default"/>
          <w:sz w:val="24"/>
          <w:szCs w:val="24"/>
          <w:lang w:val="en-GB"/>
        </w:rPr>
        <w:t>`==` compares references. `.equals()` compares object content (if overridden correctly).</w:t>
      </w:r>
    </w:p>
    <w:p w14:paraId="4C11918E">
      <w:pPr>
        <w:rPr>
          <w:rFonts w:hint="default"/>
          <w:sz w:val="24"/>
          <w:szCs w:val="24"/>
          <w:lang w:val="en-GB"/>
        </w:rPr>
      </w:pPr>
    </w:p>
    <w:p w14:paraId="617A2027">
      <w:pPr>
        <w:rPr>
          <w:rFonts w:hint="default"/>
          <w:sz w:val="24"/>
          <w:szCs w:val="24"/>
          <w:lang w:val="en-GB"/>
        </w:rPr>
      </w:pPr>
      <w:r>
        <w:rPr>
          <w:rFonts w:hint="default"/>
          <w:sz w:val="24"/>
          <w:szCs w:val="24"/>
          <w:lang w:val="en-GB"/>
        </w:rPr>
        <w:t>**22. Difference between unique key and primary key ?**</w:t>
      </w:r>
    </w:p>
    <w:p w14:paraId="2EE3EAA8">
      <w:pPr>
        <w:rPr>
          <w:rFonts w:hint="default"/>
          <w:sz w:val="24"/>
          <w:szCs w:val="24"/>
          <w:lang w:val="en-GB"/>
        </w:rPr>
      </w:pPr>
      <w:r>
        <w:rPr>
          <w:rFonts w:hint="default"/>
          <w:sz w:val="24"/>
          <w:szCs w:val="24"/>
          <w:lang w:val="en-GB"/>
        </w:rPr>
        <w:t>A table can have only one primary key (no NULLs) but multiple unique keys (can have one NULL).</w:t>
      </w:r>
    </w:p>
    <w:p w14:paraId="1640F942">
      <w:pPr>
        <w:rPr>
          <w:rFonts w:hint="default"/>
          <w:sz w:val="24"/>
          <w:szCs w:val="24"/>
          <w:lang w:val="en-GB"/>
        </w:rPr>
      </w:pPr>
    </w:p>
    <w:p w14:paraId="3D8DEA9A">
      <w:pPr>
        <w:rPr>
          <w:rFonts w:hint="default"/>
          <w:sz w:val="24"/>
          <w:szCs w:val="24"/>
          <w:lang w:val="en-GB"/>
        </w:rPr>
      </w:pPr>
      <w:r>
        <w:rPr>
          <w:rFonts w:hint="default"/>
          <w:sz w:val="24"/>
          <w:szCs w:val="24"/>
          <w:lang w:val="en-GB"/>
        </w:rPr>
        <w:t>**23. Difference between method overriding and method overloading in java ?**</w:t>
      </w:r>
    </w:p>
    <w:p w14:paraId="6C51093C">
      <w:pPr>
        <w:rPr>
          <w:rFonts w:hint="default"/>
          <w:sz w:val="24"/>
          <w:szCs w:val="24"/>
          <w:lang w:val="en-GB"/>
        </w:rPr>
      </w:pPr>
      <w:r>
        <w:rPr>
          <w:rFonts w:hint="default"/>
          <w:sz w:val="24"/>
          <w:szCs w:val="24"/>
          <w:lang w:val="en-GB"/>
        </w:rPr>
        <w:t>Overriding: same method signature in parent &amp; child class (runtime polymorphism). Overloading: same method name, different parameters in the same class (compile-time polymorphism).</w:t>
      </w:r>
    </w:p>
    <w:p w14:paraId="47500916">
      <w:pPr>
        <w:rPr>
          <w:rFonts w:hint="default"/>
          <w:sz w:val="24"/>
          <w:szCs w:val="24"/>
          <w:lang w:val="en-GB"/>
        </w:rPr>
      </w:pPr>
    </w:p>
    <w:p w14:paraId="5CE22F38">
      <w:pPr>
        <w:rPr>
          <w:rFonts w:hint="default"/>
          <w:sz w:val="24"/>
          <w:szCs w:val="24"/>
          <w:lang w:val="en-GB"/>
        </w:rPr>
      </w:pPr>
      <w:r>
        <w:rPr>
          <w:rFonts w:hint="default"/>
          <w:sz w:val="24"/>
          <w:szCs w:val="24"/>
          <w:lang w:val="en-GB"/>
        </w:rPr>
        <w:t>**24. What are types of access specifiers ?**</w:t>
      </w:r>
    </w:p>
    <w:p w14:paraId="34BC1E6E">
      <w:pPr>
        <w:rPr>
          <w:rFonts w:hint="default"/>
          <w:sz w:val="24"/>
          <w:szCs w:val="24"/>
          <w:lang w:val="en-GB"/>
        </w:rPr>
      </w:pPr>
      <w:r>
        <w:rPr>
          <w:rFonts w:hint="default"/>
          <w:sz w:val="24"/>
          <w:szCs w:val="24"/>
          <w:lang w:val="en-GB"/>
        </w:rPr>
        <w:t>`private`, `default`, `protected`, `public`.</w:t>
      </w:r>
    </w:p>
    <w:p w14:paraId="2A0231D7">
      <w:pPr>
        <w:rPr>
          <w:rFonts w:hint="default"/>
          <w:sz w:val="24"/>
          <w:szCs w:val="24"/>
          <w:lang w:val="en-GB"/>
        </w:rPr>
      </w:pPr>
    </w:p>
    <w:p w14:paraId="3E40856B">
      <w:pPr>
        <w:rPr>
          <w:rFonts w:hint="default"/>
          <w:sz w:val="24"/>
          <w:szCs w:val="24"/>
          <w:lang w:val="en-GB"/>
        </w:rPr>
      </w:pPr>
      <w:r>
        <w:rPr>
          <w:rFonts w:hint="default"/>
          <w:sz w:val="24"/>
          <w:szCs w:val="24"/>
          <w:lang w:val="en-GB"/>
        </w:rPr>
        <w:t>**25. Explain use of this keyword ?**</w:t>
      </w:r>
    </w:p>
    <w:p w14:paraId="7755C8EC">
      <w:pPr>
        <w:rPr>
          <w:rFonts w:hint="default"/>
          <w:sz w:val="24"/>
          <w:szCs w:val="24"/>
          <w:lang w:val="en-GB"/>
        </w:rPr>
      </w:pPr>
      <w:r>
        <w:rPr>
          <w:rFonts w:hint="default"/>
          <w:sz w:val="24"/>
          <w:szCs w:val="24"/>
          <w:lang w:val="en-GB"/>
        </w:rPr>
        <w:t>Refers to the current object. Used to: 1) avoid variable shadowing, 2) call other constructors (`this()`).</w:t>
      </w:r>
    </w:p>
    <w:p w14:paraId="239C263B">
      <w:pPr>
        <w:rPr>
          <w:rFonts w:hint="default"/>
          <w:sz w:val="24"/>
          <w:szCs w:val="24"/>
          <w:lang w:val="en-GB"/>
        </w:rPr>
      </w:pPr>
    </w:p>
    <w:p w14:paraId="0712A058">
      <w:pPr>
        <w:rPr>
          <w:rFonts w:hint="default"/>
          <w:sz w:val="24"/>
          <w:szCs w:val="24"/>
          <w:lang w:val="en-GB"/>
        </w:rPr>
      </w:pPr>
      <w:r>
        <w:rPr>
          <w:rFonts w:hint="default"/>
          <w:sz w:val="24"/>
          <w:szCs w:val="24"/>
          <w:lang w:val="en-GB"/>
        </w:rPr>
        <w:t>**26. Explain exception hierarchy ?**</w:t>
      </w:r>
    </w:p>
    <w:p w14:paraId="46571414">
      <w:pPr>
        <w:rPr>
          <w:rFonts w:hint="default"/>
          <w:sz w:val="24"/>
          <w:szCs w:val="24"/>
          <w:lang w:val="en-GB"/>
        </w:rPr>
      </w:pPr>
      <w:r>
        <w:rPr>
          <w:rFonts w:hint="default"/>
          <w:sz w:val="24"/>
          <w:szCs w:val="24"/>
          <w:lang w:val="en-GB"/>
        </w:rPr>
        <w:t>`Throwable` -&gt; `Error` (unrecoverable) and `Exception` -&gt; `RuntimeException` (unchecked) and other exceptions (checked).</w:t>
      </w:r>
    </w:p>
    <w:p w14:paraId="23E5F7F6">
      <w:pPr>
        <w:rPr>
          <w:rFonts w:hint="default"/>
          <w:sz w:val="24"/>
          <w:szCs w:val="24"/>
          <w:lang w:val="en-GB"/>
        </w:rPr>
      </w:pPr>
    </w:p>
    <w:p w14:paraId="246A9ADB">
      <w:pPr>
        <w:rPr>
          <w:rFonts w:hint="default"/>
          <w:sz w:val="24"/>
          <w:szCs w:val="24"/>
          <w:lang w:val="en-GB"/>
        </w:rPr>
      </w:pPr>
      <w:r>
        <w:rPr>
          <w:rFonts w:hint="default"/>
          <w:sz w:val="24"/>
          <w:szCs w:val="24"/>
          <w:lang w:val="en-GB"/>
        </w:rPr>
        <w:t>**27. What is index and view in database ?**</w:t>
      </w:r>
    </w:p>
    <w:p w14:paraId="1C4983C8">
      <w:pPr>
        <w:rPr>
          <w:rFonts w:hint="default"/>
          <w:sz w:val="24"/>
          <w:szCs w:val="24"/>
          <w:lang w:val="en-GB"/>
        </w:rPr>
      </w:pPr>
      <w:r>
        <w:rPr>
          <w:rFonts w:hint="default"/>
          <w:sz w:val="24"/>
          <w:szCs w:val="24"/>
          <w:lang w:val="en-GB"/>
        </w:rPr>
        <w:t>**Index:** speeds up data retrieval. **View:** a virtual table based on a SQL query.</w:t>
      </w:r>
    </w:p>
    <w:p w14:paraId="43F4AF60">
      <w:pPr>
        <w:rPr>
          <w:rFonts w:hint="default"/>
          <w:sz w:val="24"/>
          <w:szCs w:val="24"/>
          <w:lang w:val="en-GB"/>
        </w:rPr>
      </w:pPr>
    </w:p>
    <w:p w14:paraId="497DEDC3">
      <w:pPr>
        <w:rPr>
          <w:rFonts w:hint="default"/>
          <w:sz w:val="24"/>
          <w:szCs w:val="24"/>
          <w:lang w:val="en-GB"/>
        </w:rPr>
      </w:pPr>
      <w:r>
        <w:rPr>
          <w:rFonts w:hint="default"/>
          <w:sz w:val="24"/>
          <w:szCs w:val="24"/>
          <w:lang w:val="en-GB"/>
        </w:rPr>
        <w:t>**28. Difference between extending thread class and runnable interface ?**</w:t>
      </w:r>
    </w:p>
    <w:p w14:paraId="37A0BF82">
      <w:pPr>
        <w:rPr>
          <w:rFonts w:hint="default"/>
          <w:sz w:val="24"/>
          <w:szCs w:val="24"/>
          <w:lang w:val="en-GB"/>
        </w:rPr>
      </w:pPr>
      <w:r>
        <w:rPr>
          <w:rFonts w:hint="default"/>
          <w:sz w:val="24"/>
          <w:szCs w:val="24"/>
          <w:lang w:val="en-GB"/>
        </w:rPr>
        <w:t>Implementing `Runnable` is better: it allows extending another class and promotes task/thread separation.</w:t>
      </w:r>
    </w:p>
    <w:p w14:paraId="19CE8926">
      <w:pPr>
        <w:rPr>
          <w:rFonts w:hint="default"/>
          <w:sz w:val="24"/>
          <w:szCs w:val="24"/>
          <w:lang w:val="en-GB"/>
        </w:rPr>
      </w:pPr>
    </w:p>
    <w:p w14:paraId="4AAEC2A5">
      <w:pPr>
        <w:rPr>
          <w:rFonts w:hint="default"/>
          <w:sz w:val="24"/>
          <w:szCs w:val="24"/>
          <w:lang w:val="en-GB"/>
        </w:rPr>
      </w:pPr>
      <w:r>
        <w:rPr>
          <w:rFonts w:hint="default"/>
          <w:sz w:val="24"/>
          <w:szCs w:val="24"/>
          <w:lang w:val="en-GB"/>
        </w:rPr>
        <w:t>**29. How can we avoid null pointer exception ?**</w:t>
      </w:r>
    </w:p>
    <w:p w14:paraId="6C6CC31D">
      <w:pPr>
        <w:rPr>
          <w:rFonts w:hint="default"/>
          <w:sz w:val="24"/>
          <w:szCs w:val="24"/>
          <w:lang w:val="en-GB"/>
        </w:rPr>
      </w:pPr>
      <w:r>
        <w:rPr>
          <w:rFonts w:hint="default"/>
          <w:sz w:val="24"/>
          <w:szCs w:val="24"/>
          <w:lang w:val="en-GB"/>
        </w:rPr>
        <w:t>Use null checks, `Optional`, call `equals()` on literals ("text".equals(variable)).</w:t>
      </w:r>
    </w:p>
    <w:p w14:paraId="08D1D07F">
      <w:pPr>
        <w:rPr>
          <w:rFonts w:hint="default"/>
          <w:sz w:val="24"/>
          <w:szCs w:val="24"/>
          <w:lang w:val="en-GB"/>
        </w:rPr>
      </w:pPr>
    </w:p>
    <w:p w14:paraId="1DF335EB">
      <w:pPr>
        <w:rPr>
          <w:rFonts w:hint="default"/>
          <w:sz w:val="24"/>
          <w:szCs w:val="24"/>
          <w:lang w:val="en-GB"/>
        </w:rPr>
      </w:pPr>
      <w:r>
        <w:rPr>
          <w:rFonts w:hint="default"/>
          <w:sz w:val="24"/>
          <w:szCs w:val="24"/>
          <w:lang w:val="en-GB"/>
        </w:rPr>
        <w:t>**30. OOPS concepts ?**</w:t>
      </w:r>
    </w:p>
    <w:p w14:paraId="1FC48926">
      <w:pPr>
        <w:rPr>
          <w:rFonts w:hint="default"/>
          <w:sz w:val="24"/>
          <w:szCs w:val="24"/>
          <w:lang w:val="en-GB"/>
        </w:rPr>
      </w:pPr>
      <w:r>
        <w:rPr>
          <w:rFonts w:hint="default"/>
          <w:sz w:val="24"/>
          <w:szCs w:val="24"/>
          <w:lang w:val="en-GB"/>
        </w:rPr>
        <w:t>Abstraction, Encapsulation, Inheritance, Polymorphism.</w:t>
      </w:r>
    </w:p>
    <w:p w14:paraId="0A8D4DBA">
      <w:pPr>
        <w:rPr>
          <w:rFonts w:hint="default"/>
          <w:sz w:val="24"/>
          <w:szCs w:val="24"/>
          <w:lang w:val="en-GB"/>
        </w:rPr>
      </w:pPr>
    </w:p>
    <w:p w14:paraId="6E602F20">
      <w:pPr>
        <w:rPr>
          <w:rFonts w:hint="default"/>
          <w:sz w:val="24"/>
          <w:szCs w:val="24"/>
          <w:lang w:val="en-GB"/>
        </w:rPr>
      </w:pPr>
      <w:r>
        <w:rPr>
          <w:rFonts w:hint="default"/>
          <w:sz w:val="24"/>
          <w:szCs w:val="24"/>
          <w:lang w:val="en-GB"/>
        </w:rPr>
        <w:t>**31. Difference between Abstraction and encapsulation ? how you use it in your project**</w:t>
      </w:r>
    </w:p>
    <w:p w14:paraId="0AB71CAF">
      <w:pPr>
        <w:rPr>
          <w:rFonts w:hint="default"/>
          <w:sz w:val="24"/>
          <w:szCs w:val="24"/>
          <w:lang w:val="en-GB"/>
        </w:rPr>
      </w:pPr>
      <w:r>
        <w:rPr>
          <w:rFonts w:hint="default"/>
          <w:sz w:val="24"/>
          <w:szCs w:val="24"/>
          <w:lang w:val="en-GB"/>
        </w:rPr>
        <w:t>**Abstraction** hides implementation details (design level). **Encapsulation** binds data and methods together (implementation level).</w:t>
      </w:r>
    </w:p>
    <w:p w14:paraId="5B41DC4A">
      <w:pPr>
        <w:rPr>
          <w:rFonts w:hint="default"/>
          <w:sz w:val="24"/>
          <w:szCs w:val="24"/>
          <w:lang w:val="en-GB"/>
        </w:rPr>
      </w:pPr>
    </w:p>
    <w:p w14:paraId="71165B3E">
      <w:pPr>
        <w:rPr>
          <w:rFonts w:hint="default"/>
          <w:sz w:val="24"/>
          <w:szCs w:val="24"/>
          <w:lang w:val="en-GB"/>
        </w:rPr>
      </w:pPr>
      <w:r>
        <w:rPr>
          <w:rFonts w:hint="default"/>
          <w:sz w:val="24"/>
          <w:szCs w:val="24"/>
          <w:lang w:val="en-GB"/>
        </w:rPr>
        <w:t>**32. When to use abstract class and interface in java ?**</w:t>
      </w:r>
    </w:p>
    <w:p w14:paraId="7859ED0E">
      <w:pPr>
        <w:rPr>
          <w:rFonts w:hint="default"/>
          <w:sz w:val="24"/>
          <w:szCs w:val="24"/>
          <w:lang w:val="en-GB"/>
        </w:rPr>
      </w:pPr>
      <w:r>
        <w:rPr>
          <w:rFonts w:hint="default"/>
          <w:sz w:val="24"/>
          <w:szCs w:val="24"/>
          <w:lang w:val="en-GB"/>
        </w:rPr>
        <w:t>Use an **abstract class** for code sharing among related classes. Use an **interface** to define a contract for unrelated classes.</w:t>
      </w:r>
    </w:p>
    <w:p w14:paraId="5B375C76">
      <w:pPr>
        <w:rPr>
          <w:rFonts w:hint="default"/>
          <w:sz w:val="24"/>
          <w:szCs w:val="24"/>
          <w:lang w:val="en-GB"/>
        </w:rPr>
      </w:pPr>
    </w:p>
    <w:p w14:paraId="6C796983">
      <w:pPr>
        <w:rPr>
          <w:rFonts w:hint="default"/>
          <w:sz w:val="24"/>
          <w:szCs w:val="24"/>
          <w:lang w:val="en-GB"/>
        </w:rPr>
      </w:pPr>
      <w:r>
        <w:rPr>
          <w:rFonts w:hint="default"/>
          <w:sz w:val="24"/>
          <w:szCs w:val="24"/>
          <w:lang w:val="en-GB"/>
        </w:rPr>
        <w:t>**33. Difference between abstract class and interface ?**</w:t>
      </w:r>
    </w:p>
    <w:p w14:paraId="6F2A3D3E">
      <w:pPr>
        <w:rPr>
          <w:rFonts w:hint="default"/>
          <w:sz w:val="24"/>
          <w:szCs w:val="24"/>
          <w:lang w:val="en-GB"/>
        </w:rPr>
      </w:pPr>
      <w:r>
        <w:rPr>
          <w:rFonts w:hint="default"/>
          <w:sz w:val="24"/>
          <w:szCs w:val="24"/>
          <w:lang w:val="en-GB"/>
        </w:rPr>
        <w:t>Abstract class can have method implementations and state. Interface can have abstract methods, default methods, and constants.</w:t>
      </w:r>
    </w:p>
    <w:p w14:paraId="52350B84">
      <w:pPr>
        <w:rPr>
          <w:rFonts w:hint="default"/>
          <w:sz w:val="24"/>
          <w:szCs w:val="24"/>
          <w:lang w:val="en-GB"/>
        </w:rPr>
      </w:pPr>
    </w:p>
    <w:p w14:paraId="4FFF3E1A">
      <w:pPr>
        <w:rPr>
          <w:rFonts w:hint="default"/>
          <w:sz w:val="24"/>
          <w:szCs w:val="24"/>
          <w:lang w:val="en-GB"/>
        </w:rPr>
      </w:pPr>
      <w:r>
        <w:rPr>
          <w:rFonts w:hint="default"/>
          <w:sz w:val="24"/>
          <w:szCs w:val="24"/>
          <w:lang w:val="en-GB"/>
        </w:rPr>
        <w:t>**34. Difference between Exception and errors ?**</w:t>
      </w:r>
    </w:p>
    <w:p w14:paraId="22C487ED">
      <w:pPr>
        <w:rPr>
          <w:rFonts w:hint="default"/>
          <w:sz w:val="24"/>
          <w:szCs w:val="24"/>
          <w:lang w:val="en-GB"/>
        </w:rPr>
      </w:pPr>
      <w:r>
        <w:rPr>
          <w:rFonts w:hint="default"/>
          <w:sz w:val="24"/>
          <w:szCs w:val="24"/>
          <w:lang w:val="en-GB"/>
        </w:rPr>
        <w:t>**Exceptions** can be handled by the program. **Errors** are external system-level problems that cannot usually be handled.</w:t>
      </w:r>
    </w:p>
    <w:p w14:paraId="34FE07D6">
      <w:pPr>
        <w:rPr>
          <w:rFonts w:hint="default"/>
          <w:sz w:val="24"/>
          <w:szCs w:val="24"/>
          <w:lang w:val="en-GB"/>
        </w:rPr>
      </w:pPr>
    </w:p>
    <w:p w14:paraId="3A73E703">
      <w:pPr>
        <w:rPr>
          <w:rFonts w:hint="default"/>
          <w:sz w:val="24"/>
          <w:szCs w:val="24"/>
          <w:lang w:val="en-GB"/>
        </w:rPr>
      </w:pPr>
      <w:r>
        <w:rPr>
          <w:rFonts w:hint="default"/>
          <w:sz w:val="24"/>
          <w:szCs w:val="24"/>
          <w:lang w:val="en-GB"/>
        </w:rPr>
        <w:t>**35. Difference between throw, throws and finally ?**</w:t>
      </w:r>
    </w:p>
    <w:p w14:paraId="6F0D69E8">
      <w:pPr>
        <w:rPr>
          <w:rFonts w:hint="default"/>
          <w:sz w:val="24"/>
          <w:szCs w:val="24"/>
          <w:lang w:val="en-GB"/>
        </w:rPr>
      </w:pPr>
      <w:r>
        <w:rPr>
          <w:rFonts w:hint="default"/>
          <w:sz w:val="24"/>
          <w:szCs w:val="24"/>
          <w:lang w:val="en-GB"/>
        </w:rPr>
        <w:t>**`throw`:** used to explicitly throw an exception. **`throws`:** declares an exception in a method signature. **`finally`:** a block that always executes for cleanup.</w:t>
      </w:r>
    </w:p>
    <w:p w14:paraId="6BA59714">
      <w:pPr>
        <w:rPr>
          <w:rFonts w:hint="default"/>
          <w:sz w:val="24"/>
          <w:szCs w:val="24"/>
          <w:lang w:val="en-GB"/>
        </w:rPr>
      </w:pPr>
    </w:p>
    <w:p w14:paraId="33F24704">
      <w:pPr>
        <w:rPr>
          <w:rFonts w:hint="default"/>
          <w:sz w:val="24"/>
          <w:szCs w:val="24"/>
          <w:lang w:val="en-GB"/>
        </w:rPr>
      </w:pPr>
      <w:r>
        <w:rPr>
          <w:rFonts w:hint="default"/>
          <w:sz w:val="24"/>
          <w:szCs w:val="24"/>
          <w:lang w:val="en-GB"/>
        </w:rPr>
        <w:t>**36. What is class ?**</w:t>
      </w:r>
    </w:p>
    <w:p w14:paraId="6000BBFB">
      <w:pPr>
        <w:rPr>
          <w:rFonts w:hint="default"/>
          <w:sz w:val="24"/>
          <w:szCs w:val="24"/>
          <w:lang w:val="en-GB"/>
        </w:rPr>
      </w:pPr>
      <w:r>
        <w:rPr>
          <w:rFonts w:hint="default"/>
          <w:sz w:val="24"/>
          <w:szCs w:val="24"/>
          <w:lang w:val="en-GB"/>
        </w:rPr>
        <w:t>A blueprint or template for creating objects.</w:t>
      </w:r>
    </w:p>
    <w:p w14:paraId="364D537C">
      <w:pPr>
        <w:rPr>
          <w:rFonts w:hint="default"/>
          <w:sz w:val="24"/>
          <w:szCs w:val="24"/>
          <w:lang w:val="en-GB"/>
        </w:rPr>
      </w:pPr>
    </w:p>
    <w:p w14:paraId="4A33D66F">
      <w:pPr>
        <w:rPr>
          <w:rFonts w:hint="default"/>
          <w:sz w:val="24"/>
          <w:szCs w:val="24"/>
          <w:lang w:val="en-GB"/>
        </w:rPr>
      </w:pPr>
      <w:r>
        <w:rPr>
          <w:rFonts w:hint="default"/>
          <w:sz w:val="24"/>
          <w:szCs w:val="24"/>
          <w:lang w:val="en-GB"/>
        </w:rPr>
        <w:t>**37. What is an object ?**</w:t>
      </w:r>
    </w:p>
    <w:p w14:paraId="272191A2">
      <w:pPr>
        <w:rPr>
          <w:rFonts w:hint="default"/>
          <w:sz w:val="24"/>
          <w:szCs w:val="24"/>
          <w:lang w:val="en-GB"/>
        </w:rPr>
      </w:pPr>
      <w:r>
        <w:rPr>
          <w:rFonts w:hint="default"/>
          <w:sz w:val="24"/>
          <w:szCs w:val="24"/>
          <w:lang w:val="en-GB"/>
        </w:rPr>
        <w:t>An instance of a class.</w:t>
      </w:r>
    </w:p>
    <w:p w14:paraId="19EA87A2">
      <w:pPr>
        <w:rPr>
          <w:rFonts w:hint="default"/>
          <w:sz w:val="24"/>
          <w:szCs w:val="24"/>
          <w:lang w:val="en-GB"/>
        </w:rPr>
      </w:pPr>
    </w:p>
    <w:p w14:paraId="5D79999E">
      <w:pPr>
        <w:rPr>
          <w:rFonts w:hint="default"/>
          <w:sz w:val="24"/>
          <w:szCs w:val="24"/>
          <w:lang w:val="en-GB"/>
        </w:rPr>
      </w:pPr>
      <w:r>
        <w:rPr>
          <w:rFonts w:hint="default"/>
          <w:sz w:val="24"/>
          <w:szCs w:val="24"/>
          <w:lang w:val="en-GB"/>
        </w:rPr>
        <w:t>**38. Difference between class and object ?**</w:t>
      </w:r>
    </w:p>
    <w:p w14:paraId="55E26CA3">
      <w:pPr>
        <w:rPr>
          <w:rFonts w:hint="default"/>
          <w:sz w:val="24"/>
          <w:szCs w:val="24"/>
          <w:lang w:val="en-GB"/>
        </w:rPr>
      </w:pPr>
      <w:r>
        <w:rPr>
          <w:rFonts w:hint="default"/>
          <w:sz w:val="24"/>
          <w:szCs w:val="24"/>
          <w:lang w:val="en-GB"/>
        </w:rPr>
        <w:t>Class is a blueprint (e.g., CookieCutter). Object is an instance (e.g., the Cookie).</w:t>
      </w:r>
    </w:p>
    <w:p w14:paraId="4C91B031">
      <w:pPr>
        <w:rPr>
          <w:rFonts w:hint="default"/>
          <w:sz w:val="24"/>
          <w:szCs w:val="24"/>
          <w:lang w:val="en-GB"/>
        </w:rPr>
      </w:pPr>
    </w:p>
    <w:p w14:paraId="11D1CDE3">
      <w:pPr>
        <w:rPr>
          <w:rFonts w:hint="default"/>
          <w:sz w:val="24"/>
          <w:szCs w:val="24"/>
          <w:lang w:val="en-GB"/>
        </w:rPr>
      </w:pPr>
      <w:r>
        <w:rPr>
          <w:rFonts w:hint="default"/>
          <w:sz w:val="24"/>
          <w:szCs w:val="24"/>
          <w:lang w:val="en-GB"/>
        </w:rPr>
        <w:t>**39. What is method overloading ?**</w:t>
      </w:r>
    </w:p>
    <w:p w14:paraId="5F377645">
      <w:pPr>
        <w:rPr>
          <w:rFonts w:hint="default"/>
          <w:sz w:val="24"/>
          <w:szCs w:val="24"/>
          <w:lang w:val="en-GB"/>
        </w:rPr>
      </w:pPr>
      <w:r>
        <w:rPr>
          <w:rFonts w:hint="default"/>
          <w:sz w:val="24"/>
          <w:szCs w:val="24"/>
          <w:lang w:val="en-GB"/>
        </w:rPr>
        <w:t>Multiple methods in the same class with the same name but different parameters.</w:t>
      </w:r>
    </w:p>
    <w:p w14:paraId="05B96484">
      <w:pPr>
        <w:rPr>
          <w:rFonts w:hint="default"/>
          <w:sz w:val="24"/>
          <w:szCs w:val="24"/>
          <w:lang w:val="en-GB"/>
        </w:rPr>
      </w:pPr>
    </w:p>
    <w:p w14:paraId="368A793B">
      <w:pPr>
        <w:rPr>
          <w:rFonts w:hint="default"/>
          <w:sz w:val="24"/>
          <w:szCs w:val="24"/>
          <w:lang w:val="en-GB"/>
        </w:rPr>
      </w:pPr>
      <w:r>
        <w:rPr>
          <w:rFonts w:hint="default"/>
          <w:sz w:val="24"/>
          <w:szCs w:val="24"/>
          <w:lang w:val="en-GB"/>
        </w:rPr>
        <w:t>**40. What is method overriding ?**</w:t>
      </w:r>
    </w:p>
    <w:p w14:paraId="4348FE9D">
      <w:pPr>
        <w:rPr>
          <w:rFonts w:hint="default"/>
          <w:sz w:val="24"/>
          <w:szCs w:val="24"/>
          <w:lang w:val="en-GB"/>
        </w:rPr>
      </w:pPr>
      <w:r>
        <w:rPr>
          <w:rFonts w:hint="default"/>
          <w:sz w:val="24"/>
          <w:szCs w:val="24"/>
          <w:lang w:val="en-GB"/>
        </w:rPr>
        <w:t>A subclass provides a specific implementation of a method already defined in its parent class.</w:t>
      </w:r>
    </w:p>
    <w:p w14:paraId="01795DE8">
      <w:pPr>
        <w:rPr>
          <w:rFonts w:hint="default"/>
          <w:sz w:val="24"/>
          <w:szCs w:val="24"/>
          <w:lang w:val="en-GB"/>
        </w:rPr>
      </w:pPr>
    </w:p>
    <w:p w14:paraId="2D49B933">
      <w:pPr>
        <w:rPr>
          <w:rFonts w:hint="default"/>
          <w:sz w:val="24"/>
          <w:szCs w:val="24"/>
          <w:lang w:val="en-GB"/>
        </w:rPr>
      </w:pPr>
      <w:r>
        <w:rPr>
          <w:rFonts w:hint="default"/>
          <w:sz w:val="24"/>
          <w:szCs w:val="24"/>
          <w:lang w:val="en-GB"/>
        </w:rPr>
        <w:t>**41. What is a thread ?**</w:t>
      </w:r>
    </w:p>
    <w:p w14:paraId="4A58A892">
      <w:pPr>
        <w:rPr>
          <w:rFonts w:hint="default"/>
          <w:sz w:val="24"/>
          <w:szCs w:val="24"/>
          <w:lang w:val="en-GB"/>
        </w:rPr>
      </w:pPr>
      <w:r>
        <w:rPr>
          <w:rFonts w:hint="default"/>
          <w:sz w:val="24"/>
          <w:szCs w:val="24"/>
          <w:lang w:val="en-GB"/>
        </w:rPr>
        <w:t>A lightweight sub-process, the smallest unit of execution.</w:t>
      </w:r>
    </w:p>
    <w:p w14:paraId="5B61EA2C">
      <w:pPr>
        <w:rPr>
          <w:rFonts w:hint="default"/>
          <w:sz w:val="24"/>
          <w:szCs w:val="24"/>
          <w:lang w:val="en-GB"/>
        </w:rPr>
      </w:pPr>
    </w:p>
    <w:p w14:paraId="0F0C246B">
      <w:pPr>
        <w:rPr>
          <w:rFonts w:hint="default"/>
          <w:sz w:val="24"/>
          <w:szCs w:val="24"/>
          <w:lang w:val="en-GB"/>
        </w:rPr>
      </w:pPr>
      <w:r>
        <w:rPr>
          <w:rFonts w:hint="default"/>
          <w:sz w:val="24"/>
          <w:szCs w:val="24"/>
          <w:lang w:val="en-GB"/>
        </w:rPr>
        <w:t>**42. File handling in Java ?**</w:t>
      </w:r>
    </w:p>
    <w:p w14:paraId="01E149E7">
      <w:pPr>
        <w:rPr>
          <w:rFonts w:hint="default"/>
          <w:sz w:val="24"/>
          <w:szCs w:val="24"/>
          <w:lang w:val="en-GB"/>
        </w:rPr>
      </w:pPr>
      <w:r>
        <w:rPr>
          <w:rFonts w:hint="default"/>
          <w:sz w:val="24"/>
          <w:szCs w:val="24"/>
          <w:lang w:val="en-GB"/>
        </w:rPr>
        <w:t>Using classes from `java.io` (e.g., `FileReader`, `BufferedWriter`) or `java.nio` (e.g., `Files`, `Paths`).</w:t>
      </w:r>
    </w:p>
    <w:p w14:paraId="0DD1CFE2">
      <w:pPr>
        <w:rPr>
          <w:rFonts w:hint="default"/>
          <w:sz w:val="24"/>
          <w:szCs w:val="24"/>
          <w:lang w:val="en-GB"/>
        </w:rPr>
      </w:pPr>
    </w:p>
    <w:p w14:paraId="3E1EDDC0">
      <w:pPr>
        <w:rPr>
          <w:rFonts w:hint="default"/>
          <w:sz w:val="24"/>
          <w:szCs w:val="24"/>
          <w:lang w:val="en-GB"/>
        </w:rPr>
      </w:pPr>
      <w:r>
        <w:rPr>
          <w:rFonts w:hint="default"/>
          <w:sz w:val="24"/>
          <w:szCs w:val="24"/>
          <w:lang w:val="en-GB"/>
        </w:rPr>
        <w:t>**43. Purpose of static method and static variable ?**</w:t>
      </w:r>
    </w:p>
    <w:p w14:paraId="0E661D63">
      <w:pPr>
        <w:rPr>
          <w:rFonts w:hint="default"/>
          <w:sz w:val="24"/>
          <w:szCs w:val="24"/>
          <w:lang w:val="en-GB"/>
        </w:rPr>
      </w:pPr>
      <w:r>
        <w:rPr>
          <w:rFonts w:hint="default"/>
          <w:sz w:val="24"/>
          <w:szCs w:val="24"/>
          <w:lang w:val="en-GB"/>
        </w:rPr>
        <w:t>**Static variable:** shared by all class instances. **Static method:** belongs to the class, can be called without an object.</w:t>
      </w:r>
    </w:p>
    <w:p w14:paraId="3AC206E1">
      <w:pPr>
        <w:rPr>
          <w:rFonts w:hint="default"/>
          <w:sz w:val="24"/>
          <w:szCs w:val="24"/>
          <w:lang w:val="en-GB"/>
        </w:rPr>
      </w:pPr>
    </w:p>
    <w:p w14:paraId="24293E35">
      <w:pPr>
        <w:rPr>
          <w:rFonts w:hint="default"/>
          <w:sz w:val="24"/>
          <w:szCs w:val="24"/>
          <w:lang w:val="en-GB"/>
        </w:rPr>
      </w:pPr>
      <w:r>
        <w:rPr>
          <w:rFonts w:hint="default"/>
          <w:sz w:val="24"/>
          <w:szCs w:val="24"/>
          <w:lang w:val="en-GB"/>
        </w:rPr>
        <w:t>**44. Difference between continue and break ?**</w:t>
      </w:r>
    </w:p>
    <w:p w14:paraId="75B0019D">
      <w:pPr>
        <w:rPr>
          <w:rFonts w:hint="default"/>
          <w:sz w:val="24"/>
          <w:szCs w:val="24"/>
          <w:lang w:val="en-GB"/>
        </w:rPr>
      </w:pPr>
      <w:r>
        <w:rPr>
          <w:rFonts w:hint="default"/>
          <w:sz w:val="24"/>
          <w:szCs w:val="24"/>
          <w:lang w:val="en-GB"/>
        </w:rPr>
        <w:t>`break` exits the loop. `continue` skips the rest of the current iteration.</w:t>
      </w:r>
    </w:p>
    <w:p w14:paraId="34F1C647">
      <w:pPr>
        <w:rPr>
          <w:rFonts w:hint="default"/>
          <w:sz w:val="24"/>
          <w:szCs w:val="24"/>
          <w:lang w:val="en-GB"/>
        </w:rPr>
      </w:pPr>
    </w:p>
    <w:p w14:paraId="3D01AE68">
      <w:pPr>
        <w:rPr>
          <w:rFonts w:hint="default"/>
          <w:sz w:val="24"/>
          <w:szCs w:val="24"/>
          <w:lang w:val="en-GB"/>
        </w:rPr>
      </w:pPr>
      <w:r>
        <w:rPr>
          <w:rFonts w:hint="default"/>
          <w:sz w:val="24"/>
          <w:szCs w:val="24"/>
          <w:lang w:val="en-GB"/>
        </w:rPr>
        <w:t>**45. What is final keyword in java ?**</w:t>
      </w:r>
    </w:p>
    <w:p w14:paraId="7345A5E2">
      <w:pPr>
        <w:rPr>
          <w:rFonts w:hint="default"/>
          <w:sz w:val="24"/>
          <w:szCs w:val="24"/>
          <w:lang w:val="en-GB"/>
        </w:rPr>
      </w:pPr>
      <w:r>
        <w:rPr>
          <w:rFonts w:hint="default"/>
          <w:sz w:val="24"/>
          <w:szCs w:val="24"/>
          <w:lang w:val="en-GB"/>
        </w:rPr>
        <w:t>`final variable`: constant. `final method`: cannot be overridden. `final class`: cannot be extended.</w:t>
      </w:r>
    </w:p>
    <w:p w14:paraId="76CFBF08">
      <w:pPr>
        <w:rPr>
          <w:rFonts w:hint="default"/>
          <w:sz w:val="24"/>
          <w:szCs w:val="24"/>
          <w:lang w:val="en-GB"/>
        </w:rPr>
      </w:pPr>
    </w:p>
    <w:p w14:paraId="27B51BDD">
      <w:pPr>
        <w:rPr>
          <w:rFonts w:hint="default"/>
          <w:sz w:val="24"/>
          <w:szCs w:val="24"/>
          <w:lang w:val="en-GB"/>
        </w:rPr>
      </w:pPr>
      <w:r>
        <w:rPr>
          <w:rFonts w:hint="default"/>
          <w:sz w:val="24"/>
          <w:szCs w:val="24"/>
          <w:lang w:val="en-GB"/>
        </w:rPr>
        <w:t>**46. What is JIT compiler ?**</w:t>
      </w:r>
    </w:p>
    <w:p w14:paraId="5AB7BA1F">
      <w:pPr>
        <w:rPr>
          <w:rFonts w:hint="default"/>
          <w:sz w:val="24"/>
          <w:szCs w:val="24"/>
          <w:lang w:val="en-GB"/>
        </w:rPr>
      </w:pPr>
      <w:r>
        <w:rPr>
          <w:rFonts w:hint="default"/>
          <w:sz w:val="24"/>
          <w:szCs w:val="24"/>
          <w:lang w:val="en-GB"/>
        </w:rPr>
        <w:t>Just-In-Time compiler; converts bytecode to native machine code at runtime for performance.</w:t>
      </w:r>
    </w:p>
    <w:p w14:paraId="1FDBCCB2">
      <w:pPr>
        <w:rPr>
          <w:rFonts w:hint="default"/>
          <w:sz w:val="24"/>
          <w:szCs w:val="24"/>
          <w:lang w:val="en-GB"/>
        </w:rPr>
      </w:pPr>
    </w:p>
    <w:p w14:paraId="50BF1275">
      <w:pPr>
        <w:rPr>
          <w:rFonts w:hint="default"/>
          <w:sz w:val="24"/>
          <w:szCs w:val="24"/>
          <w:lang w:val="en-GB"/>
        </w:rPr>
      </w:pPr>
      <w:r>
        <w:rPr>
          <w:rFonts w:hint="default"/>
          <w:sz w:val="24"/>
          <w:szCs w:val="24"/>
          <w:lang w:val="en-GB"/>
        </w:rPr>
        <w:t>**47. What is WORK concept in java ?** (Unclear term - likely JVM/Thread concept)</w:t>
      </w:r>
    </w:p>
    <w:p w14:paraId="0BC840B6">
      <w:pPr>
        <w:rPr>
          <w:rFonts w:hint="default"/>
          <w:sz w:val="24"/>
          <w:szCs w:val="24"/>
          <w:lang w:val="en-GB"/>
        </w:rPr>
      </w:pPr>
    </w:p>
    <w:p w14:paraId="67911D81">
      <w:pPr>
        <w:rPr>
          <w:rFonts w:hint="default"/>
          <w:sz w:val="24"/>
          <w:szCs w:val="24"/>
          <w:lang w:val="en-GB"/>
        </w:rPr>
      </w:pPr>
      <w:r>
        <w:rPr>
          <w:rFonts w:hint="default"/>
          <w:sz w:val="24"/>
          <w:szCs w:val="24"/>
          <w:lang w:val="en-GB"/>
        </w:rPr>
        <w:t>**48. Purpose of default constructor ?**</w:t>
      </w:r>
    </w:p>
    <w:p w14:paraId="419874BD">
      <w:pPr>
        <w:rPr>
          <w:rFonts w:hint="default"/>
          <w:sz w:val="24"/>
          <w:szCs w:val="24"/>
          <w:lang w:val="en-GB"/>
        </w:rPr>
      </w:pPr>
      <w:r>
        <w:rPr>
          <w:rFonts w:hint="default"/>
          <w:sz w:val="24"/>
          <w:szCs w:val="24"/>
          <w:lang w:val="en-GB"/>
        </w:rPr>
        <w:t>To initialize an object with default values. Provided by the compiler if no other constructor exists.</w:t>
      </w:r>
    </w:p>
    <w:p w14:paraId="284B2C90">
      <w:pPr>
        <w:rPr>
          <w:rFonts w:hint="default"/>
          <w:sz w:val="24"/>
          <w:szCs w:val="24"/>
          <w:lang w:val="en-GB"/>
        </w:rPr>
      </w:pPr>
    </w:p>
    <w:p w14:paraId="190F6701">
      <w:pPr>
        <w:rPr>
          <w:rFonts w:hint="default"/>
          <w:sz w:val="24"/>
          <w:szCs w:val="24"/>
          <w:lang w:val="en-GB"/>
        </w:rPr>
      </w:pPr>
      <w:r>
        <w:rPr>
          <w:rFonts w:hint="default"/>
          <w:sz w:val="24"/>
          <w:szCs w:val="24"/>
          <w:lang w:val="en-GB"/>
        </w:rPr>
        <w:t>**49. What is class loader in java ?**</w:t>
      </w:r>
    </w:p>
    <w:p w14:paraId="7E89CA45">
      <w:pPr>
        <w:rPr>
          <w:rFonts w:hint="default"/>
          <w:sz w:val="24"/>
          <w:szCs w:val="24"/>
          <w:lang w:val="en-GB"/>
        </w:rPr>
      </w:pPr>
      <w:r>
        <w:rPr>
          <w:rFonts w:hint="default"/>
          <w:sz w:val="24"/>
          <w:szCs w:val="24"/>
          <w:lang w:val="en-GB"/>
        </w:rPr>
        <w:t>Part of JVM that loads `.class` files into memory (Bootstrap, Extension, System/Application).</w:t>
      </w:r>
    </w:p>
    <w:p w14:paraId="27E4314B">
      <w:pPr>
        <w:rPr>
          <w:rFonts w:hint="default"/>
          <w:sz w:val="24"/>
          <w:szCs w:val="24"/>
          <w:lang w:val="en-GB"/>
        </w:rPr>
      </w:pPr>
    </w:p>
    <w:p w14:paraId="4B549128">
      <w:pPr>
        <w:rPr>
          <w:rFonts w:hint="default"/>
          <w:sz w:val="24"/>
          <w:szCs w:val="24"/>
          <w:lang w:val="en-GB"/>
        </w:rPr>
      </w:pPr>
      <w:r>
        <w:rPr>
          <w:rFonts w:hint="default"/>
          <w:sz w:val="24"/>
          <w:szCs w:val="24"/>
          <w:lang w:val="en-GB"/>
        </w:rPr>
        <w:t>**50. What is inheritance ?**</w:t>
      </w:r>
    </w:p>
    <w:p w14:paraId="77150C88">
      <w:pPr>
        <w:rPr>
          <w:rFonts w:hint="default"/>
          <w:sz w:val="24"/>
          <w:szCs w:val="24"/>
          <w:lang w:val="en-GB"/>
        </w:rPr>
      </w:pPr>
      <w:r>
        <w:rPr>
          <w:rFonts w:hint="default"/>
          <w:sz w:val="24"/>
          <w:szCs w:val="24"/>
          <w:lang w:val="en-GB"/>
        </w:rPr>
        <w:t>A mechanism where a child class acquires the properties and behaviors of a parent class (`extends`).</w:t>
      </w:r>
    </w:p>
    <w:p w14:paraId="21B3FC24">
      <w:pPr>
        <w:rPr>
          <w:rFonts w:hint="default"/>
          <w:sz w:val="24"/>
          <w:szCs w:val="24"/>
          <w:lang w:val="en-GB"/>
        </w:rPr>
      </w:pPr>
    </w:p>
    <w:p w14:paraId="4607C3EA">
      <w:pPr>
        <w:rPr>
          <w:rFonts w:hint="default"/>
          <w:sz w:val="24"/>
          <w:szCs w:val="24"/>
          <w:lang w:val="en-GB"/>
        </w:rPr>
      </w:pPr>
      <w:r>
        <w:rPr>
          <w:rFonts w:hint="default"/>
          <w:sz w:val="24"/>
          <w:szCs w:val="24"/>
          <w:lang w:val="en-GB"/>
        </w:rPr>
        <w:t>**51. What is object cloning ?**</w:t>
      </w:r>
    </w:p>
    <w:p w14:paraId="4F86BFBD">
      <w:pPr>
        <w:rPr>
          <w:rFonts w:hint="default"/>
          <w:sz w:val="24"/>
          <w:szCs w:val="24"/>
          <w:lang w:val="en-GB"/>
        </w:rPr>
      </w:pPr>
      <w:r>
        <w:rPr>
          <w:rFonts w:hint="default"/>
          <w:sz w:val="24"/>
          <w:szCs w:val="24"/>
          <w:lang w:val="en-GB"/>
        </w:rPr>
        <w:t>Creating an exact copy of an object. Uses the `Cloneable` interface and `clone()` method.</w:t>
      </w:r>
    </w:p>
    <w:p w14:paraId="1D682387">
      <w:pPr>
        <w:rPr>
          <w:rFonts w:hint="default"/>
          <w:sz w:val="24"/>
          <w:szCs w:val="24"/>
          <w:lang w:val="en-GB"/>
        </w:rPr>
      </w:pPr>
    </w:p>
    <w:p w14:paraId="460EEAD4">
      <w:pPr>
        <w:rPr>
          <w:rFonts w:hint="default"/>
          <w:sz w:val="24"/>
          <w:szCs w:val="24"/>
          <w:lang w:val="en-GB"/>
        </w:rPr>
      </w:pPr>
      <w:r>
        <w:rPr>
          <w:rFonts w:hint="default"/>
          <w:sz w:val="24"/>
          <w:szCs w:val="24"/>
          <w:lang w:val="en-GB"/>
        </w:rPr>
        <w:t>**52. What is method overriding ?** (Duplicate)</w:t>
      </w:r>
    </w:p>
    <w:p w14:paraId="035C3CC2">
      <w:pPr>
        <w:rPr>
          <w:rFonts w:hint="default"/>
          <w:sz w:val="24"/>
          <w:szCs w:val="24"/>
          <w:lang w:val="en-GB"/>
        </w:rPr>
      </w:pPr>
    </w:p>
    <w:p w14:paraId="5B95D5A0">
      <w:pPr>
        <w:rPr>
          <w:rFonts w:hint="default"/>
          <w:sz w:val="24"/>
          <w:szCs w:val="24"/>
          <w:lang w:val="en-GB"/>
        </w:rPr>
      </w:pPr>
      <w:r>
        <w:rPr>
          <w:rFonts w:hint="default"/>
          <w:sz w:val="24"/>
          <w:szCs w:val="24"/>
          <w:lang w:val="en-GB"/>
        </w:rPr>
        <w:t>**53. Static binding and dynamic binding ?**</w:t>
      </w:r>
    </w:p>
    <w:p w14:paraId="490D70CE">
      <w:pPr>
        <w:rPr>
          <w:rFonts w:hint="default"/>
          <w:sz w:val="24"/>
          <w:szCs w:val="24"/>
          <w:lang w:val="en-GB"/>
        </w:rPr>
      </w:pPr>
      <w:r>
        <w:rPr>
          <w:rFonts w:hint="default"/>
          <w:sz w:val="24"/>
          <w:szCs w:val="24"/>
          <w:lang w:val="en-GB"/>
        </w:rPr>
        <w:t>**Static binding:** at compile time (e.g., method overloading). **Dynamic binding:** at runtime (e.g., method overriding).</w:t>
      </w:r>
    </w:p>
    <w:p w14:paraId="402563AA">
      <w:pPr>
        <w:rPr>
          <w:rFonts w:hint="default"/>
          <w:sz w:val="24"/>
          <w:szCs w:val="24"/>
          <w:lang w:val="en-GB"/>
        </w:rPr>
      </w:pPr>
    </w:p>
    <w:p w14:paraId="102BCA36">
      <w:pPr>
        <w:rPr>
          <w:rFonts w:hint="default"/>
          <w:sz w:val="24"/>
          <w:szCs w:val="24"/>
          <w:lang w:val="en-GB"/>
        </w:rPr>
      </w:pPr>
      <w:r>
        <w:rPr>
          <w:rFonts w:hint="default"/>
          <w:sz w:val="24"/>
          <w:szCs w:val="24"/>
          <w:lang w:val="en-GB"/>
        </w:rPr>
        <w:t>**54. What is interface ?**</w:t>
      </w:r>
    </w:p>
    <w:p w14:paraId="6187E7B5">
      <w:pPr>
        <w:rPr>
          <w:rFonts w:hint="default"/>
          <w:sz w:val="24"/>
          <w:szCs w:val="24"/>
          <w:lang w:val="en-GB"/>
        </w:rPr>
      </w:pPr>
      <w:r>
        <w:rPr>
          <w:rFonts w:hint="default"/>
          <w:sz w:val="24"/>
          <w:szCs w:val="24"/>
          <w:lang w:val="en-GB"/>
        </w:rPr>
        <w:t>A reference type that defines a contract (method signatures) that implementing classes must follow.</w:t>
      </w:r>
    </w:p>
    <w:p w14:paraId="02761B5D">
      <w:pPr>
        <w:rPr>
          <w:rFonts w:hint="default"/>
          <w:sz w:val="24"/>
          <w:szCs w:val="24"/>
          <w:lang w:val="en-GB"/>
        </w:rPr>
      </w:pPr>
    </w:p>
    <w:p w14:paraId="19E05777">
      <w:pPr>
        <w:rPr>
          <w:rFonts w:hint="default"/>
          <w:sz w:val="24"/>
          <w:szCs w:val="24"/>
          <w:lang w:val="en-GB"/>
        </w:rPr>
      </w:pPr>
      <w:r>
        <w:rPr>
          <w:rFonts w:hint="default"/>
          <w:sz w:val="24"/>
          <w:szCs w:val="24"/>
          <w:lang w:val="en-GB"/>
        </w:rPr>
        <w:t>**55. What is exception handling in java ?**</w:t>
      </w:r>
    </w:p>
    <w:p w14:paraId="70096113">
      <w:pPr>
        <w:rPr>
          <w:rFonts w:hint="default"/>
          <w:sz w:val="24"/>
          <w:szCs w:val="24"/>
          <w:lang w:val="en-GB"/>
        </w:rPr>
      </w:pPr>
      <w:r>
        <w:rPr>
          <w:rFonts w:hint="default"/>
          <w:sz w:val="24"/>
          <w:szCs w:val="24"/>
          <w:lang w:val="en-GB"/>
        </w:rPr>
        <w:t>Handling runtime errors using `try`, `catch`, `finally`, `throw`, and `throws`.</w:t>
      </w:r>
    </w:p>
    <w:p w14:paraId="023E7D04">
      <w:pPr>
        <w:rPr>
          <w:rFonts w:hint="default"/>
          <w:sz w:val="24"/>
          <w:szCs w:val="24"/>
          <w:lang w:val="en-GB"/>
        </w:rPr>
      </w:pPr>
    </w:p>
    <w:p w14:paraId="7D5F932B">
      <w:pPr>
        <w:rPr>
          <w:rFonts w:hint="default"/>
          <w:sz w:val="24"/>
          <w:szCs w:val="24"/>
          <w:lang w:val="en-GB"/>
        </w:rPr>
      </w:pPr>
      <w:r>
        <w:rPr>
          <w:rFonts w:hint="default"/>
          <w:sz w:val="24"/>
          <w:szCs w:val="24"/>
          <w:lang w:val="en-GB"/>
        </w:rPr>
        <w:t>**56. Can finally block be used without catch in java ?**</w:t>
      </w:r>
    </w:p>
    <w:p w14:paraId="1AC67565">
      <w:pPr>
        <w:rPr>
          <w:rFonts w:hint="default"/>
          <w:sz w:val="24"/>
          <w:szCs w:val="24"/>
          <w:lang w:val="en-GB"/>
        </w:rPr>
      </w:pPr>
      <w:r>
        <w:rPr>
          <w:rFonts w:hint="default"/>
          <w:sz w:val="24"/>
          <w:szCs w:val="24"/>
          <w:lang w:val="en-GB"/>
        </w:rPr>
        <w:t>Yes, `try-finally` is allowed.</w:t>
      </w:r>
    </w:p>
    <w:p w14:paraId="21A7783D">
      <w:pPr>
        <w:rPr>
          <w:rFonts w:hint="default"/>
          <w:sz w:val="24"/>
          <w:szCs w:val="24"/>
          <w:lang w:val="en-GB"/>
        </w:rPr>
      </w:pPr>
    </w:p>
    <w:p w14:paraId="5EEC3313">
      <w:pPr>
        <w:rPr>
          <w:rFonts w:hint="default"/>
          <w:sz w:val="24"/>
          <w:szCs w:val="24"/>
          <w:lang w:val="en-GB"/>
        </w:rPr>
      </w:pPr>
      <w:r>
        <w:rPr>
          <w:rFonts w:hint="default"/>
          <w:sz w:val="24"/>
          <w:szCs w:val="24"/>
          <w:lang w:val="en-GB"/>
        </w:rPr>
        <w:t>**57. What is garbage collection?**</w:t>
      </w:r>
    </w:p>
    <w:p w14:paraId="47314857">
      <w:pPr>
        <w:rPr>
          <w:rFonts w:hint="default"/>
          <w:sz w:val="24"/>
          <w:szCs w:val="24"/>
          <w:lang w:val="en-GB"/>
        </w:rPr>
      </w:pPr>
      <w:r>
        <w:rPr>
          <w:rFonts w:hint="default"/>
          <w:sz w:val="24"/>
          <w:szCs w:val="24"/>
          <w:lang w:val="en-GB"/>
        </w:rPr>
        <w:t>The JVM automatically freeing memory by destroying unreachable objects.</w:t>
      </w:r>
    </w:p>
    <w:p w14:paraId="242E935E">
      <w:pPr>
        <w:rPr>
          <w:rFonts w:hint="default"/>
          <w:sz w:val="24"/>
          <w:szCs w:val="24"/>
          <w:lang w:val="en-GB"/>
        </w:rPr>
      </w:pPr>
    </w:p>
    <w:p w14:paraId="162068D2">
      <w:pPr>
        <w:rPr>
          <w:rFonts w:hint="default"/>
          <w:sz w:val="24"/>
          <w:szCs w:val="24"/>
          <w:lang w:val="en-GB"/>
        </w:rPr>
      </w:pPr>
      <w:r>
        <w:rPr>
          <w:rFonts w:hint="default"/>
          <w:sz w:val="24"/>
          <w:szCs w:val="24"/>
          <w:lang w:val="en-GB"/>
        </w:rPr>
        <w:t>**58. Difference between Array and vector ?**</w:t>
      </w:r>
    </w:p>
    <w:p w14:paraId="062546D7">
      <w:pPr>
        <w:rPr>
          <w:rFonts w:hint="default"/>
          <w:sz w:val="24"/>
          <w:szCs w:val="24"/>
          <w:lang w:val="en-GB"/>
        </w:rPr>
      </w:pPr>
      <w:r>
        <w:rPr>
          <w:rFonts w:hint="default"/>
          <w:sz w:val="24"/>
          <w:szCs w:val="24"/>
          <w:lang w:val="en-GB"/>
        </w:rPr>
        <w:t>Array is fixed-length and not synchronized. Vector is dynamic and synchronized (thread-safe).</w:t>
      </w:r>
    </w:p>
    <w:p w14:paraId="1B17DC2D">
      <w:pPr>
        <w:rPr>
          <w:rFonts w:hint="default"/>
          <w:sz w:val="24"/>
          <w:szCs w:val="24"/>
          <w:lang w:val="en-GB"/>
        </w:rPr>
      </w:pPr>
    </w:p>
    <w:p w14:paraId="200918C6">
      <w:pPr>
        <w:rPr>
          <w:rFonts w:hint="default"/>
          <w:sz w:val="24"/>
          <w:szCs w:val="24"/>
          <w:lang w:val="en-GB"/>
        </w:rPr>
      </w:pPr>
      <w:r>
        <w:rPr>
          <w:rFonts w:hint="default"/>
          <w:sz w:val="24"/>
          <w:szCs w:val="24"/>
          <w:lang w:val="en-GB"/>
        </w:rPr>
        <w:t>**59. Why don't we have destructors in Java ?**</w:t>
      </w:r>
    </w:p>
    <w:p w14:paraId="31E9531A">
      <w:pPr>
        <w:rPr>
          <w:rFonts w:hint="default"/>
          <w:sz w:val="24"/>
          <w:szCs w:val="24"/>
          <w:lang w:val="en-GB"/>
        </w:rPr>
      </w:pPr>
      <w:r>
        <w:rPr>
          <w:rFonts w:hint="default"/>
          <w:sz w:val="24"/>
          <w:szCs w:val="24"/>
          <w:lang w:val="en-GB"/>
        </w:rPr>
        <w:t>Because Java has automatic garbage collection. Cleanup is done via `finally` blocks and `try-with-resources`.</w:t>
      </w:r>
    </w:p>
    <w:p w14:paraId="358957CB">
      <w:pPr>
        <w:rPr>
          <w:rFonts w:hint="default"/>
          <w:sz w:val="24"/>
          <w:szCs w:val="24"/>
          <w:lang w:val="en-GB"/>
        </w:rPr>
      </w:pPr>
    </w:p>
    <w:p w14:paraId="67F2EFBC">
      <w:pPr>
        <w:rPr>
          <w:rFonts w:hint="default"/>
          <w:sz w:val="24"/>
          <w:szCs w:val="24"/>
          <w:lang w:val="en-GB"/>
        </w:rPr>
      </w:pPr>
      <w:r>
        <w:rPr>
          <w:rFonts w:hint="default"/>
          <w:sz w:val="24"/>
          <w:szCs w:val="24"/>
          <w:lang w:val="en-GB"/>
        </w:rPr>
        <w:t>**60. What is object and how it is stored in Java ?**</w:t>
      </w:r>
    </w:p>
    <w:p w14:paraId="605E30D2">
      <w:pPr>
        <w:rPr>
          <w:rFonts w:hint="default"/>
          <w:sz w:val="24"/>
          <w:szCs w:val="24"/>
          <w:lang w:val="en-GB"/>
        </w:rPr>
      </w:pPr>
      <w:r>
        <w:rPr>
          <w:rFonts w:hint="default"/>
          <w:sz w:val="24"/>
          <w:szCs w:val="24"/>
          <w:lang w:val="en-GB"/>
        </w:rPr>
        <w:t>An instance of a class. Stored in the **Heap** memory.</w:t>
      </w:r>
    </w:p>
    <w:p w14:paraId="7010CCF4">
      <w:pPr>
        <w:rPr>
          <w:rFonts w:hint="default"/>
          <w:sz w:val="24"/>
          <w:szCs w:val="24"/>
          <w:lang w:val="en-GB"/>
        </w:rPr>
      </w:pPr>
    </w:p>
    <w:p w14:paraId="1517D234">
      <w:pPr>
        <w:rPr>
          <w:rFonts w:hint="default"/>
          <w:sz w:val="24"/>
          <w:szCs w:val="24"/>
          <w:lang w:val="en-GB"/>
        </w:rPr>
      </w:pPr>
      <w:r>
        <w:rPr>
          <w:rFonts w:hint="default"/>
          <w:sz w:val="24"/>
          <w:szCs w:val="24"/>
          <w:lang w:val="en-GB"/>
        </w:rPr>
        <w:t>**61. Explain JDK, JRE and JVM in java ?**</w:t>
      </w:r>
    </w:p>
    <w:p w14:paraId="5BBD5722">
      <w:pPr>
        <w:rPr>
          <w:rFonts w:hint="default"/>
          <w:sz w:val="24"/>
          <w:szCs w:val="24"/>
          <w:lang w:val="en-GB"/>
        </w:rPr>
      </w:pPr>
      <w:r>
        <w:rPr>
          <w:rFonts w:hint="default"/>
          <w:sz w:val="24"/>
          <w:szCs w:val="24"/>
          <w:lang w:val="en-GB"/>
        </w:rPr>
        <w:t>**JVM:** runs bytecode. **JRE:** JVM + libraries to run apps. **JDK:** JRE + tools to develop apps (compiler, etc.).</w:t>
      </w:r>
    </w:p>
    <w:p w14:paraId="4D40FA4B">
      <w:pPr>
        <w:rPr>
          <w:rFonts w:hint="default"/>
          <w:sz w:val="24"/>
          <w:szCs w:val="24"/>
          <w:lang w:val="en-GB"/>
        </w:rPr>
      </w:pPr>
    </w:p>
    <w:p w14:paraId="62E09EB6">
      <w:pPr>
        <w:rPr>
          <w:rFonts w:hint="default"/>
          <w:sz w:val="24"/>
          <w:szCs w:val="24"/>
          <w:lang w:val="en-GB"/>
        </w:rPr>
      </w:pPr>
      <w:r>
        <w:rPr>
          <w:rFonts w:hint="default"/>
          <w:sz w:val="24"/>
          <w:szCs w:val="24"/>
          <w:lang w:val="en-GB"/>
        </w:rPr>
        <w:t>**62. Why char array is preferred to store password than Strings ?**</w:t>
      </w:r>
    </w:p>
    <w:p w14:paraId="5F2CD2B9">
      <w:pPr>
        <w:rPr>
          <w:rFonts w:hint="default"/>
          <w:sz w:val="24"/>
          <w:szCs w:val="24"/>
          <w:lang w:val="en-GB"/>
        </w:rPr>
      </w:pPr>
      <w:r>
        <w:rPr>
          <w:rFonts w:hint="default"/>
          <w:sz w:val="24"/>
          <w:szCs w:val="24"/>
          <w:lang w:val="en-GB"/>
        </w:rPr>
        <w:t>You can wipe a `char[]` after use; Strings are immutable and stay in memory longer.</w:t>
      </w:r>
    </w:p>
    <w:p w14:paraId="7C7B3810">
      <w:pPr>
        <w:rPr>
          <w:rFonts w:hint="default"/>
          <w:sz w:val="24"/>
          <w:szCs w:val="24"/>
          <w:lang w:val="en-GB"/>
        </w:rPr>
      </w:pPr>
    </w:p>
    <w:p w14:paraId="29BDFB2B">
      <w:pPr>
        <w:rPr>
          <w:rFonts w:hint="default"/>
          <w:sz w:val="24"/>
          <w:szCs w:val="24"/>
          <w:lang w:val="en-GB"/>
        </w:rPr>
      </w:pPr>
      <w:r>
        <w:rPr>
          <w:rFonts w:hint="default"/>
          <w:sz w:val="24"/>
          <w:szCs w:val="24"/>
          <w:lang w:val="en-GB"/>
        </w:rPr>
        <w:t>**63. How many objects are created in JVM when a string type variable is assigned using new keyword ?**</w:t>
      </w:r>
    </w:p>
    <w:p w14:paraId="2ED3FCC3">
      <w:pPr>
        <w:rPr>
          <w:rFonts w:hint="default"/>
          <w:sz w:val="24"/>
          <w:szCs w:val="24"/>
          <w:lang w:val="en-GB"/>
        </w:rPr>
      </w:pPr>
      <w:r>
        <w:rPr>
          <w:rFonts w:hint="default"/>
          <w:sz w:val="24"/>
          <w:szCs w:val="24"/>
          <w:lang w:val="en-GB"/>
        </w:rPr>
        <w:t>One or two. One in the heap, and one in the String pool (if the literal "Hello" wasn't already there).</w:t>
      </w:r>
    </w:p>
    <w:p w14:paraId="489CBE24">
      <w:pPr>
        <w:rPr>
          <w:rFonts w:hint="default"/>
          <w:sz w:val="24"/>
          <w:szCs w:val="24"/>
          <w:lang w:val="en-GB"/>
        </w:rPr>
      </w:pPr>
    </w:p>
    <w:p w14:paraId="60E00198">
      <w:pPr>
        <w:rPr>
          <w:rFonts w:hint="default"/>
          <w:sz w:val="24"/>
          <w:szCs w:val="24"/>
          <w:lang w:val="en-GB"/>
        </w:rPr>
      </w:pPr>
      <w:r>
        <w:rPr>
          <w:rFonts w:hint="default"/>
          <w:sz w:val="24"/>
          <w:szCs w:val="24"/>
          <w:lang w:val="en-GB"/>
        </w:rPr>
        <w:t>**64. What is classpath in java ?**</w:t>
      </w:r>
    </w:p>
    <w:p w14:paraId="0D511962">
      <w:pPr>
        <w:rPr>
          <w:rFonts w:hint="default"/>
          <w:sz w:val="24"/>
          <w:szCs w:val="24"/>
          <w:lang w:val="en-GB"/>
        </w:rPr>
      </w:pPr>
      <w:r>
        <w:rPr>
          <w:rFonts w:hint="default"/>
          <w:sz w:val="24"/>
          <w:szCs w:val="24"/>
          <w:lang w:val="en-GB"/>
        </w:rPr>
        <w:t>Tells the JVM where to find user classes and libraries.</w:t>
      </w:r>
    </w:p>
    <w:p w14:paraId="13A0ACB9">
      <w:pPr>
        <w:rPr>
          <w:rFonts w:hint="default"/>
          <w:sz w:val="24"/>
          <w:szCs w:val="24"/>
          <w:lang w:val="en-GB"/>
        </w:rPr>
      </w:pPr>
    </w:p>
    <w:p w14:paraId="049A9C56">
      <w:pPr>
        <w:rPr>
          <w:rFonts w:hint="default"/>
          <w:sz w:val="24"/>
          <w:szCs w:val="24"/>
          <w:lang w:val="en-GB"/>
        </w:rPr>
      </w:pPr>
      <w:r>
        <w:rPr>
          <w:rFonts w:hint="default"/>
          <w:sz w:val="24"/>
          <w:szCs w:val="24"/>
          <w:lang w:val="en-GB"/>
        </w:rPr>
        <w:t>**65. Is java completely object oriented ?**</w:t>
      </w:r>
    </w:p>
    <w:p w14:paraId="559FEC3B">
      <w:pPr>
        <w:rPr>
          <w:rFonts w:hint="default"/>
          <w:sz w:val="24"/>
          <w:szCs w:val="24"/>
          <w:lang w:val="en-GB"/>
        </w:rPr>
      </w:pPr>
      <w:r>
        <w:rPr>
          <w:rFonts w:hint="default"/>
          <w:sz w:val="24"/>
          <w:szCs w:val="24"/>
          <w:lang w:val="en-GB"/>
        </w:rPr>
        <w:t>No, because it has primitive data types (int, char, etc.) that are not objects.</w:t>
      </w:r>
    </w:p>
    <w:p w14:paraId="5DB9C7C8">
      <w:pPr>
        <w:rPr>
          <w:rFonts w:hint="default"/>
          <w:sz w:val="24"/>
          <w:szCs w:val="24"/>
          <w:lang w:val="en-GB"/>
        </w:rPr>
      </w:pPr>
    </w:p>
    <w:p w14:paraId="071C12B8">
      <w:pPr>
        <w:rPr>
          <w:rFonts w:hint="default"/>
          <w:sz w:val="24"/>
          <w:szCs w:val="24"/>
          <w:lang w:val="en-GB"/>
        </w:rPr>
      </w:pPr>
      <w:r>
        <w:rPr>
          <w:rFonts w:hint="default"/>
          <w:sz w:val="24"/>
          <w:szCs w:val="24"/>
          <w:lang w:val="en-GB"/>
        </w:rPr>
        <w:t>**66. What makes java platform independent ?**</w:t>
      </w:r>
    </w:p>
    <w:p w14:paraId="75D7D691">
      <w:pPr>
        <w:rPr>
          <w:rFonts w:hint="default"/>
          <w:sz w:val="24"/>
          <w:szCs w:val="24"/>
          <w:lang w:val="en-GB"/>
        </w:rPr>
      </w:pPr>
      <w:r>
        <w:rPr>
          <w:rFonts w:hint="default"/>
          <w:sz w:val="24"/>
          <w:szCs w:val="24"/>
          <w:lang w:val="en-GB"/>
        </w:rPr>
        <w:t>The JVM. Code is compiled to bytecode, which the JVM interprets for the specific platform.</w:t>
      </w:r>
    </w:p>
    <w:p w14:paraId="7B6A2D14">
      <w:pPr>
        <w:rPr>
          <w:rFonts w:hint="default"/>
          <w:sz w:val="24"/>
          <w:szCs w:val="24"/>
          <w:lang w:val="en-GB"/>
        </w:rPr>
      </w:pPr>
    </w:p>
    <w:p w14:paraId="16E09B8F">
      <w:pPr>
        <w:rPr>
          <w:rFonts w:hint="default"/>
          <w:sz w:val="24"/>
          <w:szCs w:val="24"/>
          <w:lang w:val="en-GB"/>
        </w:rPr>
      </w:pPr>
      <w:r>
        <w:rPr>
          <w:rFonts w:hint="default"/>
          <w:sz w:val="24"/>
          <w:szCs w:val="24"/>
          <w:lang w:val="en-GB"/>
        </w:rPr>
        <w:t>**67. What is dynamic polymorphism ?**</w:t>
      </w:r>
    </w:p>
    <w:p w14:paraId="164EF07D">
      <w:pPr>
        <w:rPr>
          <w:rFonts w:hint="default"/>
          <w:sz w:val="24"/>
          <w:szCs w:val="24"/>
          <w:lang w:val="en-GB"/>
        </w:rPr>
      </w:pPr>
      <w:r>
        <w:rPr>
          <w:rFonts w:hint="default"/>
          <w:sz w:val="24"/>
          <w:szCs w:val="24"/>
          <w:lang w:val="en-GB"/>
        </w:rPr>
        <w:t>Runtime polymorphism achieved through method overriding.</w:t>
      </w:r>
    </w:p>
    <w:p w14:paraId="3BB42EFB">
      <w:pPr>
        <w:rPr>
          <w:rFonts w:hint="default"/>
          <w:sz w:val="24"/>
          <w:szCs w:val="24"/>
          <w:lang w:val="en-GB"/>
        </w:rPr>
      </w:pPr>
    </w:p>
    <w:p w14:paraId="7DB26D63">
      <w:pPr>
        <w:rPr>
          <w:rFonts w:hint="default"/>
          <w:sz w:val="24"/>
          <w:szCs w:val="24"/>
          <w:lang w:val="en-GB"/>
        </w:rPr>
      </w:pPr>
      <w:r>
        <w:rPr>
          <w:rFonts w:hint="default"/>
          <w:sz w:val="24"/>
          <w:szCs w:val="24"/>
          <w:lang w:val="en-GB"/>
        </w:rPr>
        <w:t>**68. What is multiple inheritance in java ?** (Lead-in to next question)</w:t>
      </w:r>
    </w:p>
    <w:p w14:paraId="1B74CBEA">
      <w:pPr>
        <w:rPr>
          <w:rFonts w:hint="default"/>
          <w:sz w:val="24"/>
          <w:szCs w:val="24"/>
          <w:lang w:val="en-GB"/>
        </w:rPr>
      </w:pPr>
    </w:p>
    <w:p w14:paraId="59523795">
      <w:pPr>
        <w:rPr>
          <w:rFonts w:hint="default"/>
          <w:sz w:val="24"/>
          <w:szCs w:val="24"/>
          <w:lang w:val="en-GB"/>
        </w:rPr>
      </w:pPr>
      <w:r>
        <w:rPr>
          <w:rFonts w:hint="default"/>
          <w:sz w:val="24"/>
          <w:szCs w:val="24"/>
          <w:lang w:val="en-GB"/>
        </w:rPr>
        <w:t>**69. Is multiple inheritance supported in java ?**</w:t>
      </w:r>
    </w:p>
    <w:p w14:paraId="26478F8C">
      <w:pPr>
        <w:rPr>
          <w:rFonts w:hint="default"/>
          <w:sz w:val="24"/>
          <w:szCs w:val="24"/>
          <w:lang w:val="en-GB"/>
        </w:rPr>
      </w:pPr>
      <w:r>
        <w:rPr>
          <w:rFonts w:hint="default"/>
          <w:sz w:val="24"/>
          <w:szCs w:val="24"/>
          <w:lang w:val="en-GB"/>
        </w:rPr>
        <w:t>Not for classes (to avoid diamond problem). It is supported for interfaces.</w:t>
      </w:r>
    </w:p>
    <w:p w14:paraId="66180C82">
      <w:pPr>
        <w:rPr>
          <w:rFonts w:hint="default"/>
          <w:sz w:val="24"/>
          <w:szCs w:val="24"/>
          <w:lang w:val="en-GB"/>
        </w:rPr>
      </w:pPr>
    </w:p>
    <w:p w14:paraId="45FF94F1">
      <w:pPr>
        <w:rPr>
          <w:rFonts w:hint="default"/>
          <w:sz w:val="24"/>
          <w:szCs w:val="24"/>
          <w:lang w:val="en-GB"/>
        </w:rPr>
      </w:pPr>
      <w:r>
        <w:rPr>
          <w:rFonts w:hint="default"/>
          <w:sz w:val="24"/>
          <w:szCs w:val="24"/>
          <w:lang w:val="en-GB"/>
        </w:rPr>
        <w:t>**70. What is a wrapper class in java ?**</w:t>
      </w:r>
    </w:p>
    <w:p w14:paraId="43A19EE4">
      <w:pPr>
        <w:rPr>
          <w:rFonts w:hint="default"/>
          <w:sz w:val="24"/>
          <w:szCs w:val="24"/>
          <w:lang w:val="en-GB"/>
        </w:rPr>
      </w:pPr>
      <w:r>
        <w:rPr>
          <w:rFonts w:hint="default"/>
          <w:sz w:val="24"/>
          <w:szCs w:val="24"/>
          <w:lang w:val="en-GB"/>
        </w:rPr>
        <w:t>A class that wraps a primitive type into an object (e.g., `Integer`, `Double`).</w:t>
      </w:r>
    </w:p>
    <w:p w14:paraId="2E8B4989">
      <w:pPr>
        <w:rPr>
          <w:rFonts w:hint="default"/>
          <w:sz w:val="24"/>
          <w:szCs w:val="24"/>
          <w:lang w:val="en-GB"/>
        </w:rPr>
      </w:pPr>
    </w:p>
    <w:p w14:paraId="28E70ED8">
      <w:pPr>
        <w:rPr>
          <w:rFonts w:hint="default"/>
          <w:sz w:val="24"/>
          <w:szCs w:val="24"/>
          <w:lang w:val="en-GB"/>
        </w:rPr>
      </w:pPr>
      <w:r>
        <w:rPr>
          <w:rFonts w:hint="default"/>
          <w:sz w:val="24"/>
          <w:szCs w:val="24"/>
          <w:lang w:val="en-GB"/>
        </w:rPr>
        <w:t>**71. Can a java file have more than one public class ?**</w:t>
      </w:r>
    </w:p>
    <w:p w14:paraId="654E8C02">
      <w:pPr>
        <w:rPr>
          <w:rFonts w:hint="default"/>
          <w:sz w:val="24"/>
          <w:szCs w:val="24"/>
          <w:lang w:val="en-GB"/>
        </w:rPr>
      </w:pPr>
      <w:r>
        <w:rPr>
          <w:rFonts w:hint="default"/>
          <w:sz w:val="24"/>
          <w:szCs w:val="24"/>
          <w:lang w:val="en-GB"/>
        </w:rPr>
        <w:t>No. Only one public class, and the filename must match that class name.</w:t>
      </w:r>
    </w:p>
    <w:p w14:paraId="12CFC598">
      <w:pPr>
        <w:rPr>
          <w:rFonts w:hint="default"/>
          <w:sz w:val="24"/>
          <w:szCs w:val="24"/>
          <w:lang w:val="en-GB"/>
        </w:rPr>
      </w:pPr>
    </w:p>
    <w:p w14:paraId="0E7A3F82">
      <w:pPr>
        <w:rPr>
          <w:rFonts w:hint="default"/>
          <w:sz w:val="24"/>
          <w:szCs w:val="24"/>
          <w:lang w:val="en-GB"/>
        </w:rPr>
      </w:pPr>
      <w:r>
        <w:rPr>
          <w:rFonts w:hint="default"/>
          <w:sz w:val="24"/>
          <w:szCs w:val="24"/>
          <w:lang w:val="en-GB"/>
        </w:rPr>
        <w:t>**72. Write a program to remove duplicates from an array ?**</w:t>
      </w:r>
    </w:p>
    <w:p w14:paraId="3B3072A0">
      <w:pPr>
        <w:rPr>
          <w:rFonts w:hint="default"/>
          <w:sz w:val="24"/>
          <w:szCs w:val="24"/>
          <w:lang w:val="en-GB"/>
        </w:rPr>
      </w:pPr>
      <w:r>
        <w:rPr>
          <w:rFonts w:hint="default"/>
          <w:sz w:val="24"/>
          <w:szCs w:val="24"/>
          <w:lang w:val="en-GB"/>
        </w:rPr>
        <w:t>Add array elements to a `Set` (e.g., `HashSet` or `LinkedHashSet`).</w:t>
      </w:r>
    </w:p>
    <w:p w14:paraId="631FAC80">
      <w:pPr>
        <w:rPr>
          <w:rFonts w:hint="default"/>
          <w:sz w:val="24"/>
          <w:szCs w:val="24"/>
          <w:lang w:val="en-GB"/>
        </w:rPr>
      </w:pPr>
    </w:p>
    <w:p w14:paraId="706CEF3E">
      <w:pPr>
        <w:rPr>
          <w:rFonts w:hint="default"/>
          <w:sz w:val="24"/>
          <w:szCs w:val="24"/>
          <w:lang w:val="en-GB"/>
        </w:rPr>
      </w:pPr>
      <w:r>
        <w:rPr>
          <w:rFonts w:hint="default"/>
          <w:sz w:val="24"/>
          <w:szCs w:val="24"/>
          <w:lang w:val="en-GB"/>
        </w:rPr>
        <w:t>**73. Program to reverse a string without using any api ?**</w:t>
      </w:r>
    </w:p>
    <w:p w14:paraId="1DC0FF64">
      <w:pPr>
        <w:rPr>
          <w:rFonts w:hint="default"/>
          <w:sz w:val="24"/>
          <w:szCs w:val="24"/>
          <w:lang w:val="en-GB"/>
        </w:rPr>
      </w:pPr>
      <w:r>
        <w:rPr>
          <w:rFonts w:hint="default"/>
          <w:sz w:val="24"/>
          <w:szCs w:val="24"/>
          <w:lang w:val="en-GB"/>
        </w:rPr>
        <w:t>Loop through the string from the end and append each character to a new string.</w:t>
      </w:r>
    </w:p>
    <w:p w14:paraId="6BDB71B2">
      <w:pPr>
        <w:rPr>
          <w:rFonts w:hint="default"/>
          <w:sz w:val="24"/>
          <w:szCs w:val="24"/>
          <w:lang w:val="en-GB"/>
        </w:rPr>
      </w:pPr>
    </w:p>
    <w:p w14:paraId="575A37B5">
      <w:pPr>
        <w:rPr>
          <w:rFonts w:hint="default"/>
          <w:sz w:val="24"/>
          <w:szCs w:val="24"/>
          <w:lang w:val="en-GB"/>
        </w:rPr>
      </w:pPr>
      <w:r>
        <w:rPr>
          <w:rFonts w:hint="default"/>
          <w:sz w:val="24"/>
          <w:szCs w:val="24"/>
          <w:lang w:val="en-GB"/>
        </w:rPr>
        <w:t>**74. What design patterns you have used in your app ?**</w:t>
      </w:r>
    </w:p>
    <w:p w14:paraId="181FB76B">
      <w:pPr>
        <w:rPr>
          <w:rFonts w:hint="default"/>
          <w:sz w:val="24"/>
          <w:szCs w:val="24"/>
          <w:lang w:val="en-GB"/>
        </w:rPr>
      </w:pPr>
      <w:r>
        <w:rPr>
          <w:rFonts w:hint="default"/>
          <w:sz w:val="24"/>
          <w:szCs w:val="24"/>
          <w:lang w:val="en-GB"/>
        </w:rPr>
        <w:t>(Your Experience) Common answers: Singleton, Factory, MVC, DAO, Builder.</w:t>
      </w:r>
    </w:p>
    <w:p w14:paraId="47476F67">
      <w:pPr>
        <w:rPr>
          <w:rFonts w:hint="default"/>
          <w:sz w:val="24"/>
          <w:szCs w:val="24"/>
          <w:lang w:val="en-GB"/>
        </w:rPr>
      </w:pPr>
    </w:p>
    <w:p w14:paraId="089675E1">
      <w:pPr>
        <w:rPr>
          <w:rFonts w:hint="default"/>
          <w:sz w:val="24"/>
          <w:szCs w:val="24"/>
          <w:lang w:val="en-GB"/>
        </w:rPr>
      </w:pPr>
      <w:r>
        <w:rPr>
          <w:rFonts w:hint="default"/>
          <w:sz w:val="24"/>
          <w:szCs w:val="24"/>
          <w:lang w:val="en-GB"/>
        </w:rPr>
        <w:t>**75. What are the tools you have used to improve the performance of your application ?**</w:t>
      </w:r>
    </w:p>
    <w:p w14:paraId="3D746808">
      <w:pPr>
        <w:rPr>
          <w:rFonts w:hint="default"/>
          <w:sz w:val="24"/>
          <w:szCs w:val="24"/>
          <w:lang w:val="en-GB"/>
        </w:rPr>
      </w:pPr>
      <w:r>
        <w:rPr>
          <w:rFonts w:hint="default"/>
          <w:sz w:val="24"/>
          <w:szCs w:val="24"/>
          <w:lang w:val="en-GB"/>
        </w:rPr>
        <w:t>(Your Experience) Profilers (JVisualVM), APM tools (AppDynamics), logging (ELK Stack).</w:t>
      </w:r>
    </w:p>
    <w:p w14:paraId="36F0C6C3">
      <w:pPr>
        <w:rPr>
          <w:rFonts w:hint="default"/>
          <w:sz w:val="24"/>
          <w:szCs w:val="24"/>
          <w:lang w:val="en-GB"/>
        </w:rPr>
      </w:pPr>
    </w:p>
    <w:p w14:paraId="39A3BADE">
      <w:pPr>
        <w:rPr>
          <w:rFonts w:hint="default"/>
          <w:sz w:val="24"/>
          <w:szCs w:val="24"/>
          <w:lang w:val="en-GB"/>
        </w:rPr>
      </w:pPr>
      <w:r>
        <w:rPr>
          <w:rFonts w:hint="default"/>
          <w:sz w:val="24"/>
          <w:szCs w:val="24"/>
          <w:lang w:val="en-GB"/>
        </w:rPr>
        <w:t>**76. How you optimize the code for jdbc ?**</w:t>
      </w:r>
    </w:p>
    <w:p w14:paraId="622BE66E">
      <w:pPr>
        <w:rPr>
          <w:rFonts w:hint="default"/>
          <w:sz w:val="24"/>
          <w:szCs w:val="24"/>
          <w:lang w:val="en-GB"/>
        </w:rPr>
      </w:pPr>
      <w:r>
        <w:rPr>
          <w:rFonts w:hint="default"/>
          <w:sz w:val="24"/>
          <w:szCs w:val="24"/>
          <w:lang w:val="en-GB"/>
        </w:rPr>
        <w:t>Use Connection Pooling, PreparedStatement, Batch updates, and close resources properly.</w:t>
      </w:r>
    </w:p>
    <w:p w14:paraId="03B6D228">
      <w:pPr>
        <w:rPr>
          <w:rFonts w:hint="default"/>
          <w:sz w:val="24"/>
          <w:szCs w:val="24"/>
          <w:lang w:val="en-GB"/>
        </w:rPr>
      </w:pPr>
    </w:p>
    <w:p w14:paraId="3231C454">
      <w:pPr>
        <w:rPr>
          <w:rFonts w:hint="default"/>
          <w:sz w:val="24"/>
          <w:szCs w:val="24"/>
          <w:lang w:val="en-GB"/>
        </w:rPr>
      </w:pPr>
      <w:r>
        <w:rPr>
          <w:rFonts w:hint="default"/>
          <w:sz w:val="24"/>
          <w:szCs w:val="24"/>
          <w:lang w:val="en-GB"/>
        </w:rPr>
        <w:t>**77. What are the differences between C++ and Java ?**</w:t>
      </w:r>
    </w:p>
    <w:p w14:paraId="66DF3B73">
      <w:pPr>
        <w:rPr>
          <w:rFonts w:hint="default"/>
          <w:sz w:val="24"/>
          <w:szCs w:val="24"/>
          <w:lang w:val="en-GB"/>
        </w:rPr>
      </w:pPr>
      <w:r>
        <w:rPr>
          <w:rFonts w:hint="default"/>
          <w:sz w:val="24"/>
          <w:szCs w:val="24"/>
          <w:lang w:val="en-GB"/>
        </w:rPr>
        <w:t>Java is platform-independent, has no pointers, has automatic garbage collection, and is single inheritance for classes.</w:t>
      </w:r>
    </w:p>
    <w:p w14:paraId="6B1ABE01">
      <w:pPr>
        <w:rPr>
          <w:rFonts w:hint="default"/>
          <w:sz w:val="24"/>
          <w:szCs w:val="24"/>
          <w:lang w:val="en-GB"/>
        </w:rPr>
      </w:pPr>
    </w:p>
    <w:p w14:paraId="1BF60242">
      <w:pPr>
        <w:rPr>
          <w:rFonts w:hint="default"/>
          <w:sz w:val="24"/>
          <w:szCs w:val="24"/>
          <w:lang w:val="en-GB"/>
        </w:rPr>
      </w:pPr>
      <w:r>
        <w:rPr>
          <w:rFonts w:hint="default"/>
          <w:sz w:val="24"/>
          <w:szCs w:val="24"/>
          <w:lang w:val="en-GB"/>
        </w:rPr>
        <w:t>**78. List the features of the Java Programming language ?**</w:t>
      </w:r>
    </w:p>
    <w:p w14:paraId="354A2425">
      <w:pPr>
        <w:rPr>
          <w:rFonts w:hint="default"/>
          <w:sz w:val="24"/>
          <w:szCs w:val="24"/>
          <w:lang w:val="en-GB"/>
        </w:rPr>
      </w:pPr>
      <w:r>
        <w:rPr>
          <w:rFonts w:hint="default"/>
          <w:sz w:val="24"/>
          <w:szCs w:val="24"/>
          <w:lang w:val="en-GB"/>
        </w:rPr>
        <w:t>Simple, Object-Oriented, Platform Independent, Secure, Robust, Multithreaded, etc.</w:t>
      </w:r>
    </w:p>
    <w:p w14:paraId="1CEE81FC">
      <w:pPr>
        <w:rPr>
          <w:rFonts w:hint="default"/>
          <w:sz w:val="24"/>
          <w:szCs w:val="24"/>
          <w:lang w:val="en-GB"/>
        </w:rPr>
      </w:pPr>
    </w:p>
    <w:p w14:paraId="76C19C5F">
      <w:pPr>
        <w:rPr>
          <w:rFonts w:hint="default"/>
          <w:sz w:val="24"/>
          <w:szCs w:val="24"/>
          <w:lang w:val="en-GB"/>
        </w:rPr>
      </w:pPr>
      <w:r>
        <w:rPr>
          <w:rFonts w:hint="default"/>
          <w:sz w:val="24"/>
          <w:szCs w:val="24"/>
          <w:lang w:val="en-GB"/>
        </w:rPr>
        <w:t>**79. What is a ClassLoader ?** (Duplicate)</w:t>
      </w:r>
    </w:p>
    <w:p w14:paraId="17955A6E">
      <w:pPr>
        <w:rPr>
          <w:rFonts w:hint="default"/>
          <w:sz w:val="24"/>
          <w:szCs w:val="24"/>
          <w:lang w:val="en-GB"/>
        </w:rPr>
      </w:pPr>
    </w:p>
    <w:p w14:paraId="32309D1D">
      <w:pPr>
        <w:rPr>
          <w:rFonts w:hint="default"/>
          <w:sz w:val="24"/>
          <w:szCs w:val="24"/>
          <w:lang w:val="en-GB"/>
        </w:rPr>
      </w:pPr>
      <w:r>
        <w:rPr>
          <w:rFonts w:hint="default"/>
          <w:sz w:val="24"/>
          <w:szCs w:val="24"/>
          <w:lang w:val="en-GB"/>
        </w:rPr>
        <w:t>**80. What are the Memory Allocations available in JavaJava ?**</w:t>
      </w:r>
    </w:p>
    <w:p w14:paraId="234BC34A">
      <w:pPr>
        <w:rPr>
          <w:rFonts w:hint="default"/>
          <w:sz w:val="24"/>
          <w:szCs w:val="24"/>
          <w:lang w:val="en-GB"/>
        </w:rPr>
      </w:pPr>
      <w:r>
        <w:rPr>
          <w:rFonts w:hint="default"/>
          <w:sz w:val="24"/>
          <w:szCs w:val="24"/>
          <w:lang w:val="en-GB"/>
        </w:rPr>
        <w:t>Heap, Stack, Method Area, PC Register, Native Method Stack.</w:t>
      </w:r>
    </w:p>
    <w:p w14:paraId="4697EAEC">
      <w:pPr>
        <w:rPr>
          <w:rFonts w:hint="default"/>
          <w:sz w:val="24"/>
          <w:szCs w:val="24"/>
          <w:lang w:val="en-GB"/>
        </w:rPr>
      </w:pPr>
    </w:p>
    <w:p w14:paraId="04F8C793">
      <w:pPr>
        <w:rPr>
          <w:rFonts w:hint="default"/>
          <w:sz w:val="24"/>
          <w:szCs w:val="24"/>
          <w:lang w:val="en-GB"/>
        </w:rPr>
      </w:pPr>
      <w:r>
        <w:rPr>
          <w:rFonts w:hint="default"/>
          <w:sz w:val="24"/>
          <w:szCs w:val="24"/>
          <w:lang w:val="en-GB"/>
        </w:rPr>
        <w:t>**81. What are the differences between Heap and Stack Memory in Java?**</w:t>
      </w:r>
    </w:p>
    <w:p w14:paraId="7145C943">
      <w:pPr>
        <w:rPr>
          <w:rFonts w:hint="default"/>
          <w:sz w:val="24"/>
          <w:szCs w:val="24"/>
          <w:lang w:val="en-GB"/>
        </w:rPr>
      </w:pPr>
      <w:r>
        <w:rPr>
          <w:rFonts w:hint="default"/>
          <w:sz w:val="24"/>
          <w:szCs w:val="24"/>
          <w:lang w:val="en-GB"/>
        </w:rPr>
        <w:t>**Heap:** stores objects, shared, GC-managed. **Stack:** stores local vars and method calls, per-thread, fast.</w:t>
      </w:r>
    </w:p>
    <w:p w14:paraId="73FE5D21">
      <w:pPr>
        <w:rPr>
          <w:rFonts w:hint="default"/>
          <w:sz w:val="24"/>
          <w:szCs w:val="24"/>
          <w:lang w:val="en-GB"/>
        </w:rPr>
      </w:pPr>
    </w:p>
    <w:p w14:paraId="38867BC1">
      <w:pPr>
        <w:rPr>
          <w:rFonts w:hint="default"/>
          <w:sz w:val="24"/>
          <w:szCs w:val="24"/>
          <w:lang w:val="en-GB"/>
        </w:rPr>
      </w:pPr>
      <w:r>
        <w:rPr>
          <w:rFonts w:hint="default"/>
          <w:sz w:val="24"/>
          <w:szCs w:val="24"/>
          <w:lang w:val="en-GB"/>
        </w:rPr>
        <w:t>**82. Define Copy Constructor in Java ?**</w:t>
      </w:r>
    </w:p>
    <w:p w14:paraId="67F34933">
      <w:pPr>
        <w:rPr>
          <w:rFonts w:hint="default"/>
          <w:sz w:val="24"/>
          <w:szCs w:val="24"/>
          <w:lang w:val="en-GB"/>
        </w:rPr>
      </w:pPr>
      <w:r>
        <w:rPr>
          <w:rFonts w:hint="default"/>
          <w:sz w:val="24"/>
          <w:szCs w:val="24"/>
          <w:lang w:val="en-GB"/>
        </w:rPr>
        <w:t>A constructor that takes an object of the same class as a parameter to copy its values.</w:t>
      </w:r>
    </w:p>
    <w:p w14:paraId="155D2D9E">
      <w:pPr>
        <w:rPr>
          <w:rFonts w:hint="default"/>
          <w:sz w:val="24"/>
          <w:szCs w:val="24"/>
          <w:lang w:val="en-GB"/>
        </w:rPr>
      </w:pPr>
      <w:r>
        <w:rPr>
          <w:rFonts w:hint="default"/>
          <w:sz w:val="24"/>
          <w:szCs w:val="24"/>
          <w:lang w:val="en-GB"/>
        </w:rPr>
        <w:t>```java</w:t>
      </w:r>
    </w:p>
    <w:p w14:paraId="6DECEDD5">
      <w:pPr>
        <w:rPr>
          <w:rFonts w:hint="default"/>
          <w:sz w:val="24"/>
          <w:szCs w:val="24"/>
          <w:lang w:val="en-GB"/>
        </w:rPr>
      </w:pPr>
      <w:r>
        <w:rPr>
          <w:rFonts w:hint="default"/>
          <w:sz w:val="24"/>
          <w:szCs w:val="24"/>
          <w:lang w:val="en-GB"/>
        </w:rPr>
        <w:t>public Student(Student original) { this.name = original.name; }</w:t>
      </w:r>
    </w:p>
    <w:p w14:paraId="1E67C34E">
      <w:pPr>
        <w:rPr>
          <w:rFonts w:hint="default"/>
          <w:sz w:val="24"/>
          <w:szCs w:val="24"/>
          <w:lang w:val="en-GB"/>
        </w:rPr>
      </w:pPr>
      <w:r>
        <w:rPr>
          <w:rFonts w:hint="default"/>
          <w:sz w:val="24"/>
          <w:szCs w:val="24"/>
          <w:lang w:val="en-GB"/>
        </w:rPr>
        <w:t>```</w:t>
      </w:r>
    </w:p>
    <w:p w14:paraId="09897451">
      <w:pPr>
        <w:rPr>
          <w:rFonts w:hint="default"/>
          <w:sz w:val="24"/>
          <w:szCs w:val="24"/>
          <w:lang w:val="en-GB"/>
        </w:rPr>
      </w:pPr>
    </w:p>
    <w:p w14:paraId="03E2184E">
      <w:pPr>
        <w:rPr>
          <w:rFonts w:hint="default"/>
          <w:sz w:val="24"/>
          <w:szCs w:val="24"/>
          <w:lang w:val="en-GB"/>
        </w:rPr>
      </w:pPr>
      <w:r>
        <w:rPr>
          <w:rFonts w:hint="default"/>
          <w:sz w:val="24"/>
          <w:szCs w:val="24"/>
          <w:lang w:val="en-GB"/>
        </w:rPr>
        <w:t>**83. Can you implement pointers in a Java Program ?**</w:t>
      </w:r>
    </w:p>
    <w:p w14:paraId="7EF7E488">
      <w:pPr>
        <w:rPr>
          <w:rFonts w:hint="default"/>
          <w:sz w:val="24"/>
          <w:szCs w:val="24"/>
          <w:lang w:val="en-GB"/>
        </w:rPr>
      </w:pPr>
      <w:r>
        <w:rPr>
          <w:rFonts w:hint="default"/>
          <w:sz w:val="24"/>
          <w:szCs w:val="24"/>
          <w:lang w:val="en-GB"/>
        </w:rPr>
        <w:t>No. Java has references, but not explicit pointers like C++.</w:t>
      </w:r>
    </w:p>
    <w:p w14:paraId="4A9AB27E">
      <w:pPr>
        <w:rPr>
          <w:rFonts w:hint="default"/>
          <w:sz w:val="24"/>
          <w:szCs w:val="24"/>
          <w:lang w:val="en-GB"/>
        </w:rPr>
      </w:pPr>
    </w:p>
    <w:p w14:paraId="2CD88DF5">
      <w:pPr>
        <w:rPr>
          <w:rFonts w:hint="default"/>
          <w:sz w:val="24"/>
          <w:szCs w:val="24"/>
          <w:lang w:val="en-GB"/>
        </w:rPr>
      </w:pPr>
      <w:r>
        <w:rPr>
          <w:rFonts w:hint="default"/>
          <w:sz w:val="24"/>
          <w:szCs w:val="24"/>
          <w:lang w:val="en-GB"/>
        </w:rPr>
        <w:t>**84. Differentiate between instance and local variables ?** (Duplicate)</w:t>
      </w:r>
    </w:p>
    <w:p w14:paraId="1785CD87">
      <w:pPr>
        <w:rPr>
          <w:rFonts w:hint="default"/>
          <w:sz w:val="24"/>
          <w:szCs w:val="24"/>
          <w:lang w:val="en-GB"/>
        </w:rPr>
      </w:pPr>
    </w:p>
    <w:p w14:paraId="6BDD6591">
      <w:pPr>
        <w:rPr>
          <w:rFonts w:hint="default"/>
          <w:sz w:val="24"/>
          <w:szCs w:val="24"/>
          <w:lang w:val="en-GB"/>
        </w:rPr>
      </w:pPr>
      <w:r>
        <w:rPr>
          <w:rFonts w:hint="default"/>
          <w:sz w:val="24"/>
          <w:szCs w:val="24"/>
          <w:lang w:val="en-GB"/>
        </w:rPr>
        <w:t>**85. Can you call a constructor of a class inside another constructor ?**</w:t>
      </w:r>
    </w:p>
    <w:p w14:paraId="3E40285B">
      <w:pPr>
        <w:rPr>
          <w:rFonts w:hint="default"/>
          <w:sz w:val="24"/>
          <w:szCs w:val="24"/>
          <w:lang w:val="en-GB"/>
        </w:rPr>
      </w:pPr>
      <w:r>
        <w:rPr>
          <w:rFonts w:hint="default"/>
          <w:sz w:val="24"/>
          <w:szCs w:val="24"/>
          <w:lang w:val="en-GB"/>
        </w:rPr>
        <w:t>Yes, using `this()` as the first statement in a constructor (constructor chaining).</w:t>
      </w:r>
    </w:p>
    <w:p w14:paraId="663E0C87">
      <w:pPr>
        <w:rPr>
          <w:rFonts w:hint="default"/>
          <w:sz w:val="24"/>
          <w:szCs w:val="24"/>
          <w:lang w:val="en-GB"/>
        </w:rPr>
      </w:pPr>
    </w:p>
    <w:p w14:paraId="45D0EC20">
      <w:pPr>
        <w:rPr>
          <w:rFonts w:hint="default"/>
          <w:sz w:val="24"/>
          <w:szCs w:val="24"/>
          <w:lang w:val="en-GB"/>
        </w:rPr>
      </w:pPr>
      <w:r>
        <w:rPr>
          <w:rFonts w:hint="default"/>
          <w:sz w:val="24"/>
          <w:szCs w:val="24"/>
          <w:lang w:val="en-GB"/>
        </w:rPr>
        <w:t>**86. How does the size of ArrayList grow dynamically?**</w:t>
      </w:r>
    </w:p>
    <w:p w14:paraId="1257CECA">
      <w:pPr>
        <w:rPr>
          <w:rFonts w:hint="default"/>
          <w:sz w:val="24"/>
          <w:szCs w:val="24"/>
          <w:lang w:val="en-GB"/>
        </w:rPr>
      </w:pPr>
      <w:r>
        <w:rPr>
          <w:rFonts w:hint="default"/>
          <w:sz w:val="24"/>
          <w:szCs w:val="24"/>
          <w:lang w:val="en-GB"/>
        </w:rPr>
        <w:t>It grows by ~1.5 times its current capacity when full. (newCapacity = oldCapacity + (oldCapacity &gt;&gt; 1)).</w:t>
      </w:r>
    </w:p>
    <w:p w14:paraId="1AE8B870">
      <w:pPr>
        <w:rPr>
          <w:rFonts w:hint="default"/>
          <w:sz w:val="24"/>
          <w:szCs w:val="24"/>
          <w:lang w:val="en-GB"/>
        </w:rPr>
      </w:pPr>
    </w:p>
    <w:p w14:paraId="72182269">
      <w:pPr>
        <w:rPr>
          <w:rFonts w:hint="default"/>
          <w:sz w:val="24"/>
          <w:szCs w:val="24"/>
          <w:lang w:val="en-GB"/>
        </w:rPr>
      </w:pPr>
      <w:r>
        <w:rPr>
          <w:rFonts w:hint="default"/>
          <w:sz w:val="24"/>
          <w:szCs w:val="24"/>
          <w:lang w:val="en-GB"/>
        </w:rPr>
        <w:t>**87. Difference between static methods, static variables, and static classes in Java ?**</w:t>
      </w:r>
    </w:p>
    <w:p w14:paraId="59694BBC">
      <w:pPr>
        <w:rPr>
          <w:rFonts w:hint="default"/>
          <w:sz w:val="24"/>
          <w:szCs w:val="24"/>
          <w:lang w:val="en-GB"/>
        </w:rPr>
      </w:pPr>
      <w:r>
        <w:rPr>
          <w:rFonts w:hint="default"/>
          <w:sz w:val="24"/>
          <w:szCs w:val="24"/>
          <w:lang w:val="en-GB"/>
        </w:rPr>
        <w:t>**Static variable:** class-level variable. **Static method:** class-level method. **Static class:** only nested classes can be static; they don't need an outer class instance.</w:t>
      </w:r>
    </w:p>
    <w:p w14:paraId="3C1A736B">
      <w:pPr>
        <w:rPr>
          <w:rFonts w:hint="default"/>
          <w:sz w:val="24"/>
          <w:szCs w:val="24"/>
          <w:lang w:val="en-GB"/>
        </w:rPr>
      </w:pPr>
    </w:p>
    <w:p w14:paraId="417413A8">
      <w:pPr>
        <w:rPr>
          <w:rFonts w:hint="default"/>
          <w:sz w:val="24"/>
          <w:szCs w:val="24"/>
          <w:lang w:val="en-GB"/>
        </w:rPr>
      </w:pPr>
      <w:r>
        <w:rPr>
          <w:rFonts w:hint="default"/>
          <w:sz w:val="24"/>
          <w:szCs w:val="24"/>
          <w:lang w:val="en-GB"/>
        </w:rPr>
        <w:t>**88. Why is Java, not a pure object-oriented language ?**</w:t>
      </w:r>
    </w:p>
    <w:p w14:paraId="1AB4BDE9">
      <w:pPr>
        <w:rPr>
          <w:rFonts w:hint="default"/>
          <w:sz w:val="24"/>
          <w:szCs w:val="24"/>
          <w:lang w:val="en-GB"/>
        </w:rPr>
      </w:pPr>
      <w:r>
        <w:rPr>
          <w:rFonts w:hint="default"/>
          <w:sz w:val="24"/>
          <w:szCs w:val="24"/>
          <w:lang w:val="en-GB"/>
        </w:rPr>
        <w:t>Because it uses primitive data types (int, boolean, etc.) which are not objects.</w:t>
      </w:r>
    </w:p>
    <w:p w14:paraId="641B6F98">
      <w:pPr>
        <w:rPr>
          <w:rFonts w:hint="default"/>
          <w:sz w:val="24"/>
          <w:szCs w:val="24"/>
          <w:lang w:val="en-GB"/>
        </w:rPr>
      </w:pPr>
    </w:p>
    <w:p w14:paraId="12E62275">
      <w:pPr>
        <w:rPr>
          <w:rFonts w:hint="default"/>
          <w:sz w:val="24"/>
          <w:szCs w:val="24"/>
          <w:lang w:val="en-GB"/>
        </w:rPr>
      </w:pPr>
      <w:r>
        <w:rPr>
          <w:rFonts w:hint="default"/>
          <w:sz w:val="24"/>
          <w:szCs w:val="24"/>
          <w:lang w:val="en-GB"/>
        </w:rPr>
        <w:t>**89. What do you understand about an instance variable and a local variable?** (Duplicate)</w:t>
      </w:r>
    </w:p>
    <w:p w14:paraId="074AE47B">
      <w:pPr>
        <w:rPr>
          <w:rFonts w:hint="default"/>
          <w:sz w:val="24"/>
          <w:szCs w:val="24"/>
          <w:lang w:val="en-GB"/>
        </w:rPr>
      </w:pPr>
    </w:p>
    <w:p w14:paraId="4731E87E">
      <w:pPr>
        <w:rPr>
          <w:rFonts w:hint="default"/>
          <w:sz w:val="24"/>
          <w:szCs w:val="24"/>
          <w:lang w:val="en-GB"/>
        </w:rPr>
      </w:pPr>
      <w:r>
        <w:rPr>
          <w:rFonts w:hint="default"/>
          <w:sz w:val="24"/>
          <w:szCs w:val="24"/>
          <w:lang w:val="en-GB"/>
        </w:rPr>
        <w:t>**90. What are Composition and Aggregation ?**</w:t>
      </w:r>
    </w:p>
    <w:p w14:paraId="4DF85628">
      <w:pPr>
        <w:rPr>
          <w:rFonts w:hint="default"/>
          <w:sz w:val="24"/>
          <w:szCs w:val="24"/>
          <w:lang w:val="en-GB"/>
        </w:rPr>
      </w:pPr>
      <w:r>
        <w:rPr>
          <w:rFonts w:hint="default"/>
          <w:sz w:val="24"/>
          <w:szCs w:val="24"/>
          <w:lang w:val="en-GB"/>
        </w:rPr>
        <w:t>"has-a" relationships. **Composition:** strong, child can't exist without parent (e.g., Car -&gt; Engine). **Aggregation:** weak, child can exist independently (e.g., Department -&gt; Professor).</w:t>
      </w:r>
    </w:p>
    <w:p w14:paraId="14D91BC0">
      <w:pPr>
        <w:rPr>
          <w:rFonts w:hint="default"/>
          <w:sz w:val="24"/>
          <w:szCs w:val="24"/>
          <w:lang w:val="en-GB"/>
        </w:rPr>
      </w:pPr>
    </w:p>
    <w:p w14:paraId="715E9350">
      <w:pPr>
        <w:rPr>
          <w:rFonts w:hint="default"/>
          <w:sz w:val="24"/>
          <w:szCs w:val="24"/>
          <w:lang w:val="en-GB"/>
        </w:rPr>
      </w:pPr>
      <w:r>
        <w:rPr>
          <w:rFonts w:hint="default"/>
          <w:sz w:val="24"/>
          <w:szCs w:val="24"/>
          <w:lang w:val="en-GB"/>
        </w:rPr>
        <w:t>**91. What do you mean by data encapsulation ?**</w:t>
      </w:r>
    </w:p>
    <w:p w14:paraId="5A333562">
      <w:pPr>
        <w:rPr>
          <w:rFonts w:hint="default"/>
          <w:sz w:val="24"/>
          <w:szCs w:val="24"/>
          <w:lang w:val="en-GB"/>
        </w:rPr>
      </w:pPr>
      <w:r>
        <w:rPr>
          <w:rFonts w:hint="default"/>
          <w:sz w:val="24"/>
          <w:szCs w:val="24"/>
          <w:lang w:val="en-GB"/>
        </w:rPr>
        <w:t>Wrapping data (variables) and code (methods) together as a single unit and restricting direct access to the data (using private fields and public getters/setters).</w:t>
      </w:r>
    </w:p>
    <w:p w14:paraId="75F27920">
      <w:pPr>
        <w:rPr>
          <w:rFonts w:hint="default"/>
          <w:sz w:val="24"/>
          <w:szCs w:val="24"/>
          <w:lang w:val="en-GB"/>
        </w:rPr>
      </w:pPr>
    </w:p>
    <w:p w14:paraId="7A0F24DF">
      <w:pPr>
        <w:rPr>
          <w:rFonts w:hint="default"/>
          <w:sz w:val="24"/>
          <w:szCs w:val="24"/>
          <w:lang w:val="en-GB"/>
        </w:rPr>
      </w:pPr>
      <w:r>
        <w:rPr>
          <w:rFonts w:hint="default"/>
          <w:sz w:val="24"/>
          <w:szCs w:val="24"/>
          <w:lang w:val="en-GB"/>
        </w:rPr>
        <w:t>**92. What is the 'IS-A' relationship in OOPs Java ?**</w:t>
      </w:r>
    </w:p>
    <w:p w14:paraId="23D1D777">
      <w:pPr>
        <w:rPr>
          <w:rFonts w:hint="default"/>
          <w:sz w:val="24"/>
          <w:szCs w:val="24"/>
          <w:lang w:val="en-GB"/>
        </w:rPr>
      </w:pPr>
      <w:r>
        <w:rPr>
          <w:rFonts w:hint="default"/>
          <w:sz w:val="24"/>
          <w:szCs w:val="24"/>
          <w:lang w:val="en-GB"/>
        </w:rPr>
        <w:t>Inheritance (e.g., Dog **is-a** Animal).</w:t>
      </w:r>
    </w:p>
    <w:p w14:paraId="30C1A26E">
      <w:pPr>
        <w:rPr>
          <w:rFonts w:hint="default"/>
          <w:sz w:val="24"/>
          <w:szCs w:val="24"/>
          <w:lang w:val="en-GB"/>
        </w:rPr>
      </w:pPr>
    </w:p>
    <w:p w14:paraId="09ED991D">
      <w:pPr>
        <w:rPr>
          <w:rFonts w:hint="default"/>
          <w:sz w:val="24"/>
          <w:szCs w:val="24"/>
          <w:lang w:val="en-GB"/>
        </w:rPr>
      </w:pPr>
      <w:r>
        <w:rPr>
          <w:rFonts w:hint="default"/>
          <w:sz w:val="24"/>
          <w:szCs w:val="24"/>
          <w:lang w:val="en-GB"/>
        </w:rPr>
        <w:t>**93. How is the creation of a String using new() different from that of a literal ?**</w:t>
      </w:r>
    </w:p>
    <w:p w14:paraId="0BAFC679">
      <w:pPr>
        <w:rPr>
          <w:rFonts w:hint="default"/>
          <w:sz w:val="24"/>
          <w:szCs w:val="24"/>
          <w:lang w:val="en-GB"/>
        </w:rPr>
      </w:pPr>
      <w:r>
        <w:rPr>
          <w:rFonts w:hint="default"/>
          <w:sz w:val="24"/>
          <w:szCs w:val="24"/>
          <w:lang w:val="en-GB"/>
        </w:rPr>
        <w:t>`new String()` always creates a new object in the heap. A literal (e.g., `"hi"`) uses the String pool.</w:t>
      </w:r>
    </w:p>
    <w:p w14:paraId="2CD7E973">
      <w:pPr>
        <w:rPr>
          <w:rFonts w:hint="default"/>
          <w:sz w:val="24"/>
          <w:szCs w:val="24"/>
          <w:lang w:val="en-GB"/>
        </w:rPr>
      </w:pPr>
    </w:p>
    <w:p w14:paraId="0565FEE3">
      <w:pPr>
        <w:rPr>
          <w:rFonts w:hint="default"/>
          <w:sz w:val="24"/>
          <w:szCs w:val="24"/>
          <w:lang w:val="en-GB"/>
        </w:rPr>
      </w:pPr>
      <w:r>
        <w:rPr>
          <w:rFonts w:hint="default"/>
          <w:sz w:val="24"/>
          <w:szCs w:val="24"/>
          <w:lang w:val="en-GB"/>
        </w:rPr>
        <w:t>**94. Why is synchronization necessary ?**</w:t>
      </w:r>
    </w:p>
    <w:p w14:paraId="5C16228D">
      <w:pPr>
        <w:rPr>
          <w:rFonts w:hint="default"/>
          <w:sz w:val="24"/>
          <w:szCs w:val="24"/>
          <w:lang w:val="en-GB"/>
        </w:rPr>
      </w:pPr>
      <w:r>
        <w:rPr>
          <w:rFonts w:hint="default"/>
          <w:sz w:val="24"/>
          <w:szCs w:val="24"/>
          <w:lang w:val="en-GB"/>
        </w:rPr>
        <w:t>To prevent thread interference and consistency errors when multiple threads access shared data.</w:t>
      </w:r>
    </w:p>
    <w:p w14:paraId="28B9E139">
      <w:pPr>
        <w:rPr>
          <w:rFonts w:hint="default"/>
          <w:sz w:val="24"/>
          <w:szCs w:val="24"/>
          <w:lang w:val="en-GB"/>
        </w:rPr>
      </w:pPr>
    </w:p>
    <w:p w14:paraId="5A9C062F">
      <w:pPr>
        <w:rPr>
          <w:rFonts w:hint="default"/>
          <w:sz w:val="24"/>
          <w:szCs w:val="24"/>
          <w:lang w:val="en-GB"/>
        </w:rPr>
      </w:pPr>
      <w:r>
        <w:rPr>
          <w:rFonts w:hint="default"/>
          <w:sz w:val="24"/>
          <w:szCs w:val="24"/>
          <w:lang w:val="en-GB"/>
        </w:rPr>
        <w:t>**95. What are shallow copy and deep copy in Java ?**</w:t>
      </w:r>
    </w:p>
    <w:p w14:paraId="299B67A8">
      <w:pPr>
        <w:rPr>
          <w:rFonts w:hint="default"/>
          <w:sz w:val="24"/>
          <w:szCs w:val="24"/>
          <w:lang w:val="en-GB"/>
        </w:rPr>
      </w:pPr>
      <w:r>
        <w:rPr>
          <w:rFonts w:hint="default"/>
          <w:sz w:val="24"/>
          <w:szCs w:val="24"/>
          <w:lang w:val="en-GB"/>
        </w:rPr>
        <w:t>**Shallow copy:** copies references, so original and copy point to the same nested objects. **Deep copy:** creates copies of the nested objects as well, making them completely independent.</w:t>
      </w:r>
    </w:p>
    <w:p w14:paraId="10791375">
      <w:pPr>
        <w:rPr>
          <w:rFonts w:hint="default"/>
          <w:sz w:val="24"/>
          <w:szCs w:val="24"/>
          <w:lang w:val="en-GB"/>
        </w:rPr>
      </w:pPr>
    </w:p>
    <w:p w14:paraId="34DFDB39">
      <w:pPr>
        <w:rPr>
          <w:rFonts w:hint="default"/>
          <w:sz w:val="24"/>
          <w:szCs w:val="24"/>
          <w:lang w:val="en-GB"/>
        </w:rPr>
      </w:pPr>
      <w:r>
        <w:rPr>
          <w:rFonts w:hint="default"/>
          <w:sz w:val="24"/>
          <w:szCs w:val="24"/>
          <w:lang w:val="en-GB"/>
        </w:rPr>
        <w:t>**96. Write a Java Program to print Fibonacci Series using Recursion ?**</w:t>
      </w:r>
    </w:p>
    <w:p w14:paraId="2BCF7B36">
      <w:pPr>
        <w:rPr>
          <w:rFonts w:hint="default"/>
          <w:sz w:val="24"/>
          <w:szCs w:val="24"/>
          <w:lang w:val="en-GB"/>
        </w:rPr>
      </w:pPr>
      <w:r>
        <w:rPr>
          <w:rFonts w:hint="default"/>
          <w:sz w:val="24"/>
          <w:szCs w:val="24"/>
          <w:lang w:val="en-GB"/>
        </w:rPr>
        <w:t>```java</w:t>
      </w:r>
    </w:p>
    <w:p w14:paraId="5485B03E">
      <w:pPr>
        <w:rPr>
          <w:rFonts w:hint="default"/>
          <w:sz w:val="24"/>
          <w:szCs w:val="24"/>
          <w:lang w:val="en-GB"/>
        </w:rPr>
      </w:pPr>
      <w:r>
        <w:rPr>
          <w:rFonts w:hint="default"/>
          <w:sz w:val="24"/>
          <w:szCs w:val="24"/>
          <w:lang w:val="en-GB"/>
        </w:rPr>
        <w:t>int fib(int n) { if (n &lt;= 1) return n; return fib(n-1) + fib(n-2); }</w:t>
      </w:r>
    </w:p>
    <w:p w14:paraId="116564A3">
      <w:pPr>
        <w:rPr>
          <w:rFonts w:hint="default"/>
          <w:sz w:val="24"/>
          <w:szCs w:val="24"/>
          <w:lang w:val="en-GB"/>
        </w:rPr>
      </w:pPr>
      <w:r>
        <w:rPr>
          <w:rFonts w:hint="default"/>
          <w:sz w:val="24"/>
          <w:szCs w:val="24"/>
          <w:lang w:val="en-GB"/>
        </w:rPr>
        <w:t>```</w:t>
      </w:r>
    </w:p>
    <w:p w14:paraId="0816EBBA">
      <w:pPr>
        <w:rPr>
          <w:rFonts w:hint="default"/>
          <w:sz w:val="24"/>
          <w:szCs w:val="24"/>
          <w:lang w:val="en-GB"/>
        </w:rPr>
      </w:pPr>
    </w:p>
    <w:p w14:paraId="063D68A6">
      <w:pPr>
        <w:rPr>
          <w:rFonts w:hint="default"/>
          <w:sz w:val="24"/>
          <w:szCs w:val="24"/>
          <w:lang w:val="en-GB"/>
        </w:rPr>
      </w:pPr>
      <w:r>
        <w:rPr>
          <w:rFonts w:hint="default"/>
          <w:sz w:val="24"/>
          <w:szCs w:val="24"/>
          <w:lang w:val="en-GB"/>
        </w:rPr>
        <w:t>**97. Write a Java Program to find the factorial of a given number ?**</w:t>
      </w:r>
    </w:p>
    <w:p w14:paraId="74F8498D">
      <w:pPr>
        <w:rPr>
          <w:rFonts w:hint="default"/>
          <w:sz w:val="24"/>
          <w:szCs w:val="24"/>
          <w:lang w:val="en-GB"/>
        </w:rPr>
      </w:pPr>
      <w:r>
        <w:rPr>
          <w:rFonts w:hint="default"/>
          <w:sz w:val="24"/>
          <w:szCs w:val="24"/>
          <w:lang w:val="en-GB"/>
        </w:rPr>
        <w:t>```java</w:t>
      </w:r>
    </w:p>
    <w:p w14:paraId="253BB6A9">
      <w:pPr>
        <w:rPr>
          <w:rFonts w:hint="default"/>
          <w:sz w:val="24"/>
          <w:szCs w:val="24"/>
          <w:lang w:val="en-GB"/>
        </w:rPr>
      </w:pPr>
      <w:r>
        <w:rPr>
          <w:rFonts w:hint="default"/>
          <w:sz w:val="24"/>
          <w:szCs w:val="24"/>
          <w:lang w:val="en-GB"/>
        </w:rPr>
        <w:t>long fact(int n) { long r = 1; for(int i=2; i&lt;=n; i++) r *= i; return r; }</w:t>
      </w:r>
    </w:p>
    <w:p w14:paraId="093E35A6">
      <w:pPr>
        <w:rPr>
          <w:rFonts w:hint="default"/>
          <w:sz w:val="24"/>
          <w:szCs w:val="24"/>
          <w:lang w:val="en-GB"/>
        </w:rPr>
      </w:pPr>
      <w:r>
        <w:rPr>
          <w:rFonts w:hint="default"/>
          <w:sz w:val="24"/>
          <w:szCs w:val="24"/>
          <w:lang w:val="en-GB"/>
        </w:rPr>
        <w:t>```</w:t>
      </w:r>
    </w:p>
    <w:p w14:paraId="4B86B286">
      <w:pPr>
        <w:rPr>
          <w:rFonts w:hint="default"/>
          <w:sz w:val="24"/>
          <w:szCs w:val="24"/>
          <w:lang w:val="en-GB"/>
        </w:rPr>
      </w:pPr>
    </w:p>
    <w:p w14:paraId="1CBE5435">
      <w:pPr>
        <w:rPr>
          <w:rFonts w:hint="default"/>
          <w:sz w:val="24"/>
          <w:szCs w:val="24"/>
          <w:lang w:val="en-GB"/>
        </w:rPr>
      </w:pPr>
      <w:r>
        <w:rPr>
          <w:rFonts w:hint="default"/>
          <w:sz w:val="24"/>
          <w:szCs w:val="24"/>
          <w:lang w:val="en-GB"/>
        </w:rPr>
        <w:t>**98. Does Java work as a "pass by value" or "pass by reference" phenomenon ?**</w:t>
      </w:r>
    </w:p>
    <w:p w14:paraId="1872A3A6">
      <w:pPr>
        <w:rPr>
          <w:rFonts w:hint="default"/>
          <w:sz w:val="24"/>
          <w:szCs w:val="24"/>
          <w:lang w:val="en-GB"/>
        </w:rPr>
      </w:pPr>
      <w:r>
        <w:rPr>
          <w:rFonts w:hint="default"/>
          <w:sz w:val="24"/>
          <w:szCs w:val="24"/>
          <w:lang w:val="en-GB"/>
        </w:rPr>
        <w:t>**Pass by value.** For objects, the value of the reference is passed.</w:t>
      </w:r>
    </w:p>
    <w:p w14:paraId="2471F7B8">
      <w:pPr>
        <w:rPr>
          <w:rFonts w:hint="default"/>
          <w:sz w:val="24"/>
          <w:szCs w:val="24"/>
          <w:lang w:val="en-GB"/>
        </w:rPr>
      </w:pPr>
    </w:p>
    <w:p w14:paraId="4EFFC66A">
      <w:pPr>
        <w:rPr>
          <w:rFonts w:hint="default"/>
          <w:sz w:val="24"/>
          <w:szCs w:val="24"/>
          <w:lang w:val="en-GB"/>
        </w:rPr>
      </w:pPr>
      <w:r>
        <w:rPr>
          <w:rFonts w:hint="default"/>
          <w:sz w:val="24"/>
          <w:szCs w:val="24"/>
          <w:lang w:val="en-GB"/>
        </w:rPr>
        <w:t>**99. What is the difference between systems.out, System.err, and System.in?**</w:t>
      </w:r>
    </w:p>
    <w:p w14:paraId="21C97567">
      <w:pPr>
        <w:rPr>
          <w:rFonts w:hint="default"/>
          <w:sz w:val="24"/>
          <w:szCs w:val="24"/>
          <w:lang w:val="en-GB"/>
        </w:rPr>
      </w:pPr>
      <w:r>
        <w:rPr>
          <w:rFonts w:hint="default"/>
          <w:sz w:val="24"/>
          <w:szCs w:val="24"/>
          <w:lang w:val="en-GB"/>
        </w:rPr>
        <w:t>`in` is standard input (keyboard). `out` is standard output (console). `err` is standard error (console, often unbuffered).</w:t>
      </w:r>
    </w:p>
    <w:p w14:paraId="5F549FF9">
      <w:pPr>
        <w:rPr>
          <w:rFonts w:hint="default"/>
          <w:sz w:val="24"/>
          <w:szCs w:val="24"/>
          <w:lang w:val="en-GB"/>
        </w:rPr>
      </w:pPr>
    </w:p>
    <w:p w14:paraId="1B91FF13">
      <w:pPr>
        <w:rPr>
          <w:rFonts w:hint="default"/>
          <w:sz w:val="24"/>
          <w:szCs w:val="24"/>
          <w:lang w:val="en-GB"/>
        </w:rPr>
      </w:pPr>
      <w:r>
        <w:rPr>
          <w:rFonts w:hint="default"/>
          <w:sz w:val="24"/>
          <w:szCs w:val="24"/>
          <w:lang w:val="en-GB"/>
        </w:rPr>
        <w:t>**100. What is the purpose of generics ?**</w:t>
      </w:r>
    </w:p>
    <w:p w14:paraId="38E5451E">
      <w:pPr>
        <w:rPr>
          <w:rFonts w:hint="default"/>
          <w:sz w:val="24"/>
          <w:szCs w:val="24"/>
          <w:lang w:val="en-GB"/>
        </w:rPr>
      </w:pPr>
      <w:r>
        <w:rPr>
          <w:rFonts w:hint="default"/>
          <w:sz w:val="24"/>
          <w:szCs w:val="24"/>
          <w:lang w:val="en-GB"/>
        </w:rPr>
        <w:t>To provide type safety and eliminate the need for casting.</w:t>
      </w:r>
    </w:p>
    <w:p w14:paraId="132B7B42">
      <w:pPr>
        <w:rPr>
          <w:rFonts w:hint="default"/>
          <w:sz w:val="24"/>
          <w:szCs w:val="24"/>
          <w:lang w:val="en-GB"/>
        </w:rPr>
      </w:pPr>
    </w:p>
    <w:p w14:paraId="4E4931F3">
      <w:pPr>
        <w:rPr>
          <w:rFonts w:hint="default"/>
          <w:sz w:val="24"/>
          <w:szCs w:val="24"/>
          <w:lang w:val="en-GB"/>
        </w:rPr>
      </w:pPr>
      <w:r>
        <w:rPr>
          <w:rFonts w:hint="default"/>
          <w:sz w:val="24"/>
          <w:szCs w:val="24"/>
          <w:lang w:val="en-GB"/>
        </w:rPr>
        <w:t>**101. In what situations is the "super" keyword used ?**</w:t>
      </w:r>
    </w:p>
    <w:p w14:paraId="09725096">
      <w:pPr>
        <w:rPr>
          <w:rFonts w:hint="default"/>
          <w:sz w:val="24"/>
          <w:szCs w:val="24"/>
          <w:lang w:val="en-GB"/>
        </w:rPr>
      </w:pPr>
      <w:r>
        <w:rPr>
          <w:rFonts w:hint="default"/>
          <w:sz w:val="24"/>
          <w:szCs w:val="24"/>
          <w:lang w:val="en-GB"/>
        </w:rPr>
        <w:t>1. To call a parent class method overridden in the child. 2. To call a parent class constructor (`super()`).</w:t>
      </w:r>
    </w:p>
    <w:p w14:paraId="7187C10B">
      <w:pPr>
        <w:rPr>
          <w:rFonts w:hint="default"/>
          <w:sz w:val="24"/>
          <w:szCs w:val="24"/>
          <w:lang w:val="en-GB"/>
        </w:rPr>
      </w:pPr>
    </w:p>
    <w:p w14:paraId="2143269A">
      <w:pPr>
        <w:rPr>
          <w:rFonts w:hint="default"/>
          <w:sz w:val="24"/>
          <w:szCs w:val="24"/>
          <w:lang w:val="en-GB"/>
        </w:rPr>
      </w:pPr>
      <w:r>
        <w:rPr>
          <w:rFonts w:hint="default"/>
          <w:sz w:val="24"/>
          <w:szCs w:val="24"/>
          <w:lang w:val="en-GB"/>
        </w:rPr>
        <w:t>**102. How to write multiple catch statements under a single try block ?**</w:t>
      </w:r>
    </w:p>
    <w:p w14:paraId="4FC8760D">
      <w:pPr>
        <w:rPr>
          <w:rFonts w:hint="default"/>
          <w:sz w:val="24"/>
          <w:szCs w:val="24"/>
          <w:lang w:val="en-GB"/>
        </w:rPr>
      </w:pPr>
      <w:r>
        <w:rPr>
          <w:rFonts w:hint="default"/>
          <w:sz w:val="24"/>
          <w:szCs w:val="24"/>
          <w:lang w:val="en-GB"/>
        </w:rPr>
        <w:t>Write multiple `catch` blocks after a `try`, ordered from most specific to most general exception.</w:t>
      </w:r>
    </w:p>
    <w:p w14:paraId="7F05DC98">
      <w:pPr>
        <w:rPr>
          <w:rFonts w:hint="default"/>
          <w:sz w:val="24"/>
          <w:szCs w:val="24"/>
          <w:lang w:val="en-GB"/>
        </w:rPr>
      </w:pPr>
    </w:p>
    <w:p w14:paraId="69B99EC9">
      <w:pPr>
        <w:rPr>
          <w:rFonts w:hint="default"/>
          <w:sz w:val="24"/>
          <w:szCs w:val="24"/>
          <w:lang w:val="en-GB"/>
        </w:rPr>
      </w:pPr>
      <w:r>
        <w:rPr>
          <w:rFonts w:hint="default"/>
          <w:sz w:val="24"/>
          <w:szCs w:val="24"/>
          <w:lang w:val="en-GB"/>
        </w:rPr>
        <w:t>**103. What is casting ?**</w:t>
      </w:r>
    </w:p>
    <w:p w14:paraId="2913AA0B">
      <w:pPr>
        <w:rPr>
          <w:rFonts w:hint="default"/>
          <w:sz w:val="24"/>
          <w:szCs w:val="24"/>
          <w:lang w:val="en-GB"/>
        </w:rPr>
      </w:pPr>
      <w:r>
        <w:rPr>
          <w:rFonts w:hint="default"/>
          <w:sz w:val="24"/>
          <w:szCs w:val="24"/>
          <w:lang w:val="en-GB"/>
        </w:rPr>
        <w:t>Converting a value from one data type to another.</w:t>
      </w:r>
    </w:p>
    <w:p w14:paraId="61471365">
      <w:pPr>
        <w:rPr>
          <w:rFonts w:hint="default"/>
          <w:sz w:val="24"/>
          <w:szCs w:val="24"/>
          <w:lang w:val="en-GB"/>
        </w:rPr>
      </w:pPr>
    </w:p>
    <w:p w14:paraId="335C37A8">
      <w:pPr>
        <w:rPr>
          <w:rFonts w:hint="default"/>
          <w:sz w:val="24"/>
          <w:szCs w:val="24"/>
          <w:lang w:val="en-GB"/>
        </w:rPr>
      </w:pPr>
      <w:r>
        <w:rPr>
          <w:rFonts w:hint="default"/>
          <w:sz w:val="24"/>
          <w:szCs w:val="24"/>
          <w:lang w:val="en-GB"/>
        </w:rPr>
        <w:t>**104. What is implicit casting ?**</w:t>
      </w:r>
    </w:p>
    <w:p w14:paraId="6C9F97EA">
      <w:pPr>
        <w:rPr>
          <w:rFonts w:hint="default"/>
          <w:sz w:val="24"/>
          <w:szCs w:val="24"/>
          <w:lang w:val="en-GB"/>
        </w:rPr>
      </w:pPr>
      <w:r>
        <w:rPr>
          <w:rFonts w:hint="default"/>
          <w:sz w:val="24"/>
          <w:szCs w:val="24"/>
          <w:lang w:val="en-GB"/>
        </w:rPr>
        <w:t>Automatic casting by the compiler (widening conversion, e.g., int to long).</w:t>
      </w:r>
    </w:p>
    <w:p w14:paraId="62079EDD">
      <w:pPr>
        <w:rPr>
          <w:rFonts w:hint="default"/>
          <w:sz w:val="24"/>
          <w:szCs w:val="24"/>
          <w:lang w:val="en-GB"/>
        </w:rPr>
      </w:pPr>
    </w:p>
    <w:p w14:paraId="45B61F56">
      <w:pPr>
        <w:rPr>
          <w:rFonts w:hint="default"/>
          <w:sz w:val="24"/>
          <w:szCs w:val="24"/>
          <w:lang w:val="en-GB"/>
        </w:rPr>
      </w:pPr>
      <w:r>
        <w:rPr>
          <w:rFonts w:hint="default"/>
          <w:sz w:val="24"/>
          <w:szCs w:val="24"/>
          <w:lang w:val="en-GB"/>
        </w:rPr>
        <w:t>**105. What is explicit casting ?**</w:t>
      </w:r>
    </w:p>
    <w:p w14:paraId="325E1C11">
      <w:pPr>
        <w:rPr>
          <w:rFonts w:hint="default"/>
          <w:sz w:val="24"/>
          <w:szCs w:val="24"/>
          <w:lang w:val="en-GB"/>
        </w:rPr>
      </w:pPr>
      <w:r>
        <w:rPr>
          <w:rFonts w:hint="default"/>
          <w:sz w:val="24"/>
          <w:szCs w:val="24"/>
          <w:lang w:val="en-GB"/>
        </w:rPr>
        <w:t>Manual casting required by the programmer (narrowing conversion, e.g., double to int).</w:t>
      </w:r>
    </w:p>
    <w:p w14:paraId="6DBD4C66">
      <w:pPr>
        <w:rPr>
          <w:rFonts w:hint="default"/>
          <w:sz w:val="24"/>
          <w:szCs w:val="24"/>
          <w:lang w:val="en-GB"/>
        </w:rPr>
      </w:pPr>
    </w:p>
    <w:p w14:paraId="2803C7A7">
      <w:pPr>
        <w:rPr>
          <w:rFonts w:hint="default"/>
          <w:sz w:val="24"/>
          <w:szCs w:val="24"/>
          <w:lang w:val="en-GB"/>
        </w:rPr>
      </w:pPr>
      <w:r>
        <w:rPr>
          <w:rFonts w:hint="default"/>
          <w:sz w:val="24"/>
          <w:szCs w:val="24"/>
          <w:lang w:val="en-GB"/>
        </w:rPr>
        <w:t>**106. What is an enum ?**</w:t>
      </w:r>
    </w:p>
    <w:p w14:paraId="60981411">
      <w:pPr>
        <w:rPr>
          <w:rFonts w:hint="default"/>
          <w:sz w:val="24"/>
          <w:szCs w:val="24"/>
          <w:lang w:val="en-GB"/>
        </w:rPr>
      </w:pPr>
      <w:r>
        <w:rPr>
          <w:rFonts w:hint="default"/>
          <w:sz w:val="24"/>
          <w:szCs w:val="24"/>
          <w:lang w:val="en-GB"/>
        </w:rPr>
        <w:t>A special class that represents a group of constants.</w:t>
      </w:r>
    </w:p>
    <w:p w14:paraId="3289977D">
      <w:pPr>
        <w:rPr>
          <w:rFonts w:hint="default"/>
          <w:sz w:val="24"/>
          <w:szCs w:val="24"/>
          <w:lang w:val="en-GB"/>
        </w:rPr>
      </w:pPr>
      <w:r>
        <w:rPr>
          <w:rFonts w:hint="default"/>
          <w:sz w:val="24"/>
          <w:szCs w:val="24"/>
          <w:lang w:val="en-GB"/>
        </w:rPr>
        <w:t>```java</w:t>
      </w:r>
    </w:p>
    <w:p w14:paraId="251EBFC0">
      <w:pPr>
        <w:rPr>
          <w:rFonts w:hint="default"/>
          <w:sz w:val="24"/>
          <w:szCs w:val="24"/>
          <w:lang w:val="en-GB"/>
        </w:rPr>
      </w:pPr>
      <w:r>
        <w:rPr>
          <w:rFonts w:hint="default"/>
          <w:sz w:val="24"/>
          <w:szCs w:val="24"/>
          <w:lang w:val="en-GB"/>
        </w:rPr>
        <w:t>enum Day { MONDAY, TUESDAY }</w:t>
      </w:r>
    </w:p>
    <w:p w14:paraId="6662C137">
      <w:pPr>
        <w:rPr>
          <w:rFonts w:hint="default"/>
          <w:sz w:val="24"/>
          <w:szCs w:val="24"/>
          <w:lang w:val="en-GB"/>
        </w:rPr>
      </w:pPr>
      <w:r>
        <w:rPr>
          <w:rFonts w:hint="default"/>
          <w:sz w:val="24"/>
          <w:szCs w:val="24"/>
          <w:lang w:val="en-GB"/>
        </w:rPr>
        <w:t>```</w:t>
      </w:r>
    </w:p>
    <w:p w14:paraId="768009C7">
      <w:pPr>
        <w:rPr>
          <w:rFonts w:hint="default"/>
          <w:sz w:val="24"/>
          <w:szCs w:val="24"/>
          <w:lang w:val="en-GB"/>
        </w:rPr>
      </w:pPr>
    </w:p>
    <w:p w14:paraId="5F86DD9C">
      <w:pPr>
        <w:rPr>
          <w:rFonts w:hint="default"/>
          <w:sz w:val="24"/>
          <w:szCs w:val="24"/>
          <w:lang w:val="en-GB"/>
        </w:rPr>
      </w:pPr>
      <w:r>
        <w:rPr>
          <w:rFonts w:hint="default"/>
          <w:sz w:val="24"/>
          <w:szCs w:val="24"/>
          <w:lang w:val="en-GB"/>
        </w:rPr>
        <w:t>**107. Can you give example of different utility methods in string class ?**</w:t>
      </w:r>
    </w:p>
    <w:p w14:paraId="23B5FD69">
      <w:pPr>
        <w:rPr>
          <w:rFonts w:hint="default"/>
          <w:sz w:val="24"/>
          <w:szCs w:val="24"/>
          <w:lang w:val="en-GB"/>
        </w:rPr>
      </w:pPr>
      <w:r>
        <w:rPr>
          <w:rFonts w:hint="default"/>
          <w:sz w:val="24"/>
          <w:szCs w:val="24"/>
          <w:lang w:val="en-GB"/>
        </w:rPr>
        <w:t>`length()`, `charAt()`, `substring()`, `equals()`, `toLowerCase()`, `trim()`, `split()`, `indexOf()`.</w:t>
      </w:r>
    </w:p>
    <w:p w14:paraId="7383C356">
      <w:pPr>
        <w:rPr>
          <w:rFonts w:hint="default"/>
          <w:sz w:val="24"/>
          <w:szCs w:val="24"/>
          <w:lang w:val="en-GB"/>
        </w:rPr>
      </w:pPr>
    </w:p>
    <w:p w14:paraId="14020F32">
      <w:pPr>
        <w:rPr>
          <w:rFonts w:hint="default"/>
          <w:sz w:val="24"/>
          <w:szCs w:val="24"/>
          <w:lang w:val="en-GB"/>
        </w:rPr>
      </w:pPr>
      <w:r>
        <w:rPr>
          <w:rFonts w:hint="default"/>
          <w:sz w:val="24"/>
          <w:szCs w:val="24"/>
          <w:lang w:val="en-GB"/>
        </w:rPr>
        <w:t>**108. In which scenario, code in finally is not executed ?**</w:t>
      </w:r>
    </w:p>
    <w:p w14:paraId="3CD2F2B4">
      <w:pPr>
        <w:rPr>
          <w:rFonts w:hint="default"/>
          <w:sz w:val="24"/>
          <w:szCs w:val="24"/>
          <w:lang w:val="en-GB"/>
        </w:rPr>
      </w:pPr>
      <w:r>
        <w:rPr>
          <w:rFonts w:hint="default"/>
          <w:sz w:val="24"/>
          <w:szCs w:val="24"/>
          <w:lang w:val="en-GB"/>
        </w:rPr>
        <w:t>If the JVM exits (e.g., `System.exit()`) or the thread is killed.</w:t>
      </w:r>
    </w:p>
    <w:p w14:paraId="05C0AB46">
      <w:pPr>
        <w:rPr>
          <w:rFonts w:hint="default"/>
          <w:sz w:val="24"/>
          <w:szCs w:val="24"/>
          <w:lang w:val="en-GB"/>
        </w:rPr>
      </w:pPr>
    </w:p>
    <w:p w14:paraId="43B0C91A">
      <w:pPr>
        <w:rPr>
          <w:rFonts w:hint="default"/>
          <w:sz w:val="24"/>
          <w:szCs w:val="24"/>
          <w:lang w:val="en-GB"/>
        </w:rPr>
      </w:pPr>
      <w:r>
        <w:rPr>
          <w:rFonts w:hint="default"/>
          <w:sz w:val="24"/>
          <w:szCs w:val="24"/>
          <w:lang w:val="en-GB"/>
        </w:rPr>
        <w:t>**109. How do you create custom exception ?**</w:t>
      </w:r>
    </w:p>
    <w:p w14:paraId="262D0B3D">
      <w:pPr>
        <w:rPr>
          <w:rFonts w:hint="default"/>
          <w:sz w:val="24"/>
          <w:szCs w:val="24"/>
          <w:lang w:val="en-GB"/>
        </w:rPr>
      </w:pPr>
      <w:r>
        <w:rPr>
          <w:rFonts w:hint="default"/>
          <w:sz w:val="24"/>
          <w:szCs w:val="24"/>
          <w:lang w:val="en-GB"/>
        </w:rPr>
        <w:t>Extend the `Exception` class (for checked) or `RuntimeException` class (for unchecked).</w:t>
      </w:r>
    </w:p>
    <w:p w14:paraId="261639DF">
      <w:pPr>
        <w:rPr>
          <w:rFonts w:hint="default"/>
          <w:sz w:val="24"/>
          <w:szCs w:val="24"/>
          <w:lang w:val="en-GB"/>
        </w:rPr>
      </w:pPr>
    </w:p>
    <w:p w14:paraId="099CBCB3">
      <w:pPr>
        <w:rPr>
          <w:rFonts w:hint="default"/>
          <w:sz w:val="24"/>
          <w:szCs w:val="24"/>
          <w:lang w:val="en-GB"/>
        </w:rPr>
      </w:pPr>
      <w:r>
        <w:rPr>
          <w:rFonts w:hint="default"/>
          <w:sz w:val="24"/>
          <w:szCs w:val="24"/>
          <w:lang w:val="en-GB"/>
        </w:rPr>
        <w:t>**110. Is try without catch is allowed ?**</w:t>
      </w:r>
    </w:p>
    <w:p w14:paraId="42719CBA">
      <w:pPr>
        <w:rPr>
          <w:rFonts w:hint="default"/>
          <w:sz w:val="24"/>
          <w:szCs w:val="24"/>
          <w:lang w:val="en-GB"/>
        </w:rPr>
      </w:pPr>
      <w:r>
        <w:rPr>
          <w:rFonts w:hint="default"/>
          <w:sz w:val="24"/>
          <w:szCs w:val="24"/>
          <w:lang w:val="en-GB"/>
        </w:rPr>
        <w:t>Yes, `try-finally` is allowed. The `finally` block will still execute.</w:t>
      </w:r>
    </w:p>
    <w:p w14:paraId="0D2D2D61">
      <w:pPr>
        <w:rPr>
          <w:rFonts w:hint="default"/>
          <w:sz w:val="24"/>
          <w:szCs w:val="24"/>
          <w:lang w:val="en-GB"/>
        </w:rPr>
      </w:pPr>
    </w:p>
    <w:p w14:paraId="3D25804B">
      <w:pPr>
        <w:rPr>
          <w:rFonts w:hint="default"/>
          <w:sz w:val="24"/>
          <w:szCs w:val="24"/>
          <w:lang w:val="en-GB"/>
        </w:rPr>
      </w:pPr>
    </w:p>
    <w:p w14:paraId="7B98A30C">
      <w:pPr>
        <w:rPr>
          <w:rFonts w:hint="default"/>
          <w:sz w:val="24"/>
          <w:szCs w:val="24"/>
          <w:lang w:val="en-GB"/>
        </w:rPr>
      </w:pPr>
    </w:p>
    <w:p w14:paraId="734117A8">
      <w:pPr>
        <w:rPr>
          <w:rFonts w:hint="default"/>
          <w:sz w:val="24"/>
          <w:szCs w:val="24"/>
          <w:lang w:val="en-GB"/>
        </w:rPr>
      </w:pPr>
    </w:p>
    <w:p w14:paraId="1FD74D84">
      <w:pPr>
        <w:rPr>
          <w:rFonts w:hint="default"/>
          <w:sz w:val="24"/>
          <w:szCs w:val="24"/>
          <w:lang w:val="en-GB"/>
        </w:rPr>
      </w:pPr>
    </w:p>
    <w:p w14:paraId="6E946DC3">
      <w:pPr>
        <w:rPr>
          <w:rFonts w:hint="default"/>
          <w:sz w:val="24"/>
          <w:szCs w:val="24"/>
          <w:lang w:val="en-GB"/>
        </w:rPr>
      </w:pPr>
    </w:p>
    <w:p w14:paraId="4D8FC9E5">
      <w:pPr>
        <w:rPr>
          <w:rFonts w:hint="default"/>
          <w:sz w:val="24"/>
          <w:szCs w:val="24"/>
          <w:lang w:val="en-GB"/>
        </w:rPr>
      </w:pPr>
    </w:p>
    <w:p w14:paraId="75AF953E">
      <w:pPr>
        <w:rPr>
          <w:rFonts w:hint="default"/>
          <w:sz w:val="24"/>
          <w:szCs w:val="24"/>
          <w:lang w:val="en-GB"/>
        </w:rPr>
      </w:pPr>
    </w:p>
    <w:p w14:paraId="38926C45">
      <w:pPr>
        <w:rPr>
          <w:rFonts w:hint="default"/>
          <w:sz w:val="24"/>
          <w:szCs w:val="24"/>
          <w:lang w:val="en-GB"/>
        </w:rPr>
      </w:pPr>
    </w:p>
    <w:p w14:paraId="513B3C2D">
      <w:pPr>
        <w:rPr>
          <w:rFonts w:hint="default"/>
          <w:sz w:val="24"/>
          <w:szCs w:val="24"/>
          <w:lang w:val="en-GB"/>
        </w:rPr>
      </w:pPr>
    </w:p>
    <w:p w14:paraId="3AEF83D8">
      <w:pPr>
        <w:rPr>
          <w:rFonts w:hint="default"/>
          <w:sz w:val="24"/>
          <w:szCs w:val="24"/>
          <w:lang w:val="en-GB"/>
        </w:rPr>
      </w:pPr>
    </w:p>
    <w:p w14:paraId="255D5BF2">
      <w:pPr>
        <w:rPr>
          <w:rFonts w:hint="default"/>
          <w:sz w:val="24"/>
          <w:szCs w:val="24"/>
          <w:lang w:val="en-GB"/>
        </w:rPr>
      </w:pPr>
    </w:p>
    <w:p w14:paraId="7549777D">
      <w:pPr>
        <w:rPr>
          <w:rFonts w:hint="default"/>
          <w:sz w:val="24"/>
          <w:szCs w:val="24"/>
          <w:lang w:val="en-GB"/>
        </w:rPr>
      </w:pPr>
    </w:p>
    <w:p w14:paraId="5F040F61">
      <w:pPr>
        <w:pStyle w:val="5"/>
        <w:keepNext w:val="0"/>
        <w:keepLines w:val="0"/>
        <w:widowControl/>
        <w:suppressLineNumbers w:val="0"/>
        <w:rPr>
          <w:sz w:val="40"/>
          <w:szCs w:val="40"/>
        </w:rPr>
      </w:pPr>
      <w:r>
        <w:rPr>
          <w:rFonts w:hint="default"/>
          <w:sz w:val="40"/>
          <w:szCs w:val="40"/>
          <w:lang w:val="en-GB"/>
        </w:rPr>
        <w:t>Q</w:t>
      </w:r>
      <w:r>
        <w:rPr>
          <w:sz w:val="40"/>
          <w:szCs w:val="40"/>
        </w:rPr>
        <w:t xml:space="preserve">. </w:t>
      </w:r>
      <w:r>
        <w:rPr>
          <w:rFonts w:hint="default"/>
          <w:sz w:val="40"/>
          <w:szCs w:val="40"/>
          <w:lang w:val="en-GB"/>
        </w:rPr>
        <w:t>Deeply Advance Question and Answer</w:t>
      </w:r>
      <w:r>
        <w:rPr>
          <w:sz w:val="40"/>
          <w:szCs w:val="40"/>
        </w:rPr>
        <w:t>?</w:t>
      </w:r>
    </w:p>
    <w:p w14:paraId="0E7A2281">
      <w:pPr>
        <w:rPr>
          <w:rFonts w:hint="default"/>
          <w:sz w:val="24"/>
          <w:szCs w:val="24"/>
          <w:lang w:val="en-GB"/>
        </w:rPr>
      </w:pPr>
    </w:p>
    <w:p w14:paraId="0911111F">
      <w:pPr>
        <w:rPr>
          <w:rFonts w:hint="default"/>
          <w:sz w:val="24"/>
          <w:szCs w:val="24"/>
          <w:lang w:val="en-GB"/>
        </w:rPr>
      </w:pPr>
      <w:r>
        <w:rPr>
          <w:rFonts w:hint="default"/>
          <w:sz w:val="24"/>
          <w:szCs w:val="24"/>
          <w:lang w:val="en-GB"/>
        </w:rPr>
        <w:t>**1. Why String is immutable in Java ?**</w:t>
      </w:r>
    </w:p>
    <w:p w14:paraId="1723AC2E">
      <w:pPr>
        <w:rPr>
          <w:rFonts w:hint="default"/>
          <w:sz w:val="24"/>
          <w:szCs w:val="24"/>
          <w:lang w:val="en-GB"/>
        </w:rPr>
      </w:pPr>
      <w:r>
        <w:rPr>
          <w:rFonts w:hint="default"/>
          <w:sz w:val="24"/>
          <w:szCs w:val="24"/>
          <w:lang w:val="en-GB"/>
        </w:rPr>
        <w:t>**Answer:** String is immutable in Java for security, thread safety, and performance reasons.</w:t>
      </w:r>
    </w:p>
    <w:p w14:paraId="6C473D76">
      <w:pPr>
        <w:rPr>
          <w:rFonts w:hint="default"/>
          <w:sz w:val="24"/>
          <w:szCs w:val="24"/>
          <w:lang w:val="en-GB"/>
        </w:rPr>
      </w:pPr>
      <w:r>
        <w:rPr>
          <w:rFonts w:hint="default"/>
          <w:sz w:val="24"/>
          <w:szCs w:val="24"/>
          <w:lang w:val="en-GB"/>
        </w:rPr>
        <w:t>*   **Security:** Strings are used to store sensitive information like usernames, passwords, and network connections. Immutability prevents malicious code from altering these values.</w:t>
      </w:r>
    </w:p>
    <w:p w14:paraId="23D4E146">
      <w:pPr>
        <w:rPr>
          <w:rFonts w:hint="default"/>
          <w:sz w:val="24"/>
          <w:szCs w:val="24"/>
          <w:lang w:val="en-GB"/>
        </w:rPr>
      </w:pPr>
      <w:r>
        <w:rPr>
          <w:rFonts w:hint="default"/>
          <w:sz w:val="24"/>
          <w:szCs w:val="24"/>
          <w:lang w:val="en-GB"/>
        </w:rPr>
        <w:t>*   **Thread Safety:** Immutable objects are inherently thread-safe. Multiple threads can share a String without risk of data corruption.</w:t>
      </w:r>
    </w:p>
    <w:p w14:paraId="0E1F35C5">
      <w:pPr>
        <w:rPr>
          <w:rFonts w:hint="default"/>
          <w:sz w:val="24"/>
          <w:szCs w:val="24"/>
          <w:lang w:val="en-GB"/>
        </w:rPr>
      </w:pPr>
      <w:r>
        <w:rPr>
          <w:rFonts w:hint="default"/>
          <w:sz w:val="24"/>
          <w:szCs w:val="24"/>
          <w:lang w:val="en-GB"/>
        </w:rPr>
        <w:t>*   **Performance &amp; Memory Efficiency:** It enables the **String Constant Pool**. Multiple references can point to the same String object in the pool, saving memory. It also allows Java to cache hash codes, which is crucial for the performance of collections like `HashMap` that use Strings as keys.</w:t>
      </w:r>
    </w:p>
    <w:p w14:paraId="5B5632DF">
      <w:pPr>
        <w:rPr>
          <w:rFonts w:hint="default"/>
          <w:sz w:val="24"/>
          <w:szCs w:val="24"/>
          <w:lang w:val="en-GB"/>
        </w:rPr>
      </w:pPr>
    </w:p>
    <w:p w14:paraId="4E93C4CE">
      <w:pPr>
        <w:rPr>
          <w:rFonts w:hint="default"/>
          <w:sz w:val="24"/>
          <w:szCs w:val="24"/>
          <w:lang w:val="en-GB"/>
        </w:rPr>
      </w:pPr>
      <w:r>
        <w:rPr>
          <w:rFonts w:hint="default"/>
          <w:sz w:val="24"/>
          <w:szCs w:val="24"/>
          <w:lang w:val="en-GB"/>
        </w:rPr>
        <w:t>**2. Difference between String and StringBuffer in java ?**</w:t>
      </w:r>
    </w:p>
    <w:p w14:paraId="338CB67B">
      <w:pPr>
        <w:rPr>
          <w:rFonts w:hint="default"/>
          <w:sz w:val="24"/>
          <w:szCs w:val="24"/>
          <w:lang w:val="en-GB"/>
        </w:rPr>
      </w:pPr>
    </w:p>
    <w:p w14:paraId="7452B3CC">
      <w:pPr>
        <w:rPr>
          <w:rFonts w:hint="default"/>
          <w:sz w:val="24"/>
          <w:szCs w:val="24"/>
          <w:lang w:val="en-GB"/>
        </w:rPr>
      </w:pPr>
      <w:r>
        <w:rPr>
          <w:rFonts w:hint="default"/>
          <w:sz w:val="24"/>
          <w:szCs w:val="24"/>
          <w:lang w:val="en-GB"/>
        </w:rPr>
        <w:t>**Answer:**</w:t>
      </w:r>
    </w:p>
    <w:p w14:paraId="776C34BA">
      <w:pPr>
        <w:rPr>
          <w:rFonts w:hint="default"/>
          <w:sz w:val="24"/>
          <w:szCs w:val="24"/>
          <w:lang w:val="en-GB"/>
        </w:rPr>
      </w:pPr>
    </w:p>
    <w:p w14:paraId="3DF96125">
      <w:pPr>
        <w:rPr>
          <w:rFonts w:hint="default"/>
          <w:sz w:val="24"/>
          <w:szCs w:val="24"/>
          <w:lang w:val="en-GB"/>
        </w:rPr>
      </w:pPr>
      <w:r>
        <w:rPr>
          <w:rFonts w:hint="default"/>
          <w:sz w:val="24"/>
          <w:szCs w:val="24"/>
          <w:lang w:val="en-GB"/>
        </w:rPr>
        <w:t>| Feature        | String                          | StringBuffer                       |</w:t>
      </w:r>
    </w:p>
    <w:p w14:paraId="0062E463">
      <w:pPr>
        <w:rPr>
          <w:rFonts w:hint="default"/>
          <w:sz w:val="24"/>
          <w:szCs w:val="24"/>
          <w:lang w:val="en-GB"/>
        </w:rPr>
      </w:pPr>
      <w:r>
        <w:rPr>
          <w:rFonts w:hint="default"/>
          <w:sz w:val="24"/>
          <w:szCs w:val="24"/>
          <w:lang w:val="en-GB"/>
        </w:rPr>
        <w:t>|----------------|---------------------------------|------------------------------------|</w:t>
      </w:r>
    </w:p>
    <w:p w14:paraId="1D4503B7">
      <w:pPr>
        <w:rPr>
          <w:rFonts w:hint="default"/>
          <w:sz w:val="24"/>
          <w:szCs w:val="24"/>
          <w:lang w:val="en-GB"/>
        </w:rPr>
      </w:pPr>
      <w:r>
        <w:rPr>
          <w:rFonts w:hint="default"/>
          <w:sz w:val="24"/>
          <w:szCs w:val="24"/>
          <w:lang w:val="en-GB"/>
        </w:rPr>
        <w:t>| **Mutability** | Immutable                       | Mutable                            |</w:t>
      </w:r>
    </w:p>
    <w:p w14:paraId="3B3B9ECC">
      <w:pPr>
        <w:rPr>
          <w:rFonts w:hint="default"/>
          <w:sz w:val="24"/>
          <w:szCs w:val="24"/>
          <w:lang w:val="en-GB"/>
        </w:rPr>
      </w:pPr>
      <w:r>
        <w:rPr>
          <w:rFonts w:hint="default"/>
          <w:sz w:val="24"/>
          <w:szCs w:val="24"/>
          <w:lang w:val="en-GB"/>
        </w:rPr>
        <w:t>| **Performance** | Slow for string concatenation (creates new objects) | Fast for modifications (modifies existing object) |</w:t>
      </w:r>
    </w:p>
    <w:p w14:paraId="3D8AD229">
      <w:pPr>
        <w:rPr>
          <w:rFonts w:hint="default"/>
          <w:sz w:val="24"/>
          <w:szCs w:val="24"/>
          <w:lang w:val="en-GB"/>
        </w:rPr>
      </w:pPr>
      <w:r>
        <w:rPr>
          <w:rFonts w:hint="default"/>
          <w:sz w:val="24"/>
          <w:szCs w:val="24"/>
          <w:lang w:val="en-GB"/>
        </w:rPr>
        <w:t>| **Storage**    | Stored in String Constant Pool  | Stored in the Heap                 |</w:t>
      </w:r>
    </w:p>
    <w:p w14:paraId="3746C414">
      <w:pPr>
        <w:rPr>
          <w:rFonts w:hint="default"/>
          <w:sz w:val="24"/>
          <w:szCs w:val="24"/>
          <w:lang w:val="en-GB"/>
        </w:rPr>
      </w:pPr>
      <w:r>
        <w:rPr>
          <w:rFonts w:hint="default"/>
          <w:sz w:val="24"/>
          <w:szCs w:val="24"/>
          <w:lang w:val="en-GB"/>
        </w:rPr>
        <w:t>| **Thread Safety** | Yes (inherently)              | Yes (methods are synchronized)     |</w:t>
      </w:r>
    </w:p>
    <w:p w14:paraId="34882429">
      <w:pPr>
        <w:rPr>
          <w:rFonts w:hint="default"/>
          <w:sz w:val="24"/>
          <w:szCs w:val="24"/>
          <w:lang w:val="en-GB"/>
        </w:rPr>
      </w:pPr>
      <w:r>
        <w:rPr>
          <w:rFonts w:hint="default"/>
          <w:sz w:val="24"/>
          <w:szCs w:val="24"/>
          <w:lang w:val="en-GB"/>
        </w:rPr>
        <w:t>| **Use Case**   | For storing fixed string values | For performing numerous string modifications |</w:t>
      </w:r>
    </w:p>
    <w:p w14:paraId="4419CE15">
      <w:pPr>
        <w:rPr>
          <w:rFonts w:hint="default"/>
          <w:sz w:val="24"/>
          <w:szCs w:val="24"/>
          <w:lang w:val="en-GB"/>
        </w:rPr>
      </w:pPr>
    </w:p>
    <w:p w14:paraId="59D1FE22">
      <w:pPr>
        <w:rPr>
          <w:rFonts w:hint="default"/>
          <w:sz w:val="24"/>
          <w:szCs w:val="24"/>
          <w:lang w:val="en-GB"/>
        </w:rPr>
      </w:pPr>
      <w:r>
        <w:rPr>
          <w:rFonts w:hint="default"/>
          <w:sz w:val="24"/>
          <w:szCs w:val="24"/>
          <w:lang w:val="en-GB"/>
        </w:rPr>
        <w:t>**3. Can we override Static method in Java ?**</w:t>
      </w:r>
    </w:p>
    <w:p w14:paraId="0C3763E1">
      <w:pPr>
        <w:rPr>
          <w:rFonts w:hint="default"/>
          <w:sz w:val="24"/>
          <w:szCs w:val="24"/>
          <w:lang w:val="en-GB"/>
        </w:rPr>
      </w:pPr>
    </w:p>
    <w:p w14:paraId="08A139BE">
      <w:pPr>
        <w:rPr>
          <w:rFonts w:hint="default"/>
          <w:sz w:val="24"/>
          <w:szCs w:val="24"/>
          <w:lang w:val="en-GB"/>
        </w:rPr>
      </w:pPr>
      <w:r>
        <w:rPr>
          <w:rFonts w:hint="default"/>
          <w:sz w:val="24"/>
          <w:szCs w:val="24"/>
          <w:lang w:val="en-GB"/>
        </w:rPr>
        <w:t>**Answer:** No, you cannot override a static method in Java. However, a subclass can declare a static method with the same signature as a static method in its parent class. This is called **method hiding**, not overriding. The method called depends on the **reference type**, not the actual object type.</w:t>
      </w:r>
    </w:p>
    <w:p w14:paraId="2C1932B4">
      <w:pPr>
        <w:rPr>
          <w:rFonts w:hint="default"/>
          <w:sz w:val="24"/>
          <w:szCs w:val="24"/>
          <w:lang w:val="en-GB"/>
        </w:rPr>
      </w:pPr>
    </w:p>
    <w:p w14:paraId="672A496C">
      <w:pPr>
        <w:rPr>
          <w:rFonts w:hint="default"/>
          <w:sz w:val="24"/>
          <w:szCs w:val="24"/>
          <w:lang w:val="en-GB"/>
        </w:rPr>
      </w:pPr>
      <w:r>
        <w:rPr>
          <w:rFonts w:hint="default"/>
          <w:sz w:val="24"/>
          <w:szCs w:val="24"/>
          <w:lang w:val="en-GB"/>
        </w:rPr>
        <w:t>**4. Is string thread safe ?**</w:t>
      </w:r>
    </w:p>
    <w:p w14:paraId="3A9CFEC5">
      <w:pPr>
        <w:rPr>
          <w:rFonts w:hint="default"/>
          <w:sz w:val="24"/>
          <w:szCs w:val="24"/>
          <w:lang w:val="en-GB"/>
        </w:rPr>
      </w:pPr>
    </w:p>
    <w:p w14:paraId="3A13C642">
      <w:pPr>
        <w:rPr>
          <w:rFonts w:hint="default"/>
          <w:sz w:val="24"/>
          <w:szCs w:val="24"/>
          <w:lang w:val="en-GB"/>
        </w:rPr>
      </w:pPr>
      <w:r>
        <w:rPr>
          <w:rFonts w:hint="default"/>
          <w:sz w:val="24"/>
          <w:szCs w:val="24"/>
          <w:lang w:val="en-GB"/>
        </w:rPr>
        <w:t>**Answer:** Yes, String objects are inherently thread-safe because they are immutable. Their state cannot be changed after creation, so they can be shared across multiple threads without any risk of data inconsistency.</w:t>
      </w:r>
    </w:p>
    <w:p w14:paraId="0A8FDB25">
      <w:pPr>
        <w:rPr>
          <w:rFonts w:hint="default"/>
          <w:sz w:val="24"/>
          <w:szCs w:val="24"/>
          <w:lang w:val="en-GB"/>
        </w:rPr>
      </w:pPr>
    </w:p>
    <w:p w14:paraId="6008F408">
      <w:pPr>
        <w:rPr>
          <w:rFonts w:hint="default"/>
          <w:sz w:val="24"/>
          <w:szCs w:val="24"/>
          <w:lang w:val="en-GB"/>
        </w:rPr>
      </w:pPr>
      <w:r>
        <w:rPr>
          <w:rFonts w:hint="default"/>
          <w:sz w:val="24"/>
          <w:szCs w:val="24"/>
          <w:lang w:val="en-GB"/>
        </w:rPr>
        <w:t>**5. What is String constant pool in java ?**</w:t>
      </w:r>
    </w:p>
    <w:p w14:paraId="670B5C53">
      <w:pPr>
        <w:rPr>
          <w:rFonts w:hint="default"/>
          <w:sz w:val="24"/>
          <w:szCs w:val="24"/>
          <w:lang w:val="en-GB"/>
        </w:rPr>
      </w:pPr>
    </w:p>
    <w:p w14:paraId="16FFA45A">
      <w:pPr>
        <w:rPr>
          <w:rFonts w:hint="default"/>
          <w:sz w:val="24"/>
          <w:szCs w:val="24"/>
          <w:lang w:val="en-GB"/>
        </w:rPr>
      </w:pPr>
      <w:r>
        <w:rPr>
          <w:rFonts w:hint="default"/>
          <w:sz w:val="24"/>
          <w:szCs w:val="24"/>
          <w:lang w:val="en-GB"/>
        </w:rPr>
        <w:t>**Answer:** The String Constant Pool is a special area in the Java heap memory where String literals are stored. Its purpose is to optimize memory usage and performance by storing only one copy of each distinct String value. When a new String literal is created, the JVM first checks the pool. If the String already exists, a reference to the pooled instance is returned. If not, the new String is added to the pool.</w:t>
      </w:r>
    </w:p>
    <w:p w14:paraId="26A5E2C0">
      <w:pPr>
        <w:rPr>
          <w:rFonts w:hint="default"/>
          <w:sz w:val="24"/>
          <w:szCs w:val="24"/>
          <w:lang w:val="en-GB"/>
        </w:rPr>
      </w:pPr>
    </w:p>
    <w:p w14:paraId="6AEDC3F5">
      <w:pPr>
        <w:rPr>
          <w:rFonts w:hint="default"/>
          <w:sz w:val="24"/>
          <w:szCs w:val="24"/>
          <w:lang w:val="en-GB"/>
        </w:rPr>
      </w:pPr>
      <w:r>
        <w:rPr>
          <w:rFonts w:hint="default"/>
          <w:sz w:val="24"/>
          <w:szCs w:val="24"/>
          <w:lang w:val="en-GB"/>
        </w:rPr>
        <w:t>**6. How to prevent your class from being subclassed ?**</w:t>
      </w:r>
    </w:p>
    <w:p w14:paraId="7EA8792F">
      <w:pPr>
        <w:rPr>
          <w:rFonts w:hint="default"/>
          <w:sz w:val="24"/>
          <w:szCs w:val="24"/>
          <w:lang w:val="en-GB"/>
        </w:rPr>
      </w:pPr>
    </w:p>
    <w:p w14:paraId="3429AF93">
      <w:pPr>
        <w:rPr>
          <w:rFonts w:hint="default"/>
          <w:sz w:val="24"/>
          <w:szCs w:val="24"/>
          <w:lang w:val="en-GB"/>
        </w:rPr>
      </w:pPr>
      <w:r>
        <w:rPr>
          <w:rFonts w:hint="default"/>
          <w:sz w:val="24"/>
          <w:szCs w:val="24"/>
          <w:lang w:val="en-GB"/>
        </w:rPr>
        <w:t>**Answer:** You can prevent a class from being subclassed by declaring it as `final`.</w:t>
      </w:r>
    </w:p>
    <w:p w14:paraId="184BCAC6">
      <w:pPr>
        <w:rPr>
          <w:rFonts w:hint="default"/>
          <w:sz w:val="24"/>
          <w:szCs w:val="24"/>
          <w:lang w:val="en-GB"/>
        </w:rPr>
      </w:pPr>
      <w:r>
        <w:rPr>
          <w:rFonts w:hint="default"/>
          <w:sz w:val="24"/>
          <w:szCs w:val="24"/>
          <w:lang w:val="en-GB"/>
        </w:rPr>
        <w:t>```java</w:t>
      </w:r>
    </w:p>
    <w:p w14:paraId="5A84A65F">
      <w:pPr>
        <w:rPr>
          <w:rFonts w:hint="default"/>
          <w:sz w:val="24"/>
          <w:szCs w:val="24"/>
          <w:lang w:val="en-GB"/>
        </w:rPr>
      </w:pPr>
      <w:r>
        <w:rPr>
          <w:rFonts w:hint="default"/>
          <w:sz w:val="24"/>
          <w:szCs w:val="24"/>
          <w:lang w:val="en-GB"/>
        </w:rPr>
        <w:t>public final class MyClass {</w:t>
      </w:r>
    </w:p>
    <w:p w14:paraId="4AE21266">
      <w:pPr>
        <w:rPr>
          <w:rFonts w:hint="default"/>
          <w:sz w:val="24"/>
          <w:szCs w:val="24"/>
          <w:lang w:val="en-GB"/>
        </w:rPr>
      </w:pPr>
      <w:r>
        <w:rPr>
          <w:rFonts w:hint="default"/>
          <w:sz w:val="24"/>
          <w:szCs w:val="24"/>
          <w:lang w:val="en-GB"/>
        </w:rPr>
        <w:t xml:space="preserve">    // class content</w:t>
      </w:r>
    </w:p>
    <w:p w14:paraId="6ACDD01D">
      <w:pPr>
        <w:rPr>
          <w:rFonts w:hint="default"/>
          <w:sz w:val="24"/>
          <w:szCs w:val="24"/>
          <w:lang w:val="en-GB"/>
        </w:rPr>
      </w:pPr>
      <w:r>
        <w:rPr>
          <w:rFonts w:hint="default"/>
          <w:sz w:val="24"/>
          <w:szCs w:val="24"/>
          <w:lang w:val="en-GB"/>
        </w:rPr>
        <w:t>}</w:t>
      </w:r>
    </w:p>
    <w:p w14:paraId="1AA959A3">
      <w:pPr>
        <w:rPr>
          <w:rFonts w:hint="default"/>
          <w:sz w:val="24"/>
          <w:szCs w:val="24"/>
          <w:lang w:val="en-GB"/>
        </w:rPr>
      </w:pPr>
      <w:r>
        <w:rPr>
          <w:rFonts w:hint="default"/>
          <w:sz w:val="24"/>
          <w:szCs w:val="24"/>
          <w:lang w:val="en-GB"/>
        </w:rPr>
        <w:t>```</w:t>
      </w:r>
    </w:p>
    <w:p w14:paraId="14C84BCB">
      <w:pPr>
        <w:rPr>
          <w:rFonts w:hint="default"/>
          <w:sz w:val="24"/>
          <w:szCs w:val="24"/>
          <w:lang w:val="en-GB"/>
        </w:rPr>
      </w:pPr>
      <w:r>
        <w:rPr>
          <w:rFonts w:hint="default"/>
          <w:sz w:val="24"/>
          <w:szCs w:val="24"/>
          <w:lang w:val="en-GB"/>
        </w:rPr>
        <w:t>No other class can extend a `final` class.</w:t>
      </w:r>
    </w:p>
    <w:p w14:paraId="38ACF42B">
      <w:pPr>
        <w:rPr>
          <w:rFonts w:hint="default"/>
          <w:sz w:val="24"/>
          <w:szCs w:val="24"/>
          <w:lang w:val="en-GB"/>
        </w:rPr>
      </w:pPr>
    </w:p>
    <w:p w14:paraId="058F8E71">
      <w:pPr>
        <w:rPr>
          <w:rFonts w:hint="default"/>
          <w:sz w:val="24"/>
          <w:szCs w:val="24"/>
          <w:lang w:val="en-GB"/>
        </w:rPr>
      </w:pPr>
      <w:r>
        <w:rPr>
          <w:rFonts w:hint="default"/>
          <w:sz w:val="24"/>
          <w:szCs w:val="24"/>
          <w:lang w:val="en-GB"/>
        </w:rPr>
        <w:t>**7. Which two methods are overridden by an Object, intended to be used as key in Hashmap ?**</w:t>
      </w:r>
    </w:p>
    <w:p w14:paraId="35C891D1">
      <w:pPr>
        <w:rPr>
          <w:rFonts w:hint="default"/>
          <w:sz w:val="24"/>
          <w:szCs w:val="24"/>
          <w:lang w:val="en-GB"/>
        </w:rPr>
      </w:pPr>
    </w:p>
    <w:p w14:paraId="35268A4D">
      <w:pPr>
        <w:rPr>
          <w:rFonts w:hint="default"/>
          <w:sz w:val="24"/>
          <w:szCs w:val="24"/>
          <w:lang w:val="en-GB"/>
        </w:rPr>
      </w:pPr>
      <w:r>
        <w:rPr>
          <w:rFonts w:hint="default"/>
          <w:sz w:val="24"/>
          <w:szCs w:val="24"/>
          <w:lang w:val="en-GB"/>
        </w:rPr>
        <w:t>**Answer:** `equals()` and `hashCode()`. To work correctly as a key in a `HashMap`:</w:t>
      </w:r>
    </w:p>
    <w:p w14:paraId="74247821">
      <w:pPr>
        <w:rPr>
          <w:rFonts w:hint="default"/>
          <w:sz w:val="24"/>
          <w:szCs w:val="24"/>
          <w:lang w:val="en-GB"/>
        </w:rPr>
      </w:pPr>
      <w:r>
        <w:rPr>
          <w:rFonts w:hint="default"/>
          <w:sz w:val="24"/>
          <w:szCs w:val="24"/>
          <w:lang w:val="en-GB"/>
        </w:rPr>
        <w:t>*   **`hashCode()`** must return the same integer value for the same object (as defined by its state) every time it is invoked on that object.</w:t>
      </w:r>
    </w:p>
    <w:p w14:paraId="0B25032A">
      <w:pPr>
        <w:rPr>
          <w:rFonts w:hint="default"/>
          <w:sz w:val="24"/>
          <w:szCs w:val="24"/>
          <w:lang w:val="en-GB"/>
        </w:rPr>
      </w:pPr>
      <w:r>
        <w:rPr>
          <w:rFonts w:hint="default"/>
          <w:sz w:val="24"/>
          <w:szCs w:val="24"/>
          <w:lang w:val="en-GB"/>
        </w:rPr>
        <w:t>*   **`equals()`** must be consistent. If two objects are equal according to `equals()`, they must have the same `hashCode()`.</w:t>
      </w:r>
    </w:p>
    <w:p w14:paraId="42398C13">
      <w:pPr>
        <w:rPr>
          <w:rFonts w:hint="default"/>
          <w:sz w:val="24"/>
          <w:szCs w:val="24"/>
          <w:lang w:val="en-GB"/>
        </w:rPr>
      </w:pPr>
    </w:p>
    <w:p w14:paraId="60AEA744">
      <w:pPr>
        <w:rPr>
          <w:rFonts w:hint="default"/>
          <w:sz w:val="24"/>
          <w:szCs w:val="24"/>
          <w:lang w:val="en-GB"/>
        </w:rPr>
      </w:pPr>
      <w:r>
        <w:rPr>
          <w:rFonts w:hint="default"/>
          <w:sz w:val="24"/>
          <w:szCs w:val="24"/>
          <w:lang w:val="en-GB"/>
        </w:rPr>
        <w:t>**8. Difference between List and Set in Java ?**</w:t>
      </w:r>
    </w:p>
    <w:p w14:paraId="7DD5285F">
      <w:pPr>
        <w:rPr>
          <w:rFonts w:hint="default"/>
          <w:sz w:val="24"/>
          <w:szCs w:val="24"/>
          <w:lang w:val="en-GB"/>
        </w:rPr>
      </w:pPr>
    </w:p>
    <w:p w14:paraId="33DC3A00">
      <w:pPr>
        <w:rPr>
          <w:rFonts w:hint="default"/>
          <w:sz w:val="24"/>
          <w:szCs w:val="24"/>
          <w:lang w:val="en-GB"/>
        </w:rPr>
      </w:pPr>
      <w:r>
        <w:rPr>
          <w:rFonts w:hint="default"/>
          <w:sz w:val="24"/>
          <w:szCs w:val="24"/>
          <w:lang w:val="en-GB"/>
        </w:rPr>
        <w:t>**Answer:**</w:t>
      </w:r>
    </w:p>
    <w:p w14:paraId="55746E3E">
      <w:pPr>
        <w:rPr>
          <w:rFonts w:hint="default"/>
          <w:sz w:val="24"/>
          <w:szCs w:val="24"/>
          <w:lang w:val="en-GB"/>
        </w:rPr>
      </w:pPr>
    </w:p>
    <w:p w14:paraId="1D4BAC1A">
      <w:pPr>
        <w:rPr>
          <w:rFonts w:hint="default"/>
          <w:sz w:val="24"/>
          <w:szCs w:val="24"/>
          <w:lang w:val="en-GB"/>
        </w:rPr>
      </w:pPr>
      <w:r>
        <w:rPr>
          <w:rFonts w:hint="default"/>
          <w:sz w:val="24"/>
          <w:szCs w:val="24"/>
          <w:lang w:val="en-GB"/>
        </w:rPr>
        <w:t>| Feature             | List                          | Set                             |</w:t>
      </w:r>
    </w:p>
    <w:p w14:paraId="3EDCBE01">
      <w:pPr>
        <w:rPr>
          <w:rFonts w:hint="default"/>
          <w:sz w:val="24"/>
          <w:szCs w:val="24"/>
          <w:lang w:val="en-GB"/>
        </w:rPr>
      </w:pPr>
      <w:r>
        <w:rPr>
          <w:rFonts w:hint="default"/>
          <w:sz w:val="24"/>
          <w:szCs w:val="24"/>
          <w:lang w:val="en-GB"/>
        </w:rPr>
        <w:t>|---------------------|-------------------------------|---------------------------------|</w:t>
      </w:r>
    </w:p>
    <w:p w14:paraId="41F33E6D">
      <w:pPr>
        <w:rPr>
          <w:rFonts w:hint="default"/>
          <w:sz w:val="24"/>
          <w:szCs w:val="24"/>
          <w:lang w:val="en-GB"/>
        </w:rPr>
      </w:pPr>
      <w:r>
        <w:rPr>
          <w:rFonts w:hint="default"/>
          <w:sz w:val="24"/>
          <w:szCs w:val="24"/>
          <w:lang w:val="en-GB"/>
        </w:rPr>
        <w:t>| **Duplicates**      | Allows duplicates             | Does not allow duplicates       |</w:t>
      </w:r>
    </w:p>
    <w:p w14:paraId="52437D88">
      <w:pPr>
        <w:rPr>
          <w:rFonts w:hint="default"/>
          <w:sz w:val="24"/>
          <w:szCs w:val="24"/>
          <w:lang w:val="en-GB"/>
        </w:rPr>
      </w:pPr>
      <w:r>
        <w:rPr>
          <w:rFonts w:hint="default"/>
          <w:sz w:val="24"/>
          <w:szCs w:val="24"/>
          <w:lang w:val="en-GB"/>
        </w:rPr>
        <w:t>| **Order**           | Is an ordered collection (insertion order maintained) | May or may not be ordered. `HashSet` is unordered, `LinkedHashSet` is ordered, `TreeSet` is sorted. |</w:t>
      </w:r>
    </w:p>
    <w:p w14:paraId="6EEB6979">
      <w:pPr>
        <w:rPr>
          <w:rFonts w:hint="default"/>
          <w:sz w:val="24"/>
          <w:szCs w:val="24"/>
          <w:lang w:val="en-GB"/>
        </w:rPr>
      </w:pPr>
      <w:r>
        <w:rPr>
          <w:rFonts w:hint="default"/>
          <w:sz w:val="24"/>
          <w:szCs w:val="24"/>
          <w:lang w:val="en-GB"/>
        </w:rPr>
        <w:t>| **Implementation**  | `ArrayList`, `LinkedList`     | `HashSet`, `LinkedHashSet`, `TreeSet` |</w:t>
      </w:r>
    </w:p>
    <w:p w14:paraId="20474BBE">
      <w:pPr>
        <w:rPr>
          <w:rFonts w:hint="default"/>
          <w:sz w:val="24"/>
          <w:szCs w:val="24"/>
          <w:lang w:val="en-GB"/>
        </w:rPr>
      </w:pPr>
      <w:r>
        <w:rPr>
          <w:rFonts w:hint="default"/>
          <w:sz w:val="24"/>
          <w:szCs w:val="24"/>
          <w:lang w:val="en-GB"/>
        </w:rPr>
        <w:t>| **Access**          | Elements can be accessed by index (get(i)) | No index-based access. Must use iterators. |</w:t>
      </w:r>
    </w:p>
    <w:p w14:paraId="5CE1DF81">
      <w:pPr>
        <w:rPr>
          <w:rFonts w:hint="default"/>
          <w:sz w:val="24"/>
          <w:szCs w:val="24"/>
          <w:lang w:val="en-GB"/>
        </w:rPr>
      </w:pPr>
    </w:p>
    <w:p w14:paraId="1EB2DEFC">
      <w:pPr>
        <w:rPr>
          <w:rFonts w:hint="default"/>
          <w:sz w:val="24"/>
          <w:szCs w:val="24"/>
          <w:lang w:val="en-GB"/>
        </w:rPr>
      </w:pPr>
      <w:r>
        <w:rPr>
          <w:rFonts w:hint="default"/>
          <w:sz w:val="24"/>
          <w:szCs w:val="24"/>
          <w:lang w:val="en-GB"/>
        </w:rPr>
        <w:t>**9. How do you make a class immutable in java ?**</w:t>
      </w:r>
    </w:p>
    <w:p w14:paraId="4DE268E7">
      <w:pPr>
        <w:rPr>
          <w:rFonts w:hint="default"/>
          <w:sz w:val="24"/>
          <w:szCs w:val="24"/>
          <w:lang w:val="en-GB"/>
        </w:rPr>
      </w:pPr>
    </w:p>
    <w:p w14:paraId="12F7B9E0">
      <w:pPr>
        <w:rPr>
          <w:rFonts w:hint="default"/>
          <w:sz w:val="24"/>
          <w:szCs w:val="24"/>
          <w:lang w:val="en-GB"/>
        </w:rPr>
      </w:pPr>
      <w:r>
        <w:rPr>
          <w:rFonts w:hint="default"/>
          <w:sz w:val="24"/>
          <w:szCs w:val="24"/>
          <w:lang w:val="en-GB"/>
        </w:rPr>
        <w:t>**Answer:** To make a class immutable:</w:t>
      </w:r>
    </w:p>
    <w:p w14:paraId="0586F427">
      <w:pPr>
        <w:rPr>
          <w:rFonts w:hint="default"/>
          <w:sz w:val="24"/>
          <w:szCs w:val="24"/>
          <w:lang w:val="en-GB"/>
        </w:rPr>
      </w:pPr>
      <w:r>
        <w:rPr>
          <w:rFonts w:hint="default"/>
          <w:sz w:val="24"/>
          <w:szCs w:val="24"/>
          <w:lang w:val="en-GB"/>
        </w:rPr>
        <w:t>1.  Declare the class as `final` to prevent subclassing.</w:t>
      </w:r>
    </w:p>
    <w:p w14:paraId="19CE3D85">
      <w:pPr>
        <w:rPr>
          <w:rFonts w:hint="default"/>
          <w:sz w:val="24"/>
          <w:szCs w:val="24"/>
          <w:lang w:val="en-GB"/>
        </w:rPr>
      </w:pPr>
      <w:r>
        <w:rPr>
          <w:rFonts w:hint="default"/>
          <w:sz w:val="24"/>
          <w:szCs w:val="24"/>
          <w:lang w:val="en-GB"/>
        </w:rPr>
        <w:t>2.  Make all fields `private` and `final`.</w:t>
      </w:r>
    </w:p>
    <w:p w14:paraId="105BD10E">
      <w:pPr>
        <w:rPr>
          <w:rFonts w:hint="default"/>
          <w:sz w:val="24"/>
          <w:szCs w:val="24"/>
          <w:lang w:val="en-GB"/>
        </w:rPr>
      </w:pPr>
      <w:r>
        <w:rPr>
          <w:rFonts w:hint="default"/>
          <w:sz w:val="24"/>
          <w:szCs w:val="24"/>
          <w:lang w:val="en-GB"/>
        </w:rPr>
        <w:t>3.  Don't provide setter methods.</w:t>
      </w:r>
    </w:p>
    <w:p w14:paraId="1FE03691">
      <w:pPr>
        <w:rPr>
          <w:rFonts w:hint="default"/>
          <w:sz w:val="24"/>
          <w:szCs w:val="24"/>
          <w:lang w:val="en-GB"/>
        </w:rPr>
      </w:pPr>
      <w:r>
        <w:rPr>
          <w:rFonts w:hint="default"/>
          <w:sz w:val="24"/>
          <w:szCs w:val="24"/>
          <w:lang w:val="en-GB"/>
        </w:rPr>
        <w:t>4.  Initialize all fields via a constructor performing a **deep copy** if necessary.</w:t>
      </w:r>
    </w:p>
    <w:p w14:paraId="5029F141">
      <w:pPr>
        <w:rPr>
          <w:rFonts w:hint="default"/>
          <w:sz w:val="24"/>
          <w:szCs w:val="24"/>
          <w:lang w:val="en-GB"/>
        </w:rPr>
      </w:pPr>
      <w:r>
        <w:rPr>
          <w:rFonts w:hint="default"/>
          <w:sz w:val="24"/>
          <w:szCs w:val="24"/>
          <w:lang w:val="en-GB"/>
        </w:rPr>
        <w:t>5.  For mutable object fields, return copies in getter methods instead of the actual object references (defensive copying).</w:t>
      </w:r>
    </w:p>
    <w:p w14:paraId="654B8048">
      <w:pPr>
        <w:rPr>
          <w:rFonts w:hint="default"/>
          <w:sz w:val="24"/>
          <w:szCs w:val="24"/>
          <w:lang w:val="en-GB"/>
        </w:rPr>
      </w:pPr>
    </w:p>
    <w:p w14:paraId="22231553">
      <w:pPr>
        <w:rPr>
          <w:rFonts w:hint="default"/>
          <w:sz w:val="24"/>
          <w:szCs w:val="24"/>
          <w:lang w:val="en-GB"/>
        </w:rPr>
      </w:pPr>
      <w:r>
        <w:rPr>
          <w:rFonts w:hint="default"/>
          <w:sz w:val="24"/>
          <w:szCs w:val="24"/>
          <w:lang w:val="en-GB"/>
        </w:rPr>
        <w:t>**10. Difference between Hashtable and Hashmap in java ?**</w:t>
      </w:r>
    </w:p>
    <w:p w14:paraId="2DB27A34">
      <w:pPr>
        <w:rPr>
          <w:rFonts w:hint="default"/>
          <w:sz w:val="24"/>
          <w:szCs w:val="24"/>
          <w:lang w:val="en-GB"/>
        </w:rPr>
      </w:pPr>
      <w:r>
        <w:rPr>
          <w:rFonts w:hint="default"/>
          <w:sz w:val="24"/>
          <w:szCs w:val="24"/>
          <w:lang w:val="en-GB"/>
        </w:rPr>
        <w:t>**Answer:*</w:t>
      </w:r>
    </w:p>
    <w:p w14:paraId="48DE5C18">
      <w:r>
        <w:rPr>
          <w:rStyle w:val="37"/>
        </w:rPr>
        <w:t>HashMap</w:t>
      </w:r>
      <w:r>
        <w:t xml:space="preserve"> → </w:t>
      </w:r>
      <w:r>
        <w:rPr>
          <w:rFonts w:hint="default"/>
          <w:lang w:val="en-GB"/>
        </w:rPr>
        <w:t xml:space="preserve">is </w:t>
      </w:r>
      <w:r>
        <w:t>not synchronized</w:t>
      </w:r>
      <w:r>
        <w:rPr>
          <w:rFonts w:hint="default"/>
          <w:lang w:val="en-GB"/>
        </w:rPr>
        <w:t xml:space="preserve"> means not thread safe that is why </w:t>
      </w:r>
      <w:r>
        <w:t xml:space="preserve">Faster </w:t>
      </w:r>
      <w:r>
        <w:rPr>
          <w:rFonts w:hint="default"/>
          <w:lang w:val="en-GB"/>
        </w:rPr>
        <w:t xml:space="preserve">and </w:t>
      </w:r>
      <w:r>
        <w:t>allows</w:t>
      </w:r>
      <w:r>
        <w:rPr>
          <w:rFonts w:hint="default"/>
          <w:lang w:val="en-GB"/>
        </w:rPr>
        <w:t xml:space="preserve">  </w:t>
      </w:r>
      <w:r>
        <w:rPr>
          <w:rStyle w:val="20"/>
          <w:rFonts w:hint="default" w:ascii="Courier New"/>
          <w:lang w:val="en-GB"/>
        </w:rPr>
        <w:t>one null key multiple null values</w:t>
      </w:r>
      <w:r>
        <w:t>.</w:t>
      </w:r>
    </w:p>
    <w:p w14:paraId="53F51D87">
      <w:pPr>
        <w:pStyle w:val="35"/>
        <w:keepNext w:val="0"/>
        <w:keepLines w:val="0"/>
        <w:widowControl/>
        <w:suppressLineNumbers w:val="0"/>
        <w:rPr>
          <w:rFonts w:hint="default"/>
          <w:lang w:val="en-GB"/>
        </w:rPr>
      </w:pPr>
      <w:r>
        <w:rPr>
          <w:rStyle w:val="37"/>
        </w:rPr>
        <w:t>Hashtable</w:t>
      </w:r>
      <w:r>
        <w:t xml:space="preserve"> → </w:t>
      </w:r>
      <w:r>
        <w:rPr>
          <w:rFonts w:hint="default"/>
          <w:lang w:val="en-GB"/>
        </w:rPr>
        <w:t xml:space="preserve">is </w:t>
      </w:r>
      <w:r>
        <w:t>synchronized</w:t>
      </w:r>
      <w:r>
        <w:rPr>
          <w:rFonts w:hint="default"/>
          <w:lang w:val="en-GB"/>
        </w:rPr>
        <w:t xml:space="preserve"> means thread safe that is why slower and don’t allow null key and values.</w:t>
      </w:r>
    </w:p>
    <w:p w14:paraId="5C326E61">
      <w:pPr>
        <w:rPr>
          <w:rFonts w:hint="default"/>
          <w:sz w:val="24"/>
          <w:szCs w:val="24"/>
          <w:lang w:val="en-GB"/>
        </w:rPr>
      </w:pPr>
    </w:p>
    <w:p w14:paraId="3B4BD68A">
      <w:pPr>
        <w:rPr>
          <w:rFonts w:hint="default"/>
          <w:sz w:val="24"/>
          <w:szCs w:val="24"/>
          <w:lang w:val="en-GB"/>
        </w:rPr>
      </w:pPr>
      <w:r>
        <w:rPr>
          <w:rFonts w:hint="default"/>
          <w:sz w:val="24"/>
          <w:szCs w:val="24"/>
          <w:lang w:val="en-GB"/>
        </w:rPr>
        <w:t>**11. How will you iterate map ?**</w:t>
      </w:r>
    </w:p>
    <w:p w14:paraId="2B5A137E">
      <w:pPr>
        <w:rPr>
          <w:rFonts w:hint="default"/>
          <w:sz w:val="24"/>
          <w:szCs w:val="24"/>
          <w:lang w:val="en-GB"/>
        </w:rPr>
      </w:pPr>
    </w:p>
    <w:p w14:paraId="7A9D71D9">
      <w:pPr>
        <w:rPr>
          <w:rFonts w:hint="default"/>
          <w:sz w:val="24"/>
          <w:szCs w:val="24"/>
          <w:lang w:val="en-GB"/>
        </w:rPr>
      </w:pPr>
      <w:r>
        <w:rPr>
          <w:rFonts w:hint="default"/>
          <w:sz w:val="24"/>
          <w:szCs w:val="24"/>
          <w:lang w:val="en-GB"/>
        </w:rPr>
        <w:t>**Answer:** There are several ways to iterate a `Map`:</w:t>
      </w:r>
    </w:p>
    <w:p w14:paraId="562DD943">
      <w:pPr>
        <w:rPr>
          <w:rFonts w:hint="default"/>
          <w:sz w:val="24"/>
          <w:szCs w:val="24"/>
          <w:lang w:val="en-GB"/>
        </w:rPr>
      </w:pPr>
      <w:r>
        <w:rPr>
          <w:rFonts w:hint="default"/>
          <w:sz w:val="24"/>
          <w:szCs w:val="24"/>
          <w:lang w:val="en-GB"/>
        </w:rPr>
        <w:t>1.  **Using `keySet()` and enhanced for-loop:**</w:t>
      </w:r>
    </w:p>
    <w:p w14:paraId="4B76076B">
      <w:pPr>
        <w:rPr>
          <w:rFonts w:hint="default"/>
          <w:sz w:val="24"/>
          <w:szCs w:val="24"/>
          <w:lang w:val="en-GB"/>
        </w:rPr>
      </w:pPr>
      <w:r>
        <w:rPr>
          <w:rFonts w:hint="default"/>
          <w:sz w:val="24"/>
          <w:szCs w:val="24"/>
          <w:lang w:val="en-GB"/>
        </w:rPr>
        <w:t xml:space="preserve">    ```java</w:t>
      </w:r>
    </w:p>
    <w:p w14:paraId="0E927DA9">
      <w:pPr>
        <w:rPr>
          <w:rFonts w:hint="default"/>
          <w:sz w:val="24"/>
          <w:szCs w:val="24"/>
          <w:lang w:val="en-GB"/>
        </w:rPr>
      </w:pPr>
      <w:r>
        <w:rPr>
          <w:rFonts w:hint="default"/>
          <w:sz w:val="24"/>
          <w:szCs w:val="24"/>
          <w:lang w:val="en-GB"/>
        </w:rPr>
        <w:t xml:space="preserve">    for (String key : map.keySet()) {</w:t>
      </w:r>
    </w:p>
    <w:p w14:paraId="25943CC9">
      <w:pPr>
        <w:rPr>
          <w:rFonts w:hint="default"/>
          <w:sz w:val="24"/>
          <w:szCs w:val="24"/>
          <w:lang w:val="en-GB"/>
        </w:rPr>
      </w:pPr>
      <w:r>
        <w:rPr>
          <w:rFonts w:hint="default"/>
          <w:sz w:val="24"/>
          <w:szCs w:val="24"/>
          <w:lang w:val="en-GB"/>
        </w:rPr>
        <w:t xml:space="preserve">        System.out.println(key + " = " + map.get(key));</w:t>
      </w:r>
    </w:p>
    <w:p w14:paraId="4B1E78C7">
      <w:pPr>
        <w:rPr>
          <w:rFonts w:hint="default"/>
          <w:sz w:val="24"/>
          <w:szCs w:val="24"/>
          <w:lang w:val="en-GB"/>
        </w:rPr>
      </w:pPr>
      <w:r>
        <w:rPr>
          <w:rFonts w:hint="default"/>
          <w:sz w:val="24"/>
          <w:szCs w:val="24"/>
          <w:lang w:val="en-GB"/>
        </w:rPr>
        <w:t xml:space="preserve">    }</w:t>
      </w:r>
    </w:p>
    <w:p w14:paraId="07AFF3AC">
      <w:pPr>
        <w:rPr>
          <w:rFonts w:hint="default"/>
          <w:sz w:val="24"/>
          <w:szCs w:val="24"/>
          <w:lang w:val="en-GB"/>
        </w:rPr>
      </w:pPr>
      <w:r>
        <w:rPr>
          <w:rFonts w:hint="default"/>
          <w:sz w:val="24"/>
          <w:szCs w:val="24"/>
          <w:lang w:val="en-GB"/>
        </w:rPr>
        <w:t xml:space="preserve">    ```</w:t>
      </w:r>
    </w:p>
    <w:p w14:paraId="7290C499">
      <w:pPr>
        <w:rPr>
          <w:rFonts w:hint="default"/>
          <w:sz w:val="24"/>
          <w:szCs w:val="24"/>
          <w:lang w:val="en-GB"/>
        </w:rPr>
      </w:pPr>
      <w:r>
        <w:rPr>
          <w:rFonts w:hint="default"/>
          <w:sz w:val="24"/>
          <w:szCs w:val="24"/>
          <w:lang w:val="en-GB"/>
        </w:rPr>
        <w:t>2.  **Using `entrySet()` and enhanced for-loop (Most efficient for getting both key and value):**</w:t>
      </w:r>
    </w:p>
    <w:p w14:paraId="139EE22F">
      <w:pPr>
        <w:rPr>
          <w:rFonts w:hint="default"/>
          <w:sz w:val="24"/>
          <w:szCs w:val="24"/>
          <w:lang w:val="en-GB"/>
        </w:rPr>
      </w:pPr>
      <w:r>
        <w:rPr>
          <w:rFonts w:hint="default"/>
          <w:sz w:val="24"/>
          <w:szCs w:val="24"/>
          <w:lang w:val="en-GB"/>
        </w:rPr>
        <w:t xml:space="preserve">    ```java</w:t>
      </w:r>
    </w:p>
    <w:p w14:paraId="5A591006">
      <w:pPr>
        <w:rPr>
          <w:rFonts w:hint="default"/>
          <w:sz w:val="24"/>
          <w:szCs w:val="24"/>
          <w:lang w:val="en-GB"/>
        </w:rPr>
      </w:pPr>
      <w:r>
        <w:rPr>
          <w:rFonts w:hint="default"/>
          <w:sz w:val="24"/>
          <w:szCs w:val="24"/>
          <w:lang w:val="en-GB"/>
        </w:rPr>
        <w:t xml:space="preserve">    for (Map.Entry&lt;String, Integer&gt; entry : map.entrySet()) {</w:t>
      </w:r>
    </w:p>
    <w:p w14:paraId="1E002593">
      <w:pPr>
        <w:rPr>
          <w:rFonts w:hint="default"/>
          <w:sz w:val="24"/>
          <w:szCs w:val="24"/>
          <w:lang w:val="en-GB"/>
        </w:rPr>
      </w:pPr>
      <w:r>
        <w:rPr>
          <w:rFonts w:hint="default"/>
          <w:sz w:val="24"/>
          <w:szCs w:val="24"/>
          <w:lang w:val="en-GB"/>
        </w:rPr>
        <w:t xml:space="preserve">        System.out.println(entry.getKey() + " = " + entry.getValue());</w:t>
      </w:r>
    </w:p>
    <w:p w14:paraId="42F53EE4">
      <w:pPr>
        <w:rPr>
          <w:rFonts w:hint="default"/>
          <w:sz w:val="24"/>
          <w:szCs w:val="24"/>
          <w:lang w:val="en-GB"/>
        </w:rPr>
      </w:pPr>
      <w:r>
        <w:rPr>
          <w:rFonts w:hint="default"/>
          <w:sz w:val="24"/>
          <w:szCs w:val="24"/>
          <w:lang w:val="en-GB"/>
        </w:rPr>
        <w:t xml:space="preserve">    }</w:t>
      </w:r>
    </w:p>
    <w:p w14:paraId="72B816A4">
      <w:pPr>
        <w:rPr>
          <w:rFonts w:hint="default"/>
          <w:sz w:val="24"/>
          <w:szCs w:val="24"/>
          <w:lang w:val="en-GB"/>
        </w:rPr>
      </w:pPr>
      <w:r>
        <w:rPr>
          <w:rFonts w:hint="default"/>
          <w:sz w:val="24"/>
          <w:szCs w:val="24"/>
          <w:lang w:val="en-GB"/>
        </w:rPr>
        <w:t xml:space="preserve">    ```</w:t>
      </w:r>
    </w:p>
    <w:p w14:paraId="3F4DCA68">
      <w:pPr>
        <w:rPr>
          <w:rFonts w:hint="default"/>
          <w:sz w:val="24"/>
          <w:szCs w:val="24"/>
          <w:lang w:val="en-GB"/>
        </w:rPr>
      </w:pPr>
      <w:r>
        <w:rPr>
          <w:rFonts w:hint="default"/>
          <w:sz w:val="24"/>
          <w:szCs w:val="24"/>
          <w:lang w:val="en-GB"/>
        </w:rPr>
        <w:t>3.  **Using `Iterator`:**</w:t>
      </w:r>
    </w:p>
    <w:p w14:paraId="7CB8CFC0">
      <w:pPr>
        <w:rPr>
          <w:rFonts w:hint="default"/>
          <w:sz w:val="24"/>
          <w:szCs w:val="24"/>
          <w:lang w:val="en-GB"/>
        </w:rPr>
      </w:pPr>
      <w:r>
        <w:rPr>
          <w:rFonts w:hint="default"/>
          <w:sz w:val="24"/>
          <w:szCs w:val="24"/>
          <w:lang w:val="en-GB"/>
        </w:rPr>
        <w:t xml:space="preserve">    ```java</w:t>
      </w:r>
    </w:p>
    <w:p w14:paraId="31F4F835">
      <w:pPr>
        <w:rPr>
          <w:rFonts w:hint="default"/>
          <w:sz w:val="24"/>
          <w:szCs w:val="24"/>
          <w:lang w:val="en-GB"/>
        </w:rPr>
      </w:pPr>
      <w:r>
        <w:rPr>
          <w:rFonts w:hint="default"/>
          <w:sz w:val="24"/>
          <w:szCs w:val="24"/>
          <w:lang w:val="en-GB"/>
        </w:rPr>
        <w:t xml:space="preserve">    Iterator&lt;Map.Entry&lt;String, Integer&gt;&gt; itr = map.entrySet().iterator();</w:t>
      </w:r>
    </w:p>
    <w:p w14:paraId="0AEF30E4">
      <w:pPr>
        <w:rPr>
          <w:rFonts w:hint="default"/>
          <w:sz w:val="24"/>
          <w:szCs w:val="24"/>
          <w:lang w:val="en-GB"/>
        </w:rPr>
      </w:pPr>
      <w:r>
        <w:rPr>
          <w:rFonts w:hint="default"/>
          <w:sz w:val="24"/>
          <w:szCs w:val="24"/>
          <w:lang w:val="en-GB"/>
        </w:rPr>
        <w:t xml:space="preserve">    while (itr.hasNext()) {</w:t>
      </w:r>
    </w:p>
    <w:p w14:paraId="5752E9D7">
      <w:pPr>
        <w:rPr>
          <w:rFonts w:hint="default"/>
          <w:sz w:val="24"/>
          <w:szCs w:val="24"/>
          <w:lang w:val="en-GB"/>
        </w:rPr>
      </w:pPr>
      <w:r>
        <w:rPr>
          <w:rFonts w:hint="default"/>
          <w:sz w:val="24"/>
          <w:szCs w:val="24"/>
          <w:lang w:val="en-GB"/>
        </w:rPr>
        <w:t xml:space="preserve">        Map.Entry&lt;String, Integer&gt; entry = itr.next();</w:t>
      </w:r>
    </w:p>
    <w:p w14:paraId="3B049F54">
      <w:pPr>
        <w:rPr>
          <w:rFonts w:hint="default"/>
          <w:sz w:val="24"/>
          <w:szCs w:val="24"/>
          <w:lang w:val="en-GB"/>
        </w:rPr>
      </w:pPr>
      <w:r>
        <w:rPr>
          <w:rFonts w:hint="default"/>
          <w:sz w:val="24"/>
          <w:szCs w:val="24"/>
          <w:lang w:val="en-GB"/>
        </w:rPr>
        <w:t xml:space="preserve">        System.out.println(entry.getKey() + " = " + entry.getValue());</w:t>
      </w:r>
    </w:p>
    <w:p w14:paraId="3EC058FB">
      <w:pPr>
        <w:rPr>
          <w:rFonts w:hint="default"/>
          <w:sz w:val="24"/>
          <w:szCs w:val="24"/>
          <w:lang w:val="en-GB"/>
        </w:rPr>
      </w:pPr>
      <w:r>
        <w:rPr>
          <w:rFonts w:hint="default"/>
          <w:sz w:val="24"/>
          <w:szCs w:val="24"/>
          <w:lang w:val="en-GB"/>
        </w:rPr>
        <w:t xml:space="preserve">    }</w:t>
      </w:r>
    </w:p>
    <w:p w14:paraId="693E0FFA">
      <w:pPr>
        <w:rPr>
          <w:rFonts w:hint="default"/>
          <w:sz w:val="24"/>
          <w:szCs w:val="24"/>
          <w:lang w:val="en-GB"/>
        </w:rPr>
      </w:pPr>
      <w:r>
        <w:rPr>
          <w:rFonts w:hint="default"/>
          <w:sz w:val="24"/>
          <w:szCs w:val="24"/>
          <w:lang w:val="en-GB"/>
        </w:rPr>
        <w:t xml:space="preserve">    ```</w:t>
      </w:r>
    </w:p>
    <w:p w14:paraId="478EFE02">
      <w:pPr>
        <w:rPr>
          <w:rFonts w:hint="default"/>
          <w:sz w:val="24"/>
          <w:szCs w:val="24"/>
          <w:lang w:val="en-GB"/>
        </w:rPr>
      </w:pPr>
      <w:r>
        <w:rPr>
          <w:rFonts w:hint="default"/>
          <w:sz w:val="24"/>
          <w:szCs w:val="24"/>
          <w:lang w:val="en-GB"/>
        </w:rPr>
        <w:t>4.  **Using Java 8 `forEach` and lambda:**</w:t>
      </w:r>
    </w:p>
    <w:p w14:paraId="0C151D63">
      <w:pPr>
        <w:rPr>
          <w:rFonts w:hint="default"/>
          <w:sz w:val="24"/>
          <w:szCs w:val="24"/>
          <w:lang w:val="en-GB"/>
        </w:rPr>
      </w:pPr>
      <w:r>
        <w:rPr>
          <w:rFonts w:hint="default"/>
          <w:sz w:val="24"/>
          <w:szCs w:val="24"/>
          <w:lang w:val="en-GB"/>
        </w:rPr>
        <w:t xml:space="preserve">    ```java</w:t>
      </w:r>
    </w:p>
    <w:p w14:paraId="3A9991B6">
      <w:pPr>
        <w:rPr>
          <w:rFonts w:hint="default"/>
          <w:sz w:val="24"/>
          <w:szCs w:val="24"/>
          <w:lang w:val="en-GB"/>
        </w:rPr>
      </w:pPr>
      <w:r>
        <w:rPr>
          <w:rFonts w:hint="default"/>
          <w:sz w:val="24"/>
          <w:szCs w:val="24"/>
          <w:lang w:val="en-GB"/>
        </w:rPr>
        <w:t xml:space="preserve">    map.forEach((k, v) -&gt; System.out.println(k + " = " + v));</w:t>
      </w:r>
    </w:p>
    <w:p w14:paraId="2FBF1B6F">
      <w:pPr>
        <w:rPr>
          <w:rFonts w:hint="default"/>
          <w:sz w:val="24"/>
          <w:szCs w:val="24"/>
          <w:lang w:val="en-GB"/>
        </w:rPr>
      </w:pPr>
      <w:r>
        <w:rPr>
          <w:rFonts w:hint="default"/>
          <w:sz w:val="24"/>
          <w:szCs w:val="24"/>
          <w:lang w:val="en-GB"/>
        </w:rPr>
        <w:t xml:space="preserve">    ```</w:t>
      </w:r>
    </w:p>
    <w:p w14:paraId="2B164D58">
      <w:pPr>
        <w:rPr>
          <w:rFonts w:hint="default"/>
          <w:sz w:val="24"/>
          <w:szCs w:val="24"/>
          <w:lang w:val="en-GB"/>
        </w:rPr>
      </w:pPr>
    </w:p>
    <w:p w14:paraId="27A7085F">
      <w:pPr>
        <w:rPr>
          <w:rFonts w:hint="default"/>
          <w:sz w:val="24"/>
          <w:szCs w:val="24"/>
          <w:lang w:val="en-GB"/>
        </w:rPr>
      </w:pPr>
      <w:r>
        <w:rPr>
          <w:rFonts w:hint="default"/>
          <w:sz w:val="24"/>
          <w:szCs w:val="24"/>
          <w:lang w:val="en-GB"/>
        </w:rPr>
        <w:t>**12. What is type safety ? How to use it ?**</w:t>
      </w:r>
    </w:p>
    <w:p w14:paraId="42BC8EE7">
      <w:pPr>
        <w:rPr>
          <w:rFonts w:hint="default"/>
          <w:sz w:val="24"/>
          <w:szCs w:val="24"/>
          <w:lang w:val="en-GB"/>
        </w:rPr>
      </w:pPr>
    </w:p>
    <w:p w14:paraId="2D303AE5">
      <w:pPr>
        <w:rPr>
          <w:rFonts w:hint="default"/>
          <w:sz w:val="24"/>
          <w:szCs w:val="24"/>
          <w:lang w:val="en-GB"/>
        </w:rPr>
      </w:pPr>
      <w:r>
        <w:rPr>
          <w:rFonts w:hint="default"/>
          <w:sz w:val="24"/>
          <w:szCs w:val="24"/>
          <w:lang w:val="en-GB"/>
        </w:rPr>
        <w:t>**Answer:** Type safety is a feature of the Java language that ensures operations are performed on the correct type of data, preventing `ClassCastException` at runtime. It is achieved primarily through **Generics**. Generics allow you to specify the type of objects a collection can contain. The compiler enforces this type, providing compile-time checks.</w:t>
      </w:r>
    </w:p>
    <w:p w14:paraId="7C997DF3">
      <w:pPr>
        <w:rPr>
          <w:rFonts w:hint="default"/>
          <w:sz w:val="24"/>
          <w:szCs w:val="24"/>
          <w:lang w:val="en-GB"/>
        </w:rPr>
      </w:pPr>
      <w:r>
        <w:rPr>
          <w:rFonts w:hint="default"/>
          <w:sz w:val="24"/>
          <w:szCs w:val="24"/>
          <w:lang w:val="en-GB"/>
        </w:rPr>
        <w:t>*   **How to use it:** Use angle brackets `&lt;&gt;` to specify the type.</w:t>
      </w:r>
    </w:p>
    <w:p w14:paraId="250BD25A">
      <w:pPr>
        <w:rPr>
          <w:rFonts w:hint="default"/>
          <w:sz w:val="24"/>
          <w:szCs w:val="24"/>
          <w:lang w:val="en-GB"/>
        </w:rPr>
      </w:pPr>
      <w:r>
        <w:rPr>
          <w:rFonts w:hint="default"/>
          <w:sz w:val="24"/>
          <w:szCs w:val="24"/>
          <w:lang w:val="en-GB"/>
        </w:rPr>
        <w:t xml:space="preserve">    ```java</w:t>
      </w:r>
    </w:p>
    <w:p w14:paraId="2FE8D711">
      <w:pPr>
        <w:rPr>
          <w:rFonts w:hint="default"/>
          <w:sz w:val="24"/>
          <w:szCs w:val="24"/>
          <w:lang w:val="en-GB"/>
        </w:rPr>
      </w:pPr>
      <w:r>
        <w:rPr>
          <w:rFonts w:hint="default"/>
          <w:sz w:val="24"/>
          <w:szCs w:val="24"/>
          <w:lang w:val="en-GB"/>
        </w:rPr>
        <w:t xml:space="preserve">    // Without Generics (Not type-safe)</w:t>
      </w:r>
    </w:p>
    <w:p w14:paraId="5239C4AD">
      <w:pPr>
        <w:rPr>
          <w:rFonts w:hint="default"/>
          <w:sz w:val="24"/>
          <w:szCs w:val="24"/>
          <w:lang w:val="en-GB"/>
        </w:rPr>
      </w:pPr>
      <w:r>
        <w:rPr>
          <w:rFonts w:hint="default"/>
          <w:sz w:val="24"/>
          <w:szCs w:val="24"/>
          <w:lang w:val="en-GB"/>
        </w:rPr>
        <w:t xml:space="preserve">    List list = new ArrayList(); // can hold any Object</w:t>
      </w:r>
    </w:p>
    <w:p w14:paraId="123AD1B8">
      <w:pPr>
        <w:rPr>
          <w:rFonts w:hint="default"/>
          <w:sz w:val="24"/>
          <w:szCs w:val="24"/>
          <w:lang w:val="en-GB"/>
        </w:rPr>
      </w:pPr>
      <w:r>
        <w:rPr>
          <w:rFonts w:hint="default"/>
          <w:sz w:val="24"/>
          <w:szCs w:val="24"/>
          <w:lang w:val="en-GB"/>
        </w:rPr>
        <w:t xml:space="preserve">    list.add("hello");</w:t>
      </w:r>
    </w:p>
    <w:p w14:paraId="37C6F46F">
      <w:pPr>
        <w:rPr>
          <w:rFonts w:hint="default"/>
          <w:sz w:val="24"/>
          <w:szCs w:val="24"/>
          <w:lang w:val="en-GB"/>
        </w:rPr>
      </w:pPr>
      <w:r>
        <w:rPr>
          <w:rFonts w:hint="default"/>
          <w:sz w:val="24"/>
          <w:szCs w:val="24"/>
          <w:lang w:val="en-GB"/>
        </w:rPr>
        <w:t xml:space="preserve">    Integer i = (Integer) list.get(0); // Throws ClassCastException at runtime!</w:t>
      </w:r>
    </w:p>
    <w:p w14:paraId="17133F0D">
      <w:pPr>
        <w:rPr>
          <w:rFonts w:hint="default"/>
          <w:sz w:val="24"/>
          <w:szCs w:val="24"/>
          <w:lang w:val="en-GB"/>
        </w:rPr>
      </w:pPr>
    </w:p>
    <w:p w14:paraId="16DB633A">
      <w:pPr>
        <w:rPr>
          <w:rFonts w:hint="default"/>
          <w:sz w:val="24"/>
          <w:szCs w:val="24"/>
          <w:lang w:val="en-GB"/>
        </w:rPr>
      </w:pPr>
      <w:r>
        <w:rPr>
          <w:rFonts w:hint="default"/>
          <w:sz w:val="24"/>
          <w:szCs w:val="24"/>
          <w:lang w:val="en-GB"/>
        </w:rPr>
        <w:t xml:space="preserve">    // With Generics (Type-safe)</w:t>
      </w:r>
    </w:p>
    <w:p w14:paraId="1A29E723">
      <w:pPr>
        <w:rPr>
          <w:rFonts w:hint="default"/>
          <w:sz w:val="24"/>
          <w:szCs w:val="24"/>
          <w:lang w:val="en-GB"/>
        </w:rPr>
      </w:pPr>
      <w:r>
        <w:rPr>
          <w:rFonts w:hint="default"/>
          <w:sz w:val="24"/>
          <w:szCs w:val="24"/>
          <w:lang w:val="en-GB"/>
        </w:rPr>
        <w:t xml:space="preserve">    List&lt;String&gt; list = new ArrayList&lt;&gt;(); // can only hold Strings</w:t>
      </w:r>
    </w:p>
    <w:p w14:paraId="52A782D9">
      <w:pPr>
        <w:rPr>
          <w:rFonts w:hint="default"/>
          <w:sz w:val="24"/>
          <w:szCs w:val="24"/>
          <w:lang w:val="en-GB"/>
        </w:rPr>
      </w:pPr>
      <w:r>
        <w:rPr>
          <w:rFonts w:hint="default"/>
          <w:sz w:val="24"/>
          <w:szCs w:val="24"/>
          <w:lang w:val="en-GB"/>
        </w:rPr>
        <w:t xml:space="preserve">    list.add("hello");</w:t>
      </w:r>
    </w:p>
    <w:p w14:paraId="3BB9E90B">
      <w:pPr>
        <w:rPr>
          <w:rFonts w:hint="default"/>
          <w:sz w:val="24"/>
          <w:szCs w:val="24"/>
          <w:lang w:val="en-GB"/>
        </w:rPr>
      </w:pPr>
      <w:r>
        <w:rPr>
          <w:rFonts w:hint="default"/>
          <w:sz w:val="24"/>
          <w:szCs w:val="24"/>
          <w:lang w:val="en-GB"/>
        </w:rPr>
        <w:t xml:space="preserve">    // Integer i = list.get(0); // Compile-time error!</w:t>
      </w:r>
    </w:p>
    <w:p w14:paraId="7923ED6E">
      <w:pPr>
        <w:rPr>
          <w:rFonts w:hint="default"/>
          <w:sz w:val="24"/>
          <w:szCs w:val="24"/>
          <w:lang w:val="en-GB"/>
        </w:rPr>
      </w:pPr>
      <w:r>
        <w:rPr>
          <w:rFonts w:hint="default"/>
          <w:sz w:val="24"/>
          <w:szCs w:val="24"/>
          <w:lang w:val="en-GB"/>
        </w:rPr>
        <w:t xml:space="preserve">    String s = list.get(0); // Works perfectly</w:t>
      </w:r>
    </w:p>
    <w:p w14:paraId="2F3CD80A">
      <w:pPr>
        <w:rPr>
          <w:rFonts w:hint="default"/>
          <w:sz w:val="24"/>
          <w:szCs w:val="24"/>
          <w:lang w:val="en-GB"/>
        </w:rPr>
      </w:pPr>
      <w:r>
        <w:rPr>
          <w:rFonts w:hint="default"/>
          <w:sz w:val="24"/>
          <w:szCs w:val="24"/>
          <w:lang w:val="en-GB"/>
        </w:rPr>
        <w:t xml:space="preserve">    ```</w:t>
      </w:r>
    </w:p>
    <w:p w14:paraId="41FA6792">
      <w:pPr>
        <w:rPr>
          <w:rFonts w:hint="default"/>
          <w:sz w:val="24"/>
          <w:szCs w:val="24"/>
          <w:lang w:val="en-GB"/>
        </w:rPr>
      </w:pPr>
    </w:p>
    <w:p w14:paraId="37ECF6E6">
      <w:pPr>
        <w:rPr>
          <w:rFonts w:hint="default"/>
          <w:sz w:val="24"/>
          <w:szCs w:val="24"/>
          <w:lang w:val="en-GB"/>
        </w:rPr>
      </w:pPr>
      <w:r>
        <w:rPr>
          <w:rFonts w:hint="default"/>
          <w:sz w:val="24"/>
          <w:szCs w:val="24"/>
          <w:lang w:val="en-GB"/>
        </w:rPr>
        <w:t>**13. Difference between ArrayList and LinkedList in java ?**</w:t>
      </w:r>
    </w:p>
    <w:p w14:paraId="0E661EC3">
      <w:pPr>
        <w:rPr>
          <w:rFonts w:hint="default"/>
          <w:sz w:val="24"/>
          <w:szCs w:val="24"/>
          <w:lang w:val="en-GB"/>
        </w:rPr>
      </w:pPr>
    </w:p>
    <w:p w14:paraId="671885DD">
      <w:pPr>
        <w:rPr>
          <w:rFonts w:hint="default"/>
          <w:sz w:val="24"/>
          <w:szCs w:val="24"/>
          <w:lang w:val="en-GB"/>
        </w:rPr>
      </w:pPr>
      <w:r>
        <w:rPr>
          <w:rFonts w:hint="default"/>
          <w:sz w:val="24"/>
          <w:szCs w:val="24"/>
          <w:lang w:val="en-GB"/>
        </w:rPr>
        <w:t>**Answer:**</w:t>
      </w:r>
    </w:p>
    <w:p w14:paraId="2FAFAEA9">
      <w:pPr>
        <w:rPr>
          <w:rFonts w:hint="default"/>
          <w:sz w:val="24"/>
          <w:szCs w:val="24"/>
          <w:lang w:val="en-GB"/>
        </w:rPr>
      </w:pPr>
    </w:p>
    <w:p w14:paraId="5CB3ACC5">
      <w:pPr>
        <w:rPr>
          <w:rFonts w:hint="default"/>
          <w:sz w:val="21"/>
          <w:szCs w:val="21"/>
          <w:lang w:val="en-GB"/>
        </w:rPr>
      </w:pPr>
      <w:r>
        <w:rPr>
          <w:rFonts w:hint="default"/>
          <w:sz w:val="21"/>
          <w:szCs w:val="21"/>
          <w:lang w:val="en-GB"/>
        </w:rPr>
        <w:t>| Feature               | ArrayList                                  | LinkedList                                 |</w:t>
      </w:r>
    </w:p>
    <w:p w14:paraId="33ECA3FD">
      <w:pPr>
        <w:rPr>
          <w:rFonts w:hint="default"/>
          <w:sz w:val="21"/>
          <w:szCs w:val="21"/>
          <w:lang w:val="en-GB"/>
        </w:rPr>
      </w:pPr>
      <w:r>
        <w:rPr>
          <w:rFonts w:hint="default"/>
          <w:sz w:val="21"/>
          <w:szCs w:val="21"/>
          <w:lang w:val="en-GB"/>
        </w:rPr>
        <w:t>|-----------------------|--------------------------------------------|--------------------------------------------|</w:t>
      </w:r>
    </w:p>
    <w:p w14:paraId="5751302B">
      <w:pPr>
        <w:rPr>
          <w:rFonts w:hint="default"/>
          <w:sz w:val="21"/>
          <w:szCs w:val="21"/>
          <w:lang w:val="en-GB"/>
        </w:rPr>
      </w:pPr>
      <w:r>
        <w:rPr>
          <w:rFonts w:hint="default"/>
          <w:sz w:val="21"/>
          <w:szCs w:val="21"/>
          <w:lang w:val="en-GB"/>
        </w:rPr>
        <w:t>| **Underlying Data Structure** | Dynamic (resizable) array           | Doubly Linked List                         |</w:t>
      </w:r>
    </w:p>
    <w:p w14:paraId="13E7D7B8">
      <w:pPr>
        <w:rPr>
          <w:rFonts w:hint="default"/>
          <w:sz w:val="21"/>
          <w:szCs w:val="21"/>
          <w:lang w:val="en-GB"/>
        </w:rPr>
      </w:pPr>
      <w:r>
        <w:rPr>
          <w:rFonts w:hint="default"/>
          <w:sz w:val="21"/>
          <w:szCs w:val="21"/>
          <w:lang w:val="en-GB"/>
        </w:rPr>
        <w:t>| **Access Time**        | Fast (O(1)) for `get(int index)` and `set(int index)` | Slow (O(n)) for access by index            |</w:t>
      </w:r>
    </w:p>
    <w:p w14:paraId="1A14BE1C">
      <w:pPr>
        <w:rPr>
          <w:rFonts w:hint="default"/>
          <w:sz w:val="21"/>
          <w:szCs w:val="21"/>
          <w:lang w:val="en-GB"/>
        </w:rPr>
      </w:pPr>
      <w:r>
        <w:rPr>
          <w:rFonts w:hint="default"/>
          <w:sz w:val="21"/>
          <w:szCs w:val="21"/>
          <w:lang w:val="en-GB"/>
        </w:rPr>
        <w:t>| **Insertion/Deletion** | Slow (O(n)) as it may require shifting elements | Fast (O(1)) if done at beginning/end with a pointer, O(n) for arbitrary index |</w:t>
      </w:r>
    </w:p>
    <w:p w14:paraId="5F08BEC7">
      <w:pPr>
        <w:rPr>
          <w:rFonts w:hint="default"/>
          <w:sz w:val="21"/>
          <w:szCs w:val="21"/>
          <w:lang w:val="en-GB"/>
        </w:rPr>
      </w:pPr>
      <w:r>
        <w:rPr>
          <w:rFonts w:hint="default"/>
          <w:sz w:val="21"/>
          <w:szCs w:val="21"/>
          <w:lang w:val="en-GB"/>
        </w:rPr>
        <w:t>| **Memory Overhead**   | Less (only holds data and array index)     | More (holds data and two pointers for next and previous nodes) |</w:t>
      </w:r>
    </w:p>
    <w:p w14:paraId="13198AAB">
      <w:pPr>
        <w:rPr>
          <w:rFonts w:hint="default"/>
          <w:sz w:val="21"/>
          <w:szCs w:val="21"/>
          <w:lang w:val="en-GB"/>
        </w:rPr>
      </w:pPr>
      <w:r>
        <w:rPr>
          <w:rFonts w:hint="default"/>
          <w:sz w:val="21"/>
          <w:szCs w:val="21"/>
          <w:lang w:val="en-GB"/>
        </w:rPr>
        <w:t>| **Use Case**          | Best for frequent access and search        | Best for frequent insertion and deletion at ends |</w:t>
      </w:r>
    </w:p>
    <w:p w14:paraId="0095F672">
      <w:pPr>
        <w:rPr>
          <w:rFonts w:hint="default"/>
          <w:sz w:val="24"/>
          <w:szCs w:val="24"/>
          <w:lang w:val="en-GB"/>
        </w:rPr>
      </w:pPr>
    </w:p>
    <w:p w14:paraId="6D0715DC">
      <w:pPr>
        <w:rPr>
          <w:rFonts w:hint="default"/>
          <w:sz w:val="24"/>
          <w:szCs w:val="24"/>
          <w:lang w:val="en-GB"/>
        </w:rPr>
      </w:pPr>
      <w:r>
        <w:rPr>
          <w:rFonts w:hint="default"/>
          <w:sz w:val="24"/>
          <w:szCs w:val="24"/>
          <w:lang w:val="en-GB"/>
        </w:rPr>
        <w:t>**14. Difference between checked and unchecked exception in java ?**</w:t>
      </w:r>
    </w:p>
    <w:p w14:paraId="5605F654">
      <w:pPr>
        <w:rPr>
          <w:rFonts w:hint="default"/>
          <w:sz w:val="24"/>
          <w:szCs w:val="24"/>
          <w:lang w:val="en-GB"/>
        </w:rPr>
      </w:pPr>
    </w:p>
    <w:p w14:paraId="38016B0C">
      <w:pPr>
        <w:rPr>
          <w:rFonts w:hint="default"/>
          <w:sz w:val="24"/>
          <w:szCs w:val="24"/>
          <w:lang w:val="en-GB"/>
        </w:rPr>
      </w:pPr>
      <w:r>
        <w:rPr>
          <w:rFonts w:hint="default"/>
          <w:sz w:val="24"/>
          <w:szCs w:val="24"/>
          <w:lang w:val="en-GB"/>
        </w:rPr>
        <w:t>**Answer:**</w:t>
      </w:r>
    </w:p>
    <w:p w14:paraId="14D95801">
      <w:pPr>
        <w:rPr>
          <w:rFonts w:hint="default"/>
          <w:sz w:val="24"/>
          <w:szCs w:val="24"/>
          <w:lang w:val="en-GB"/>
        </w:rPr>
      </w:pPr>
    </w:p>
    <w:p w14:paraId="794B39A7">
      <w:pPr>
        <w:rPr>
          <w:rFonts w:hint="default"/>
          <w:sz w:val="24"/>
          <w:szCs w:val="24"/>
          <w:lang w:val="en-GB"/>
        </w:rPr>
      </w:pPr>
      <w:r>
        <w:rPr>
          <w:rFonts w:hint="default"/>
          <w:sz w:val="24"/>
          <w:szCs w:val="24"/>
          <w:lang w:val="en-GB"/>
        </w:rPr>
        <w:t>| Feature                | Checked Exception                          | Unchecked Exception                        |</w:t>
      </w:r>
    </w:p>
    <w:p w14:paraId="154DD718">
      <w:pPr>
        <w:rPr>
          <w:rFonts w:hint="default"/>
          <w:sz w:val="24"/>
          <w:szCs w:val="24"/>
          <w:lang w:val="en-GB"/>
        </w:rPr>
      </w:pPr>
      <w:r>
        <w:rPr>
          <w:rFonts w:hint="default"/>
          <w:sz w:val="24"/>
          <w:szCs w:val="24"/>
          <w:lang w:val="en-GB"/>
        </w:rPr>
        <w:t>|------------------------|--------------------------------------------|--------------------------------------------|</w:t>
      </w:r>
    </w:p>
    <w:p w14:paraId="0CEE742D">
      <w:pPr>
        <w:rPr>
          <w:rFonts w:hint="default"/>
          <w:sz w:val="24"/>
          <w:szCs w:val="24"/>
          <w:lang w:val="en-GB"/>
        </w:rPr>
      </w:pPr>
      <w:r>
        <w:rPr>
          <w:rFonts w:hint="default"/>
          <w:sz w:val="24"/>
          <w:szCs w:val="24"/>
          <w:lang w:val="en-GB"/>
        </w:rPr>
        <w:t>| **Checked at**         | Compile-time                               | Run-time                                   |</w:t>
      </w:r>
    </w:p>
    <w:p w14:paraId="3ABB87A9">
      <w:pPr>
        <w:rPr>
          <w:rFonts w:hint="default"/>
          <w:sz w:val="24"/>
          <w:szCs w:val="24"/>
          <w:lang w:val="en-GB"/>
        </w:rPr>
      </w:pPr>
      <w:r>
        <w:rPr>
          <w:rFonts w:hint="default"/>
          <w:sz w:val="24"/>
          <w:szCs w:val="24"/>
          <w:lang w:val="en-GB"/>
        </w:rPr>
        <w:t>| **Handling**           | Must be handled using `try-catch` or declared with `throws` | Handling is optional                       |</w:t>
      </w:r>
    </w:p>
    <w:p w14:paraId="476736EB">
      <w:pPr>
        <w:rPr>
          <w:rFonts w:hint="default"/>
          <w:sz w:val="24"/>
          <w:szCs w:val="24"/>
          <w:lang w:val="en-GB"/>
        </w:rPr>
      </w:pPr>
      <w:r>
        <w:rPr>
          <w:rFonts w:hint="default"/>
          <w:sz w:val="24"/>
          <w:szCs w:val="24"/>
          <w:lang w:val="en-GB"/>
        </w:rPr>
        <w:t>| **Inheritance**        | Extends `Exception` class (but not `RuntimeException`) | Extends `RuntimeException`                 |</w:t>
      </w:r>
    </w:p>
    <w:p w14:paraId="49D9DE1E">
      <w:pPr>
        <w:rPr>
          <w:rFonts w:hint="default"/>
          <w:sz w:val="24"/>
          <w:szCs w:val="24"/>
          <w:lang w:val="en-GB"/>
        </w:rPr>
      </w:pPr>
      <w:r>
        <w:rPr>
          <w:rFonts w:hint="default"/>
          <w:sz w:val="24"/>
          <w:szCs w:val="24"/>
          <w:lang w:val="en-GB"/>
        </w:rPr>
        <w:t>| **Examples**           | `IOException`, `SQLException`, `ClassNotFoundException` | `NullPointerException`, `ArrayIndexOutOfBoundsException`, `ArithmeticException` |</w:t>
      </w:r>
    </w:p>
    <w:p w14:paraId="38A37BD0">
      <w:pPr>
        <w:rPr>
          <w:rFonts w:hint="default"/>
          <w:sz w:val="24"/>
          <w:szCs w:val="24"/>
          <w:lang w:val="en-GB"/>
        </w:rPr>
      </w:pPr>
      <w:r>
        <w:rPr>
          <w:rFonts w:hint="default"/>
          <w:sz w:val="24"/>
          <w:szCs w:val="24"/>
          <w:lang w:val="en-GB"/>
        </w:rPr>
        <w:t>| **Nature**             | Usually external to the program (e.g., file not found) | Usually programming errors (e.g., logic mistakes) |</w:t>
      </w:r>
    </w:p>
    <w:p w14:paraId="01D7EAD7">
      <w:pPr>
        <w:rPr>
          <w:rFonts w:hint="default"/>
          <w:sz w:val="24"/>
          <w:szCs w:val="24"/>
          <w:lang w:val="en-GB"/>
        </w:rPr>
      </w:pPr>
    </w:p>
    <w:p w14:paraId="2E802BC3">
      <w:pPr>
        <w:rPr>
          <w:rFonts w:hint="default"/>
          <w:sz w:val="24"/>
          <w:szCs w:val="24"/>
          <w:lang w:val="en-GB"/>
        </w:rPr>
      </w:pPr>
      <w:r>
        <w:rPr>
          <w:rFonts w:hint="default"/>
          <w:sz w:val="24"/>
          <w:szCs w:val="24"/>
          <w:lang w:val="en-GB"/>
        </w:rPr>
        <w:t>**15. How to convert array to a list ?**</w:t>
      </w:r>
    </w:p>
    <w:p w14:paraId="3A43F5D6">
      <w:pPr>
        <w:rPr>
          <w:rFonts w:hint="default"/>
          <w:sz w:val="24"/>
          <w:szCs w:val="24"/>
          <w:lang w:val="en-GB"/>
        </w:rPr>
      </w:pPr>
    </w:p>
    <w:p w14:paraId="62F5BB99">
      <w:pPr>
        <w:rPr>
          <w:rFonts w:hint="default"/>
          <w:sz w:val="24"/>
          <w:szCs w:val="24"/>
          <w:lang w:val="en-GB"/>
        </w:rPr>
      </w:pPr>
      <w:r>
        <w:rPr>
          <w:rFonts w:hint="default"/>
          <w:sz w:val="24"/>
          <w:szCs w:val="24"/>
          <w:lang w:val="en-GB"/>
        </w:rPr>
        <w:t>**Answer:** The easiest way is to use `Arrays.asList()`.</w:t>
      </w:r>
    </w:p>
    <w:p w14:paraId="5240B9C9">
      <w:pPr>
        <w:rPr>
          <w:rFonts w:hint="default"/>
          <w:sz w:val="24"/>
          <w:szCs w:val="24"/>
          <w:lang w:val="en-GB"/>
        </w:rPr>
      </w:pPr>
      <w:r>
        <w:rPr>
          <w:rFonts w:hint="default"/>
          <w:sz w:val="24"/>
          <w:szCs w:val="24"/>
          <w:lang w:val="en-GB"/>
        </w:rPr>
        <w:t>```java</w:t>
      </w:r>
    </w:p>
    <w:p w14:paraId="7FAD18A4">
      <w:pPr>
        <w:rPr>
          <w:rFonts w:hint="default"/>
          <w:sz w:val="24"/>
          <w:szCs w:val="24"/>
          <w:lang w:val="en-GB"/>
        </w:rPr>
      </w:pPr>
      <w:r>
        <w:rPr>
          <w:rFonts w:hint="default"/>
          <w:sz w:val="24"/>
          <w:szCs w:val="24"/>
          <w:lang w:val="en-GB"/>
        </w:rPr>
        <w:t>String[] stringArray = {"a", "b", "c", "d"};</w:t>
      </w:r>
    </w:p>
    <w:p w14:paraId="38619C0C">
      <w:pPr>
        <w:rPr>
          <w:rFonts w:hint="default"/>
          <w:sz w:val="24"/>
          <w:szCs w:val="24"/>
          <w:lang w:val="en-GB"/>
        </w:rPr>
      </w:pPr>
      <w:r>
        <w:rPr>
          <w:rFonts w:hint="default"/>
          <w:sz w:val="24"/>
          <w:szCs w:val="24"/>
          <w:lang w:val="en-GB"/>
        </w:rPr>
        <w:t>List&lt;String&gt; stringList = Arrays.asList(stringArray);</w:t>
      </w:r>
    </w:p>
    <w:p w14:paraId="719729D6">
      <w:pPr>
        <w:rPr>
          <w:rFonts w:hint="default"/>
          <w:sz w:val="24"/>
          <w:szCs w:val="24"/>
          <w:lang w:val="en-GB"/>
        </w:rPr>
      </w:pPr>
      <w:r>
        <w:rPr>
          <w:rFonts w:hint="default"/>
          <w:sz w:val="24"/>
          <w:szCs w:val="24"/>
          <w:lang w:val="en-GB"/>
        </w:rPr>
        <w:t>```</w:t>
      </w:r>
    </w:p>
    <w:p w14:paraId="345E9F89">
      <w:pPr>
        <w:rPr>
          <w:rFonts w:hint="default"/>
          <w:sz w:val="24"/>
          <w:szCs w:val="24"/>
          <w:lang w:val="en-GB"/>
        </w:rPr>
      </w:pPr>
      <w:r>
        <w:rPr>
          <w:rFonts w:hint="default"/>
          <w:sz w:val="24"/>
          <w:szCs w:val="24"/>
          <w:lang w:val="en-GB"/>
        </w:rPr>
        <w:t>**Important Note:** The list returned by `Arrays.asList()` is a **fixed-size list** backed by the original array. You cannot add or remove elements from this list (it will throw `UnsupportedOperationException`), but you can modify existing elements using `set()`.</w:t>
      </w:r>
    </w:p>
    <w:p w14:paraId="0E440D8D">
      <w:pPr>
        <w:rPr>
          <w:rFonts w:hint="default"/>
          <w:sz w:val="24"/>
          <w:szCs w:val="24"/>
          <w:lang w:val="en-GB"/>
        </w:rPr>
      </w:pPr>
    </w:p>
    <w:p w14:paraId="76F8F379">
      <w:pPr>
        <w:rPr>
          <w:rFonts w:hint="default"/>
          <w:sz w:val="24"/>
          <w:szCs w:val="24"/>
          <w:lang w:val="en-GB"/>
        </w:rPr>
      </w:pPr>
      <w:r>
        <w:rPr>
          <w:rFonts w:hint="default"/>
          <w:sz w:val="24"/>
          <w:szCs w:val="24"/>
          <w:lang w:val="en-GB"/>
        </w:rPr>
        <w:t>**16. Difference between Serializable and Externalizable interface in java ?**</w:t>
      </w:r>
    </w:p>
    <w:p w14:paraId="3E54E918">
      <w:pPr>
        <w:rPr>
          <w:rFonts w:hint="default"/>
          <w:sz w:val="24"/>
          <w:szCs w:val="24"/>
          <w:lang w:val="en-GB"/>
        </w:rPr>
      </w:pPr>
    </w:p>
    <w:p w14:paraId="13C7723C">
      <w:pPr>
        <w:rPr>
          <w:rFonts w:hint="default"/>
          <w:sz w:val="24"/>
          <w:szCs w:val="24"/>
          <w:lang w:val="en-GB"/>
        </w:rPr>
      </w:pPr>
      <w:r>
        <w:rPr>
          <w:rFonts w:hint="default"/>
          <w:sz w:val="24"/>
          <w:szCs w:val="24"/>
          <w:lang w:val="en-GB"/>
        </w:rPr>
        <w:t>**Answer:**</w:t>
      </w:r>
    </w:p>
    <w:p w14:paraId="7AA64BC7">
      <w:pPr>
        <w:rPr>
          <w:rFonts w:hint="default"/>
          <w:sz w:val="24"/>
          <w:szCs w:val="24"/>
          <w:lang w:val="en-GB"/>
        </w:rPr>
      </w:pPr>
    </w:p>
    <w:p w14:paraId="42E6B105">
      <w:pPr>
        <w:rPr>
          <w:rFonts w:hint="default"/>
          <w:sz w:val="24"/>
          <w:szCs w:val="24"/>
          <w:lang w:val="en-GB"/>
        </w:rPr>
      </w:pPr>
      <w:r>
        <w:rPr>
          <w:rFonts w:hint="default"/>
          <w:sz w:val="24"/>
          <w:szCs w:val="24"/>
          <w:lang w:val="en-GB"/>
        </w:rPr>
        <w:t>| Feature            | Serializable                              | Externalizable                            |</w:t>
      </w:r>
    </w:p>
    <w:p w14:paraId="592681AC">
      <w:pPr>
        <w:rPr>
          <w:rFonts w:hint="default"/>
          <w:sz w:val="24"/>
          <w:szCs w:val="24"/>
          <w:lang w:val="en-GB"/>
        </w:rPr>
      </w:pPr>
      <w:r>
        <w:rPr>
          <w:rFonts w:hint="default"/>
          <w:sz w:val="24"/>
          <w:szCs w:val="24"/>
          <w:lang w:val="en-GB"/>
        </w:rPr>
        <w:t>|--------------------|-------------------------------------------|-------------------------------------------|</w:t>
      </w:r>
    </w:p>
    <w:p w14:paraId="137FB823">
      <w:pPr>
        <w:rPr>
          <w:rFonts w:hint="default"/>
          <w:sz w:val="24"/>
          <w:szCs w:val="24"/>
          <w:lang w:val="en-GB"/>
        </w:rPr>
      </w:pPr>
      <w:r>
        <w:rPr>
          <w:rFonts w:hint="default"/>
          <w:sz w:val="24"/>
          <w:szCs w:val="24"/>
          <w:lang w:val="en-GB"/>
        </w:rPr>
        <w:t>| **Control**        | Default serialization process (automatic) | Programmer has complete control over the serialization process |</w:t>
      </w:r>
    </w:p>
    <w:p w14:paraId="4CE2E92D">
      <w:pPr>
        <w:rPr>
          <w:rFonts w:hint="default"/>
          <w:sz w:val="24"/>
          <w:szCs w:val="24"/>
          <w:lang w:val="en-GB"/>
        </w:rPr>
      </w:pPr>
      <w:r>
        <w:rPr>
          <w:rFonts w:hint="default"/>
          <w:sz w:val="24"/>
          <w:szCs w:val="24"/>
          <w:lang w:val="en-GB"/>
        </w:rPr>
        <w:t>| **Methods**        | No methods (it's a marker interface)      | Has two methods: `writeExternal()` and `readExternal()` |</w:t>
      </w:r>
    </w:p>
    <w:p w14:paraId="70CD0450">
      <w:pPr>
        <w:rPr>
          <w:rFonts w:hint="default"/>
          <w:sz w:val="24"/>
          <w:szCs w:val="24"/>
          <w:lang w:val="en-GB"/>
        </w:rPr>
      </w:pPr>
      <w:r>
        <w:rPr>
          <w:rFonts w:hint="default"/>
          <w:sz w:val="24"/>
          <w:szCs w:val="24"/>
          <w:lang w:val="en-GB"/>
        </w:rPr>
        <w:t>| **Performance**    | Slower, uses reflection                   | Potentially faster, as custom logic is written |</w:t>
      </w:r>
    </w:p>
    <w:p w14:paraId="3ABD932F">
      <w:pPr>
        <w:rPr>
          <w:rFonts w:hint="default"/>
          <w:sz w:val="24"/>
          <w:szCs w:val="24"/>
          <w:lang w:val="en-GB"/>
        </w:rPr>
      </w:pPr>
      <w:r>
        <w:rPr>
          <w:rFonts w:hint="default"/>
          <w:sz w:val="24"/>
          <w:szCs w:val="24"/>
          <w:lang w:val="en-GB"/>
        </w:rPr>
        <w:t>| **Use Case**       | Simple serialization needs                | Complex serialization needs requiring custom logic or optimization |</w:t>
      </w:r>
    </w:p>
    <w:p w14:paraId="47FB3F28">
      <w:pPr>
        <w:rPr>
          <w:rFonts w:hint="default"/>
          <w:sz w:val="24"/>
          <w:szCs w:val="24"/>
          <w:lang w:val="en-GB"/>
        </w:rPr>
      </w:pPr>
    </w:p>
    <w:p w14:paraId="6736FA5E">
      <w:pPr>
        <w:rPr>
          <w:rFonts w:hint="default"/>
          <w:sz w:val="24"/>
          <w:szCs w:val="24"/>
          <w:lang w:val="en-GB"/>
        </w:rPr>
      </w:pPr>
      <w:r>
        <w:rPr>
          <w:rFonts w:hint="default"/>
          <w:sz w:val="24"/>
          <w:szCs w:val="24"/>
          <w:lang w:val="en-GB"/>
        </w:rPr>
        <w:t>**17. Explain Singleton Design Pattern ? write you class to make singleton design pattern**</w:t>
      </w:r>
    </w:p>
    <w:p w14:paraId="17FCD347">
      <w:pPr>
        <w:rPr>
          <w:rFonts w:hint="default"/>
          <w:sz w:val="24"/>
          <w:szCs w:val="24"/>
          <w:lang w:val="en-GB"/>
        </w:rPr>
      </w:pPr>
    </w:p>
    <w:p w14:paraId="346AB9D7">
      <w:pPr>
        <w:rPr>
          <w:rFonts w:hint="default"/>
          <w:sz w:val="24"/>
          <w:szCs w:val="24"/>
          <w:lang w:val="en-GB"/>
        </w:rPr>
      </w:pPr>
      <w:r>
        <w:rPr>
          <w:rFonts w:hint="default"/>
          <w:sz w:val="24"/>
          <w:szCs w:val="24"/>
          <w:lang w:val="en-GB"/>
        </w:rPr>
        <w:t>**Answer:** The Singleton pattern ensures that a class has only one instance and provides a global point of access to that instance.</w:t>
      </w:r>
    </w:p>
    <w:p w14:paraId="2A5B1D47">
      <w:pPr>
        <w:rPr>
          <w:rFonts w:hint="default"/>
          <w:sz w:val="24"/>
          <w:szCs w:val="24"/>
          <w:lang w:val="en-GB"/>
        </w:rPr>
      </w:pPr>
    </w:p>
    <w:p w14:paraId="5AA5FF5C">
      <w:pPr>
        <w:rPr>
          <w:rFonts w:hint="default"/>
          <w:sz w:val="24"/>
          <w:szCs w:val="24"/>
          <w:lang w:val="en-GB"/>
        </w:rPr>
      </w:pPr>
      <w:r>
        <w:rPr>
          <w:rFonts w:hint="default"/>
          <w:sz w:val="24"/>
          <w:szCs w:val="24"/>
          <w:lang w:val="en-GB"/>
        </w:rPr>
        <w:t>**Implementation using Bill Pugh's method (thread-safe and efficient):**</w:t>
      </w:r>
    </w:p>
    <w:p w14:paraId="441C5DD2">
      <w:pPr>
        <w:rPr>
          <w:rFonts w:hint="default"/>
          <w:sz w:val="24"/>
          <w:szCs w:val="24"/>
          <w:lang w:val="en-GB"/>
        </w:rPr>
      </w:pPr>
      <w:r>
        <w:rPr>
          <w:rFonts w:hint="default"/>
          <w:sz w:val="24"/>
          <w:szCs w:val="24"/>
          <w:lang w:val="en-GB"/>
        </w:rPr>
        <w:t>```java</w:t>
      </w:r>
    </w:p>
    <w:p w14:paraId="34866EA6">
      <w:pPr>
        <w:rPr>
          <w:rFonts w:hint="default"/>
          <w:sz w:val="24"/>
          <w:szCs w:val="24"/>
          <w:lang w:val="en-GB"/>
        </w:rPr>
      </w:pPr>
      <w:r>
        <w:rPr>
          <w:rFonts w:hint="default"/>
          <w:sz w:val="24"/>
          <w:szCs w:val="24"/>
          <w:lang w:val="en-GB"/>
        </w:rPr>
        <w:t>public class Singleton {</w:t>
      </w:r>
    </w:p>
    <w:p w14:paraId="7D4B7A9C">
      <w:pPr>
        <w:rPr>
          <w:rFonts w:hint="default"/>
          <w:sz w:val="24"/>
          <w:szCs w:val="24"/>
          <w:lang w:val="en-GB"/>
        </w:rPr>
      </w:pPr>
      <w:r>
        <w:rPr>
          <w:rFonts w:hint="default"/>
          <w:sz w:val="24"/>
          <w:szCs w:val="24"/>
          <w:lang w:val="en-GB"/>
        </w:rPr>
        <w:t xml:space="preserve">    // Private constructor to prevent instantiation from other classes</w:t>
      </w:r>
    </w:p>
    <w:p w14:paraId="1E3B8AA7">
      <w:pPr>
        <w:rPr>
          <w:rFonts w:hint="default"/>
          <w:sz w:val="24"/>
          <w:szCs w:val="24"/>
          <w:lang w:val="en-GB"/>
        </w:rPr>
      </w:pPr>
      <w:r>
        <w:rPr>
          <w:rFonts w:hint="default"/>
          <w:sz w:val="24"/>
          <w:szCs w:val="24"/>
          <w:lang w:val="en-GB"/>
        </w:rPr>
        <w:t xml:space="preserve">    private Singleton() {}</w:t>
      </w:r>
    </w:p>
    <w:p w14:paraId="2FB634EE">
      <w:pPr>
        <w:rPr>
          <w:rFonts w:hint="default"/>
          <w:sz w:val="24"/>
          <w:szCs w:val="24"/>
          <w:lang w:val="en-GB"/>
        </w:rPr>
      </w:pPr>
    </w:p>
    <w:p w14:paraId="4F713757">
      <w:pPr>
        <w:rPr>
          <w:rFonts w:hint="default"/>
          <w:sz w:val="24"/>
          <w:szCs w:val="24"/>
          <w:lang w:val="en-GB"/>
        </w:rPr>
      </w:pPr>
      <w:r>
        <w:rPr>
          <w:rFonts w:hint="default"/>
          <w:sz w:val="24"/>
          <w:szCs w:val="24"/>
          <w:lang w:val="en-GB"/>
        </w:rPr>
        <w:t xml:space="preserve">    // Static inner helper class</w:t>
      </w:r>
    </w:p>
    <w:p w14:paraId="1810F1B8">
      <w:pPr>
        <w:rPr>
          <w:rFonts w:hint="default"/>
          <w:sz w:val="24"/>
          <w:szCs w:val="24"/>
          <w:lang w:val="en-GB"/>
        </w:rPr>
      </w:pPr>
      <w:r>
        <w:rPr>
          <w:rFonts w:hint="default"/>
          <w:sz w:val="24"/>
          <w:szCs w:val="24"/>
          <w:lang w:val="en-GB"/>
        </w:rPr>
        <w:t xml:space="preserve">    private static class SingletonHelper {</w:t>
      </w:r>
    </w:p>
    <w:p w14:paraId="2390E7FA">
      <w:pPr>
        <w:rPr>
          <w:rFonts w:hint="default"/>
          <w:sz w:val="24"/>
          <w:szCs w:val="24"/>
          <w:lang w:val="en-GB"/>
        </w:rPr>
      </w:pPr>
      <w:r>
        <w:rPr>
          <w:rFonts w:hint="default"/>
          <w:sz w:val="24"/>
          <w:szCs w:val="24"/>
          <w:lang w:val="en-GB"/>
        </w:rPr>
        <w:t xml:space="preserve">        private static final Singleton INSTANCE = new Singleton();</w:t>
      </w:r>
    </w:p>
    <w:p w14:paraId="77FD170D">
      <w:pPr>
        <w:rPr>
          <w:rFonts w:hint="default"/>
          <w:sz w:val="24"/>
          <w:szCs w:val="24"/>
          <w:lang w:val="en-GB"/>
        </w:rPr>
      </w:pPr>
      <w:r>
        <w:rPr>
          <w:rFonts w:hint="default"/>
          <w:sz w:val="24"/>
          <w:szCs w:val="24"/>
          <w:lang w:val="en-GB"/>
        </w:rPr>
        <w:t xml:space="preserve">    }</w:t>
      </w:r>
    </w:p>
    <w:p w14:paraId="1D34CAF7">
      <w:pPr>
        <w:rPr>
          <w:rFonts w:hint="default"/>
          <w:sz w:val="24"/>
          <w:szCs w:val="24"/>
          <w:lang w:val="en-GB"/>
        </w:rPr>
      </w:pPr>
    </w:p>
    <w:p w14:paraId="101EE42E">
      <w:pPr>
        <w:rPr>
          <w:rFonts w:hint="default"/>
          <w:sz w:val="24"/>
          <w:szCs w:val="24"/>
          <w:lang w:val="en-GB"/>
        </w:rPr>
      </w:pPr>
      <w:r>
        <w:rPr>
          <w:rFonts w:hint="default"/>
          <w:sz w:val="24"/>
          <w:szCs w:val="24"/>
          <w:lang w:val="en-GB"/>
        </w:rPr>
        <w:t xml:space="preserve">    // Global access point</w:t>
      </w:r>
    </w:p>
    <w:p w14:paraId="41C8F365">
      <w:pPr>
        <w:rPr>
          <w:rFonts w:hint="default"/>
          <w:sz w:val="24"/>
          <w:szCs w:val="24"/>
          <w:lang w:val="en-GB"/>
        </w:rPr>
      </w:pPr>
      <w:r>
        <w:rPr>
          <w:rFonts w:hint="default"/>
          <w:sz w:val="24"/>
          <w:szCs w:val="24"/>
          <w:lang w:val="en-GB"/>
        </w:rPr>
        <w:t xml:space="preserve">    public static Singleton getInstance() {</w:t>
      </w:r>
    </w:p>
    <w:p w14:paraId="6F6F0D36">
      <w:pPr>
        <w:rPr>
          <w:rFonts w:hint="default"/>
          <w:sz w:val="24"/>
          <w:szCs w:val="24"/>
          <w:lang w:val="en-GB"/>
        </w:rPr>
      </w:pPr>
      <w:r>
        <w:rPr>
          <w:rFonts w:hint="default"/>
          <w:sz w:val="24"/>
          <w:szCs w:val="24"/>
          <w:lang w:val="en-GB"/>
        </w:rPr>
        <w:t xml:space="preserve">        return SingletonHelper.INSTANCE;</w:t>
      </w:r>
    </w:p>
    <w:p w14:paraId="1C0A48F5">
      <w:pPr>
        <w:rPr>
          <w:rFonts w:hint="default"/>
          <w:sz w:val="24"/>
          <w:szCs w:val="24"/>
          <w:lang w:val="en-GB"/>
        </w:rPr>
      </w:pPr>
      <w:r>
        <w:rPr>
          <w:rFonts w:hint="default"/>
          <w:sz w:val="24"/>
          <w:szCs w:val="24"/>
          <w:lang w:val="en-GB"/>
        </w:rPr>
        <w:t xml:space="preserve">    }</w:t>
      </w:r>
    </w:p>
    <w:p w14:paraId="71A9B684">
      <w:pPr>
        <w:rPr>
          <w:rFonts w:hint="default"/>
          <w:sz w:val="24"/>
          <w:szCs w:val="24"/>
          <w:lang w:val="en-GB"/>
        </w:rPr>
      </w:pPr>
      <w:r>
        <w:rPr>
          <w:rFonts w:hint="default"/>
          <w:sz w:val="24"/>
          <w:szCs w:val="24"/>
          <w:lang w:val="en-GB"/>
        </w:rPr>
        <w:t>}</w:t>
      </w:r>
    </w:p>
    <w:p w14:paraId="09BB01DE">
      <w:pPr>
        <w:rPr>
          <w:rFonts w:hint="default"/>
          <w:sz w:val="24"/>
          <w:szCs w:val="24"/>
          <w:lang w:val="en-GB"/>
        </w:rPr>
      </w:pPr>
      <w:r>
        <w:rPr>
          <w:rFonts w:hint="default"/>
          <w:sz w:val="24"/>
          <w:szCs w:val="24"/>
          <w:lang w:val="en-GB"/>
        </w:rPr>
        <w:t>```</w:t>
      </w:r>
    </w:p>
    <w:p w14:paraId="4C542A02">
      <w:pPr>
        <w:rPr>
          <w:rFonts w:hint="default"/>
          <w:sz w:val="24"/>
          <w:szCs w:val="24"/>
          <w:lang w:val="en-GB"/>
        </w:rPr>
      </w:pPr>
    </w:p>
    <w:p w14:paraId="2764241E">
      <w:pPr>
        <w:rPr>
          <w:rFonts w:hint="default"/>
          <w:sz w:val="24"/>
          <w:szCs w:val="24"/>
          <w:lang w:val="en-GB"/>
        </w:rPr>
      </w:pPr>
      <w:r>
        <w:rPr>
          <w:rFonts w:hint="default"/>
          <w:sz w:val="24"/>
          <w:szCs w:val="24"/>
          <w:lang w:val="en-GB"/>
        </w:rPr>
        <w:t>**18. Difference between local and instance variable**</w:t>
      </w:r>
    </w:p>
    <w:p w14:paraId="79A682CD">
      <w:pPr>
        <w:rPr>
          <w:rFonts w:hint="default"/>
          <w:sz w:val="24"/>
          <w:szCs w:val="24"/>
          <w:lang w:val="en-GB"/>
        </w:rPr>
      </w:pPr>
    </w:p>
    <w:p w14:paraId="6CB795ED">
      <w:pPr>
        <w:rPr>
          <w:rFonts w:hint="default"/>
          <w:sz w:val="24"/>
          <w:szCs w:val="24"/>
          <w:lang w:val="en-GB"/>
        </w:rPr>
      </w:pPr>
      <w:r>
        <w:rPr>
          <w:rFonts w:hint="default"/>
          <w:sz w:val="24"/>
          <w:szCs w:val="24"/>
          <w:lang w:val="en-GB"/>
        </w:rPr>
        <w:t>**Answer:**</w:t>
      </w:r>
    </w:p>
    <w:p w14:paraId="15C32284">
      <w:pPr>
        <w:rPr>
          <w:rFonts w:hint="default"/>
          <w:sz w:val="24"/>
          <w:szCs w:val="24"/>
          <w:lang w:val="en-GB"/>
        </w:rPr>
      </w:pPr>
    </w:p>
    <w:p w14:paraId="570A843A">
      <w:pPr>
        <w:rPr>
          <w:rFonts w:hint="default"/>
          <w:sz w:val="24"/>
          <w:szCs w:val="24"/>
          <w:lang w:val="en-GB"/>
        </w:rPr>
      </w:pPr>
      <w:r>
        <w:rPr>
          <w:rFonts w:hint="default"/>
          <w:sz w:val="24"/>
          <w:szCs w:val="24"/>
          <w:lang w:val="en-GB"/>
        </w:rPr>
        <w:t>| Feature            | Instance Variable                         | Local Variable                           |</w:t>
      </w:r>
    </w:p>
    <w:p w14:paraId="03C41963">
      <w:pPr>
        <w:rPr>
          <w:rFonts w:hint="default"/>
          <w:sz w:val="24"/>
          <w:szCs w:val="24"/>
          <w:lang w:val="en-GB"/>
        </w:rPr>
      </w:pPr>
      <w:r>
        <w:rPr>
          <w:rFonts w:hint="default"/>
          <w:sz w:val="24"/>
          <w:szCs w:val="24"/>
          <w:lang w:val="en-GB"/>
        </w:rPr>
        <w:t>|--------------------|-------------------------------------------|------------------------------------------|</w:t>
      </w:r>
    </w:p>
    <w:p w14:paraId="7494B152">
      <w:pPr>
        <w:rPr>
          <w:rFonts w:hint="default"/>
          <w:sz w:val="24"/>
          <w:szCs w:val="24"/>
          <w:lang w:val="en-GB"/>
        </w:rPr>
      </w:pPr>
      <w:r>
        <w:rPr>
          <w:rFonts w:hint="default"/>
          <w:sz w:val="24"/>
          <w:szCs w:val="24"/>
          <w:lang w:val="en-GB"/>
        </w:rPr>
        <w:t>| **Declaration**    | Declared inside a class, outside any method | Declared inside a method, constructor, or block |</w:t>
      </w:r>
    </w:p>
    <w:p w14:paraId="366400E2">
      <w:pPr>
        <w:rPr>
          <w:rFonts w:hint="default"/>
          <w:sz w:val="24"/>
          <w:szCs w:val="24"/>
          <w:lang w:val="en-GB"/>
        </w:rPr>
      </w:pPr>
      <w:r>
        <w:rPr>
          <w:rFonts w:hint="default"/>
          <w:sz w:val="24"/>
          <w:szCs w:val="24"/>
          <w:lang w:val="en-GB"/>
        </w:rPr>
        <w:t>| **Scope**          | Accessible throughout the class           | Accessible only within the block it is declared |</w:t>
      </w:r>
    </w:p>
    <w:p w14:paraId="31BA6B46">
      <w:pPr>
        <w:rPr>
          <w:rFonts w:hint="default"/>
          <w:sz w:val="24"/>
          <w:szCs w:val="24"/>
          <w:lang w:val="en-GB"/>
        </w:rPr>
      </w:pPr>
      <w:r>
        <w:rPr>
          <w:rFonts w:hint="default"/>
          <w:sz w:val="24"/>
          <w:szCs w:val="24"/>
          <w:lang w:val="en-GB"/>
        </w:rPr>
        <w:t>| **Memory Allocation** | Allocated when an object is created (in heap) | Allocated on the stack when the block is entered |</w:t>
      </w:r>
    </w:p>
    <w:p w14:paraId="350DFD78">
      <w:pPr>
        <w:rPr>
          <w:rFonts w:hint="default"/>
          <w:sz w:val="24"/>
          <w:szCs w:val="24"/>
          <w:lang w:val="en-GB"/>
        </w:rPr>
      </w:pPr>
      <w:r>
        <w:rPr>
          <w:rFonts w:hint="default"/>
          <w:sz w:val="24"/>
          <w:szCs w:val="24"/>
          <w:lang w:val="en-GB"/>
        </w:rPr>
        <w:t>| **Default Value**  | Has a default value (e.g., `0`, `null`)   | Must be initialized before use, no default value |</w:t>
      </w:r>
    </w:p>
    <w:p w14:paraId="702B4837">
      <w:pPr>
        <w:rPr>
          <w:rFonts w:hint="default"/>
          <w:sz w:val="24"/>
          <w:szCs w:val="24"/>
          <w:lang w:val="en-GB"/>
        </w:rPr>
      </w:pPr>
      <w:r>
        <w:rPr>
          <w:rFonts w:hint="default"/>
          <w:sz w:val="24"/>
          <w:szCs w:val="24"/>
          <w:lang w:val="en-GB"/>
        </w:rPr>
        <w:t>| **Lifetime**       | Exists as long as the object exists       | Exists only during the execution of the block |</w:t>
      </w:r>
    </w:p>
    <w:p w14:paraId="1B84A8CF">
      <w:pPr>
        <w:rPr>
          <w:rFonts w:hint="default"/>
          <w:sz w:val="24"/>
          <w:szCs w:val="24"/>
          <w:lang w:val="en-GB"/>
        </w:rPr>
      </w:pPr>
    </w:p>
    <w:p w14:paraId="2041A501">
      <w:pPr>
        <w:rPr>
          <w:rFonts w:hint="default"/>
          <w:sz w:val="24"/>
          <w:szCs w:val="24"/>
          <w:lang w:val="en-GB"/>
        </w:rPr>
      </w:pPr>
      <w:r>
        <w:rPr>
          <w:rFonts w:hint="default"/>
          <w:sz w:val="24"/>
          <w:szCs w:val="24"/>
          <w:lang w:val="en-GB"/>
        </w:rPr>
        <w:t>**19. What is serialization**</w:t>
      </w:r>
    </w:p>
    <w:p w14:paraId="6DDD5DBC">
      <w:pPr>
        <w:rPr>
          <w:rFonts w:hint="default"/>
          <w:sz w:val="24"/>
          <w:szCs w:val="24"/>
          <w:lang w:val="en-GB"/>
        </w:rPr>
      </w:pPr>
    </w:p>
    <w:p w14:paraId="2358F99E">
      <w:pPr>
        <w:rPr>
          <w:rFonts w:hint="default"/>
          <w:sz w:val="24"/>
          <w:szCs w:val="24"/>
          <w:lang w:val="en-GB"/>
        </w:rPr>
      </w:pPr>
      <w:r>
        <w:rPr>
          <w:rFonts w:hint="default"/>
          <w:sz w:val="24"/>
          <w:szCs w:val="24"/>
          <w:lang w:val="en-GB"/>
        </w:rPr>
        <w:t>**Answer:** Serialization is the process of converting an object's state (its data) into a byte stream. This byte stream can be persisted to a file, database, or sent over a network. The reverse process of reconstructing the object from the byte stream is called deserialization. In Java, a class implements the `java.io.Serializable` interface to enable its objects to be serialized.</w:t>
      </w:r>
    </w:p>
    <w:p w14:paraId="787E0323">
      <w:pPr>
        <w:rPr>
          <w:rFonts w:hint="default"/>
          <w:sz w:val="24"/>
          <w:szCs w:val="24"/>
          <w:lang w:val="en-GB"/>
        </w:rPr>
      </w:pPr>
    </w:p>
    <w:p w14:paraId="6F23C7DC">
      <w:pPr>
        <w:rPr>
          <w:rFonts w:hint="default"/>
          <w:sz w:val="24"/>
          <w:szCs w:val="24"/>
          <w:lang w:val="en-GB"/>
        </w:rPr>
      </w:pPr>
      <w:r>
        <w:rPr>
          <w:rFonts w:hint="default"/>
          <w:sz w:val="24"/>
          <w:szCs w:val="24"/>
          <w:lang w:val="en-GB"/>
        </w:rPr>
        <w:t>**20. Difference between == and .equals in java ?**</w:t>
      </w:r>
    </w:p>
    <w:p w14:paraId="0A5147F2">
      <w:pPr>
        <w:rPr>
          <w:rFonts w:hint="default"/>
          <w:sz w:val="24"/>
          <w:szCs w:val="24"/>
          <w:lang w:val="en-GB"/>
        </w:rPr>
      </w:pPr>
    </w:p>
    <w:p w14:paraId="02865188">
      <w:pPr>
        <w:rPr>
          <w:rFonts w:hint="default"/>
          <w:sz w:val="24"/>
          <w:szCs w:val="24"/>
          <w:lang w:val="en-GB"/>
        </w:rPr>
      </w:pPr>
      <w:r>
        <w:rPr>
          <w:rFonts w:hint="default"/>
          <w:sz w:val="24"/>
          <w:szCs w:val="24"/>
          <w:lang w:val="en-GB"/>
        </w:rPr>
        <w:t>**Answer:**</w:t>
      </w:r>
    </w:p>
    <w:p w14:paraId="1FADCF70">
      <w:pPr>
        <w:rPr>
          <w:rFonts w:hint="default"/>
          <w:sz w:val="24"/>
          <w:szCs w:val="24"/>
          <w:lang w:val="en-GB"/>
        </w:rPr>
      </w:pPr>
      <w:r>
        <w:rPr>
          <w:rFonts w:hint="default"/>
          <w:sz w:val="24"/>
          <w:szCs w:val="24"/>
          <w:lang w:val="en-GB"/>
        </w:rPr>
        <w:t>*   **`==` operator:** Checks for **reference equality**. It returns `true` if both references point to the **exact same object** in memory.</w:t>
      </w:r>
    </w:p>
    <w:p w14:paraId="316EB858">
      <w:pPr>
        <w:rPr>
          <w:rFonts w:hint="default"/>
          <w:sz w:val="24"/>
          <w:szCs w:val="24"/>
          <w:lang w:val="en-GB"/>
        </w:rPr>
      </w:pPr>
      <w:r>
        <w:rPr>
          <w:rFonts w:hint="default"/>
          <w:sz w:val="24"/>
          <w:szCs w:val="24"/>
          <w:lang w:val="en-GB"/>
        </w:rPr>
        <w:t>*   **`.equals()` method:** Meant to check for **logical/content equality**. The default implementation in the `Object` class uses `==`, but it is meant to be overridden by classes (like `String`, `Integer`) to compare the contents of objects.</w:t>
      </w:r>
    </w:p>
    <w:p w14:paraId="6056A0D0">
      <w:pPr>
        <w:rPr>
          <w:rFonts w:hint="default"/>
          <w:sz w:val="24"/>
          <w:szCs w:val="24"/>
          <w:lang w:val="en-GB"/>
        </w:rPr>
      </w:pPr>
    </w:p>
    <w:p w14:paraId="4C9E4377">
      <w:pPr>
        <w:rPr>
          <w:rFonts w:hint="default"/>
          <w:sz w:val="24"/>
          <w:szCs w:val="24"/>
          <w:lang w:val="en-GB"/>
        </w:rPr>
      </w:pPr>
      <w:r>
        <w:rPr>
          <w:rFonts w:hint="default"/>
          <w:sz w:val="24"/>
          <w:szCs w:val="24"/>
          <w:lang w:val="en-GB"/>
        </w:rPr>
        <w:t>**Example:**</w:t>
      </w:r>
    </w:p>
    <w:p w14:paraId="61729649">
      <w:pPr>
        <w:rPr>
          <w:rFonts w:hint="default"/>
          <w:sz w:val="24"/>
          <w:szCs w:val="24"/>
          <w:lang w:val="en-GB"/>
        </w:rPr>
      </w:pPr>
      <w:r>
        <w:rPr>
          <w:rFonts w:hint="default"/>
          <w:sz w:val="24"/>
          <w:szCs w:val="24"/>
          <w:lang w:val="en-GB"/>
        </w:rPr>
        <w:t>```java</w:t>
      </w:r>
    </w:p>
    <w:p w14:paraId="61236732">
      <w:pPr>
        <w:rPr>
          <w:rFonts w:hint="default"/>
          <w:sz w:val="24"/>
          <w:szCs w:val="24"/>
          <w:lang w:val="en-GB"/>
        </w:rPr>
      </w:pPr>
      <w:r>
        <w:rPr>
          <w:rFonts w:hint="default"/>
          <w:sz w:val="24"/>
          <w:szCs w:val="24"/>
          <w:lang w:val="en-GB"/>
        </w:rPr>
        <w:t>String s1 = new String("Hello");</w:t>
      </w:r>
    </w:p>
    <w:p w14:paraId="779BC9C8">
      <w:pPr>
        <w:rPr>
          <w:rFonts w:hint="default"/>
          <w:sz w:val="24"/>
          <w:szCs w:val="24"/>
          <w:lang w:val="en-GB"/>
        </w:rPr>
      </w:pPr>
      <w:r>
        <w:rPr>
          <w:rFonts w:hint="default"/>
          <w:sz w:val="24"/>
          <w:szCs w:val="24"/>
          <w:lang w:val="en-GB"/>
        </w:rPr>
        <w:t>String s2 = new String("Hello");</w:t>
      </w:r>
    </w:p>
    <w:p w14:paraId="16F8591A">
      <w:pPr>
        <w:rPr>
          <w:rFonts w:hint="default"/>
          <w:sz w:val="24"/>
          <w:szCs w:val="24"/>
          <w:lang w:val="en-GB"/>
        </w:rPr>
      </w:pPr>
    </w:p>
    <w:p w14:paraId="572FB7C4">
      <w:pPr>
        <w:rPr>
          <w:rFonts w:hint="default"/>
          <w:sz w:val="24"/>
          <w:szCs w:val="24"/>
          <w:lang w:val="en-GB"/>
        </w:rPr>
      </w:pPr>
      <w:r>
        <w:rPr>
          <w:rFonts w:hint="default"/>
          <w:sz w:val="24"/>
          <w:szCs w:val="24"/>
          <w:lang w:val="en-GB"/>
        </w:rPr>
        <w:t>System.out.println(s1 == s2);      // false (different objects)</w:t>
      </w:r>
    </w:p>
    <w:p w14:paraId="36D1699F">
      <w:pPr>
        <w:rPr>
          <w:rFonts w:hint="default"/>
          <w:sz w:val="24"/>
          <w:szCs w:val="24"/>
          <w:lang w:val="en-GB"/>
        </w:rPr>
      </w:pPr>
      <w:r>
        <w:rPr>
          <w:rFonts w:hint="default"/>
          <w:sz w:val="24"/>
          <w:szCs w:val="24"/>
          <w:lang w:val="en-GB"/>
        </w:rPr>
        <w:t>System.out.println(s1.equals(s2)); // true  (same content)</w:t>
      </w:r>
    </w:p>
    <w:p w14:paraId="796C3AF6">
      <w:pPr>
        <w:rPr>
          <w:rFonts w:hint="default"/>
          <w:sz w:val="24"/>
          <w:szCs w:val="24"/>
          <w:lang w:val="en-GB"/>
        </w:rPr>
      </w:pPr>
      <w:r>
        <w:rPr>
          <w:rFonts w:hint="default"/>
          <w:sz w:val="24"/>
          <w:szCs w:val="24"/>
          <w:lang w:val="en-GB"/>
        </w:rPr>
        <w:t>```</w:t>
      </w:r>
    </w:p>
    <w:p w14:paraId="5CC14E6A">
      <w:pPr>
        <w:rPr>
          <w:rFonts w:hint="default"/>
          <w:sz w:val="24"/>
          <w:szCs w:val="24"/>
          <w:lang w:val="en-GB"/>
        </w:rPr>
      </w:pPr>
    </w:p>
    <w:p w14:paraId="53BF049C">
      <w:pPr>
        <w:rPr>
          <w:rFonts w:hint="default"/>
          <w:sz w:val="24"/>
          <w:szCs w:val="24"/>
          <w:lang w:val="en-GB"/>
        </w:rPr>
      </w:pPr>
      <w:r>
        <w:rPr>
          <w:rFonts w:hint="default"/>
          <w:sz w:val="24"/>
          <w:szCs w:val="24"/>
          <w:lang w:val="en-GB"/>
        </w:rPr>
        <w:t>**21. Difference between == and .equals in java ?**</w:t>
      </w:r>
    </w:p>
    <w:p w14:paraId="31D5B89B">
      <w:pPr>
        <w:rPr>
          <w:rFonts w:hint="default"/>
          <w:sz w:val="24"/>
          <w:szCs w:val="24"/>
          <w:lang w:val="en-GB"/>
        </w:rPr>
      </w:pPr>
      <w:r>
        <w:rPr>
          <w:rFonts w:hint="default"/>
          <w:sz w:val="24"/>
          <w:szCs w:val="24"/>
          <w:lang w:val="en-GB"/>
        </w:rPr>
        <w:t>*(This is a duplicate of Question 20)*</w:t>
      </w:r>
    </w:p>
    <w:p w14:paraId="1C8E5969">
      <w:pPr>
        <w:rPr>
          <w:rFonts w:hint="default"/>
          <w:sz w:val="24"/>
          <w:szCs w:val="24"/>
          <w:lang w:val="en-GB"/>
        </w:rPr>
      </w:pPr>
    </w:p>
    <w:p w14:paraId="0461DEAC">
      <w:pPr>
        <w:rPr>
          <w:rFonts w:hint="default"/>
          <w:sz w:val="24"/>
          <w:szCs w:val="24"/>
          <w:lang w:val="en-GB"/>
        </w:rPr>
      </w:pPr>
      <w:r>
        <w:rPr>
          <w:rFonts w:hint="default"/>
          <w:sz w:val="24"/>
          <w:szCs w:val="24"/>
          <w:lang w:val="en-GB"/>
        </w:rPr>
        <w:t>**22. Difference between unique key and primary key ?**</w:t>
      </w:r>
    </w:p>
    <w:p w14:paraId="2C822B07">
      <w:pPr>
        <w:rPr>
          <w:rFonts w:hint="default"/>
          <w:sz w:val="24"/>
          <w:szCs w:val="24"/>
          <w:lang w:val="en-GB"/>
        </w:rPr>
      </w:pPr>
    </w:p>
    <w:p w14:paraId="45915661">
      <w:pPr>
        <w:rPr>
          <w:rFonts w:hint="default"/>
          <w:sz w:val="24"/>
          <w:szCs w:val="24"/>
          <w:lang w:val="en-GB"/>
        </w:rPr>
      </w:pPr>
      <w:r>
        <w:rPr>
          <w:rFonts w:hint="default"/>
          <w:sz w:val="24"/>
          <w:szCs w:val="24"/>
          <w:lang w:val="en-GB"/>
        </w:rPr>
        <w:t>**Answer:** This is a database concept.</w:t>
      </w:r>
    </w:p>
    <w:p w14:paraId="6749127B">
      <w:pPr>
        <w:rPr>
          <w:rFonts w:hint="default"/>
          <w:sz w:val="24"/>
          <w:szCs w:val="24"/>
          <w:lang w:val="en-GB"/>
        </w:rPr>
      </w:pPr>
      <w:r>
        <w:rPr>
          <w:rFonts w:hint="default"/>
          <w:sz w:val="24"/>
          <w:szCs w:val="24"/>
          <w:lang w:val="en-GB"/>
        </w:rPr>
        <w:t>*   **Primary Key:** A column (or set of columns) that uniquely identifies each row in a table. A table can have **only one** primary key, and it **cannot contain NULL** values.</w:t>
      </w:r>
    </w:p>
    <w:p w14:paraId="1AD4F323">
      <w:pPr>
        <w:rPr>
          <w:rFonts w:hint="default"/>
          <w:sz w:val="24"/>
          <w:szCs w:val="24"/>
          <w:lang w:val="en-GB"/>
        </w:rPr>
      </w:pPr>
      <w:r>
        <w:rPr>
          <w:rFonts w:hint="default"/>
          <w:sz w:val="24"/>
          <w:szCs w:val="24"/>
          <w:lang w:val="en-GB"/>
        </w:rPr>
        <w:t>*   **Unique Key:** A column (or set of columns) that also uniquely identifies each row. However, a table can have **multiple** unique keys, and a unique key column **can contain one NULL** value (depending on the DBMS).</w:t>
      </w:r>
    </w:p>
    <w:p w14:paraId="50D961BE">
      <w:pPr>
        <w:rPr>
          <w:rFonts w:hint="default"/>
          <w:sz w:val="24"/>
          <w:szCs w:val="24"/>
          <w:lang w:val="en-GB"/>
        </w:rPr>
      </w:pPr>
    </w:p>
    <w:p w14:paraId="7C9A3D79">
      <w:pPr>
        <w:rPr>
          <w:rFonts w:hint="default"/>
          <w:sz w:val="24"/>
          <w:szCs w:val="24"/>
          <w:lang w:val="en-GB"/>
        </w:rPr>
      </w:pPr>
      <w:r>
        <w:rPr>
          <w:rFonts w:hint="default"/>
          <w:sz w:val="24"/>
          <w:szCs w:val="24"/>
          <w:lang w:val="en-GB"/>
        </w:rPr>
        <w:t>**23. Difference between method overriding and method overloading in java ?**</w:t>
      </w:r>
    </w:p>
    <w:p w14:paraId="79CBA77B">
      <w:pPr>
        <w:rPr>
          <w:rFonts w:hint="default"/>
          <w:sz w:val="24"/>
          <w:szCs w:val="24"/>
          <w:lang w:val="en-GB"/>
        </w:rPr>
      </w:pPr>
    </w:p>
    <w:p w14:paraId="5156AAEE">
      <w:pPr>
        <w:rPr>
          <w:rFonts w:hint="default"/>
          <w:sz w:val="24"/>
          <w:szCs w:val="24"/>
          <w:lang w:val="en-GB"/>
        </w:rPr>
      </w:pPr>
      <w:r>
        <w:rPr>
          <w:rFonts w:hint="default"/>
          <w:sz w:val="24"/>
          <w:szCs w:val="24"/>
          <w:lang w:val="en-GB"/>
        </w:rPr>
        <w:t>**Answer:**</w:t>
      </w:r>
    </w:p>
    <w:p w14:paraId="59DBE915">
      <w:pPr>
        <w:rPr>
          <w:rFonts w:hint="default"/>
          <w:sz w:val="24"/>
          <w:szCs w:val="24"/>
          <w:lang w:val="en-GB"/>
        </w:rPr>
      </w:pPr>
    </w:p>
    <w:p w14:paraId="74552D40">
      <w:pPr>
        <w:rPr>
          <w:rFonts w:hint="default"/>
          <w:sz w:val="24"/>
          <w:szCs w:val="24"/>
          <w:lang w:val="en-GB"/>
        </w:rPr>
      </w:pPr>
      <w:r>
        <w:rPr>
          <w:rFonts w:hint="default"/>
          <w:sz w:val="24"/>
          <w:szCs w:val="24"/>
          <w:lang w:val="en-GB"/>
        </w:rPr>
        <w:t>| Feature           | Method Overloading                         | Method Overriding                          |</w:t>
      </w:r>
    </w:p>
    <w:p w14:paraId="39077FF4">
      <w:pPr>
        <w:rPr>
          <w:rFonts w:hint="default"/>
          <w:sz w:val="24"/>
          <w:szCs w:val="24"/>
          <w:lang w:val="en-GB"/>
        </w:rPr>
      </w:pPr>
      <w:r>
        <w:rPr>
          <w:rFonts w:hint="default"/>
          <w:sz w:val="24"/>
          <w:szCs w:val="24"/>
          <w:lang w:val="en-GB"/>
        </w:rPr>
        <w:t>|-------------------|--------------------------------------------|--------------------------------------------|</w:t>
      </w:r>
    </w:p>
    <w:p w14:paraId="117EC249">
      <w:pPr>
        <w:rPr>
          <w:rFonts w:hint="default"/>
          <w:sz w:val="24"/>
          <w:szCs w:val="24"/>
          <w:lang w:val="en-GB"/>
        </w:rPr>
      </w:pPr>
      <w:r>
        <w:rPr>
          <w:rFonts w:hint="default"/>
          <w:sz w:val="24"/>
          <w:szCs w:val="24"/>
          <w:lang w:val="en-GB"/>
        </w:rPr>
        <w:t>| **Definition**    | Same method name, different parameters within the same class | Same method name and parameters in subclass |</w:t>
      </w:r>
    </w:p>
    <w:p w14:paraId="0EF6F505">
      <w:pPr>
        <w:rPr>
          <w:rFonts w:hint="default"/>
          <w:sz w:val="24"/>
          <w:szCs w:val="24"/>
          <w:lang w:val="en-GB"/>
        </w:rPr>
      </w:pPr>
      <w:r>
        <w:rPr>
          <w:rFonts w:hint="default"/>
          <w:sz w:val="24"/>
          <w:szCs w:val="24"/>
          <w:lang w:val="en-GB"/>
        </w:rPr>
        <w:t>| **Polymorphism**  | Compile-time polymorphism                  | Run-time polymorphism                      |</w:t>
      </w:r>
    </w:p>
    <w:p w14:paraId="1A166AFC">
      <w:pPr>
        <w:rPr>
          <w:rFonts w:hint="default"/>
          <w:sz w:val="24"/>
          <w:szCs w:val="24"/>
          <w:lang w:val="en-GB"/>
        </w:rPr>
      </w:pPr>
      <w:r>
        <w:rPr>
          <w:rFonts w:hint="default"/>
          <w:sz w:val="24"/>
          <w:szCs w:val="24"/>
          <w:lang w:val="en-GB"/>
        </w:rPr>
        <w:t>| **Return Type**   | Can have different return types            | Must have the same return type (or covariant since Java 5) |</w:t>
      </w:r>
    </w:p>
    <w:p w14:paraId="116E350E">
      <w:pPr>
        <w:rPr>
          <w:rFonts w:hint="default"/>
          <w:sz w:val="24"/>
          <w:szCs w:val="24"/>
          <w:lang w:val="en-GB"/>
        </w:rPr>
      </w:pPr>
      <w:r>
        <w:rPr>
          <w:rFonts w:hint="default"/>
          <w:sz w:val="24"/>
          <w:szCs w:val="24"/>
          <w:lang w:val="en-GB"/>
        </w:rPr>
        <w:t>| **Access Modifier** | No restrictions                          | Overriding method cannot be more restrictive (e.g., can't override `public` with `private`) |</w:t>
      </w:r>
    </w:p>
    <w:p w14:paraId="7047AF2D">
      <w:pPr>
        <w:rPr>
          <w:rFonts w:hint="default"/>
          <w:sz w:val="24"/>
          <w:szCs w:val="24"/>
          <w:lang w:val="en-GB"/>
        </w:rPr>
      </w:pPr>
      <w:r>
        <w:rPr>
          <w:rFonts w:hint="default"/>
          <w:sz w:val="24"/>
          <w:szCs w:val="24"/>
          <w:lang w:val="en-GB"/>
        </w:rPr>
        <w:t>| **Inheritance**   | Not required                               | Required                                   |</w:t>
      </w:r>
    </w:p>
    <w:p w14:paraId="3F095534">
      <w:pPr>
        <w:rPr>
          <w:rFonts w:hint="default"/>
          <w:sz w:val="24"/>
          <w:szCs w:val="24"/>
          <w:lang w:val="en-GB"/>
        </w:rPr>
      </w:pPr>
    </w:p>
    <w:p w14:paraId="0C93BE70">
      <w:pPr>
        <w:rPr>
          <w:rFonts w:hint="default"/>
          <w:sz w:val="24"/>
          <w:szCs w:val="24"/>
          <w:lang w:val="en-GB"/>
        </w:rPr>
      </w:pPr>
      <w:r>
        <w:rPr>
          <w:rFonts w:hint="default"/>
          <w:sz w:val="24"/>
          <w:szCs w:val="24"/>
          <w:lang w:val="en-GB"/>
        </w:rPr>
        <w:t>**24. What are types of access specifiers**</w:t>
      </w:r>
    </w:p>
    <w:p w14:paraId="1C9C2F3E">
      <w:pPr>
        <w:rPr>
          <w:rFonts w:hint="default"/>
          <w:sz w:val="24"/>
          <w:szCs w:val="24"/>
          <w:lang w:val="en-GB"/>
        </w:rPr>
      </w:pPr>
    </w:p>
    <w:p w14:paraId="4E57B11F">
      <w:pPr>
        <w:rPr>
          <w:rFonts w:hint="default"/>
          <w:sz w:val="24"/>
          <w:szCs w:val="24"/>
          <w:lang w:val="en-GB"/>
        </w:rPr>
      </w:pPr>
      <w:r>
        <w:rPr>
          <w:rFonts w:hint="default"/>
          <w:sz w:val="24"/>
          <w:szCs w:val="24"/>
          <w:lang w:val="en-GB"/>
        </w:rPr>
        <w:t>**Answer:** Java has four access specifiers (modifiers):</w:t>
      </w:r>
    </w:p>
    <w:p w14:paraId="448F5099">
      <w:pPr>
        <w:rPr>
          <w:rFonts w:hint="default"/>
          <w:sz w:val="24"/>
          <w:szCs w:val="24"/>
          <w:lang w:val="en-GB"/>
        </w:rPr>
      </w:pPr>
      <w:r>
        <w:rPr>
          <w:rFonts w:hint="default"/>
          <w:sz w:val="24"/>
          <w:szCs w:val="24"/>
          <w:lang w:val="en-GB"/>
        </w:rPr>
        <w:t>1.  **`private`:** Accessible only within the class.</w:t>
      </w:r>
    </w:p>
    <w:p w14:paraId="424A1EB9">
      <w:pPr>
        <w:rPr>
          <w:rFonts w:hint="default"/>
          <w:sz w:val="24"/>
          <w:szCs w:val="24"/>
          <w:lang w:val="en-GB"/>
        </w:rPr>
      </w:pPr>
      <w:r>
        <w:rPr>
          <w:rFonts w:hint="default"/>
          <w:sz w:val="24"/>
          <w:szCs w:val="24"/>
          <w:lang w:val="en-GB"/>
        </w:rPr>
        <w:t>2.  **`default`** (no keyword): Accessible only within the same package.</w:t>
      </w:r>
    </w:p>
    <w:p w14:paraId="4F63D529">
      <w:pPr>
        <w:rPr>
          <w:rFonts w:hint="default"/>
          <w:sz w:val="24"/>
          <w:szCs w:val="24"/>
          <w:lang w:val="en-GB"/>
        </w:rPr>
      </w:pPr>
      <w:r>
        <w:rPr>
          <w:rFonts w:hint="default"/>
          <w:sz w:val="24"/>
          <w:szCs w:val="24"/>
          <w:lang w:val="en-GB"/>
        </w:rPr>
        <w:t>3.  **`protected`:** Accessible within the same package and by subclasses (even if they are in different packages).</w:t>
      </w:r>
    </w:p>
    <w:p w14:paraId="230DF8F9">
      <w:pPr>
        <w:rPr>
          <w:rFonts w:hint="default"/>
          <w:sz w:val="24"/>
          <w:szCs w:val="24"/>
          <w:lang w:val="en-GB"/>
        </w:rPr>
      </w:pPr>
      <w:r>
        <w:rPr>
          <w:rFonts w:hint="default"/>
          <w:sz w:val="24"/>
          <w:szCs w:val="24"/>
          <w:lang w:val="en-GB"/>
        </w:rPr>
        <w:t>4.  **`public`:** Accessible from everywhere.</w:t>
      </w:r>
    </w:p>
    <w:p w14:paraId="6544A163">
      <w:pPr>
        <w:rPr>
          <w:rFonts w:hint="default"/>
          <w:sz w:val="24"/>
          <w:szCs w:val="24"/>
          <w:lang w:val="en-GB"/>
        </w:rPr>
      </w:pPr>
    </w:p>
    <w:p w14:paraId="491E09E4">
      <w:pPr>
        <w:rPr>
          <w:rFonts w:hint="default"/>
          <w:sz w:val="24"/>
          <w:szCs w:val="24"/>
          <w:lang w:val="en-GB"/>
        </w:rPr>
      </w:pPr>
      <w:r>
        <w:rPr>
          <w:rFonts w:hint="default"/>
          <w:sz w:val="24"/>
          <w:szCs w:val="24"/>
          <w:lang w:val="en-GB"/>
        </w:rPr>
        <w:t>**25. Explain use of this keyword ?**</w:t>
      </w:r>
    </w:p>
    <w:p w14:paraId="28AFC59B">
      <w:pPr>
        <w:rPr>
          <w:rFonts w:hint="default"/>
          <w:sz w:val="24"/>
          <w:szCs w:val="24"/>
          <w:lang w:val="en-GB"/>
        </w:rPr>
      </w:pPr>
    </w:p>
    <w:p w14:paraId="5887A313">
      <w:pPr>
        <w:rPr>
          <w:rFonts w:hint="default"/>
          <w:sz w:val="24"/>
          <w:szCs w:val="24"/>
          <w:lang w:val="en-GB"/>
        </w:rPr>
      </w:pPr>
      <w:r>
        <w:rPr>
          <w:rFonts w:hint="default"/>
          <w:sz w:val="24"/>
          <w:szCs w:val="24"/>
          <w:lang w:val="en-GB"/>
        </w:rPr>
        <w:t>**Answer:** The `this` keyword refers to the current object inside a method or constructor. Its main uses are:</w:t>
      </w:r>
    </w:p>
    <w:p w14:paraId="5A825D05">
      <w:pPr>
        <w:rPr>
          <w:rFonts w:hint="default"/>
          <w:sz w:val="24"/>
          <w:szCs w:val="24"/>
          <w:lang w:val="en-GB"/>
        </w:rPr>
      </w:pPr>
      <w:r>
        <w:rPr>
          <w:rFonts w:hint="default"/>
          <w:sz w:val="24"/>
          <w:szCs w:val="24"/>
          <w:lang w:val="en-GB"/>
        </w:rPr>
        <w:t>1.  **To resolve shadowing:** When an instance variable is shadowed by a method parameter.</w:t>
      </w:r>
    </w:p>
    <w:p w14:paraId="31387B43">
      <w:pPr>
        <w:rPr>
          <w:rFonts w:hint="default"/>
          <w:sz w:val="24"/>
          <w:szCs w:val="24"/>
          <w:lang w:val="en-GB"/>
        </w:rPr>
      </w:pPr>
      <w:r>
        <w:rPr>
          <w:rFonts w:hint="default"/>
          <w:sz w:val="24"/>
          <w:szCs w:val="24"/>
          <w:lang w:val="en-GB"/>
        </w:rPr>
        <w:t xml:space="preserve">    ```java</w:t>
      </w:r>
    </w:p>
    <w:p w14:paraId="72232669">
      <w:pPr>
        <w:rPr>
          <w:rFonts w:hint="default"/>
          <w:sz w:val="24"/>
          <w:szCs w:val="24"/>
          <w:lang w:val="en-GB"/>
        </w:rPr>
      </w:pPr>
      <w:r>
        <w:rPr>
          <w:rFonts w:hint="default"/>
          <w:sz w:val="24"/>
          <w:szCs w:val="24"/>
          <w:lang w:val="en-GB"/>
        </w:rPr>
        <w:t xml:space="preserve">    public class Student {</w:t>
      </w:r>
    </w:p>
    <w:p w14:paraId="43E881A7">
      <w:pPr>
        <w:rPr>
          <w:rFonts w:hint="default"/>
          <w:sz w:val="24"/>
          <w:szCs w:val="24"/>
          <w:lang w:val="en-GB"/>
        </w:rPr>
      </w:pPr>
      <w:r>
        <w:rPr>
          <w:rFonts w:hint="default"/>
          <w:sz w:val="24"/>
          <w:szCs w:val="24"/>
          <w:lang w:val="en-GB"/>
        </w:rPr>
        <w:t xml:space="preserve">        private String name;</w:t>
      </w:r>
    </w:p>
    <w:p w14:paraId="1DC8E424">
      <w:pPr>
        <w:rPr>
          <w:rFonts w:hint="default"/>
          <w:sz w:val="24"/>
          <w:szCs w:val="24"/>
          <w:lang w:val="en-GB"/>
        </w:rPr>
      </w:pPr>
      <w:r>
        <w:rPr>
          <w:rFonts w:hint="default"/>
          <w:sz w:val="24"/>
          <w:szCs w:val="24"/>
          <w:lang w:val="en-GB"/>
        </w:rPr>
        <w:t xml:space="preserve">        public void setName(String name) {</w:t>
      </w:r>
    </w:p>
    <w:p w14:paraId="28443B82">
      <w:pPr>
        <w:rPr>
          <w:rFonts w:hint="default"/>
          <w:sz w:val="24"/>
          <w:szCs w:val="24"/>
          <w:lang w:val="en-GB"/>
        </w:rPr>
      </w:pPr>
      <w:r>
        <w:rPr>
          <w:rFonts w:hint="default"/>
          <w:sz w:val="24"/>
          <w:szCs w:val="24"/>
          <w:lang w:val="en-GB"/>
        </w:rPr>
        <w:t xml:space="preserve">            this.name = name; // 'this.name' is the instance variable, 'name' is the parameter</w:t>
      </w:r>
    </w:p>
    <w:p w14:paraId="384C202C">
      <w:pPr>
        <w:rPr>
          <w:rFonts w:hint="default"/>
          <w:sz w:val="24"/>
          <w:szCs w:val="24"/>
          <w:lang w:val="en-GB"/>
        </w:rPr>
      </w:pPr>
      <w:r>
        <w:rPr>
          <w:rFonts w:hint="default"/>
          <w:sz w:val="24"/>
          <w:szCs w:val="24"/>
          <w:lang w:val="en-GB"/>
        </w:rPr>
        <w:t xml:space="preserve">        }</w:t>
      </w:r>
    </w:p>
    <w:p w14:paraId="1543A615">
      <w:pPr>
        <w:rPr>
          <w:rFonts w:hint="default"/>
          <w:sz w:val="24"/>
          <w:szCs w:val="24"/>
          <w:lang w:val="en-GB"/>
        </w:rPr>
      </w:pPr>
      <w:r>
        <w:rPr>
          <w:rFonts w:hint="default"/>
          <w:sz w:val="24"/>
          <w:szCs w:val="24"/>
          <w:lang w:val="en-GB"/>
        </w:rPr>
        <w:t xml:space="preserve">    }</w:t>
      </w:r>
    </w:p>
    <w:p w14:paraId="7582A48E">
      <w:pPr>
        <w:rPr>
          <w:rFonts w:hint="default"/>
          <w:sz w:val="24"/>
          <w:szCs w:val="24"/>
          <w:lang w:val="en-GB"/>
        </w:rPr>
      </w:pPr>
      <w:r>
        <w:rPr>
          <w:rFonts w:hint="default"/>
          <w:sz w:val="24"/>
          <w:szCs w:val="24"/>
          <w:lang w:val="en-GB"/>
        </w:rPr>
        <w:t xml:space="preserve">    ```</w:t>
      </w:r>
    </w:p>
    <w:p w14:paraId="37C97D53">
      <w:pPr>
        <w:rPr>
          <w:rFonts w:hint="default"/>
          <w:sz w:val="24"/>
          <w:szCs w:val="24"/>
          <w:lang w:val="en-GB"/>
        </w:rPr>
      </w:pPr>
      <w:r>
        <w:rPr>
          <w:rFonts w:hint="default"/>
          <w:sz w:val="24"/>
          <w:szCs w:val="24"/>
          <w:lang w:val="en-GB"/>
        </w:rPr>
        <w:t>2.  **To invoke current class constructor:** Using `this()`.</w:t>
      </w:r>
    </w:p>
    <w:p w14:paraId="5499E43E">
      <w:pPr>
        <w:rPr>
          <w:rFonts w:hint="default"/>
          <w:sz w:val="24"/>
          <w:szCs w:val="24"/>
          <w:lang w:val="en-GB"/>
        </w:rPr>
      </w:pPr>
      <w:r>
        <w:rPr>
          <w:rFonts w:hint="default"/>
          <w:sz w:val="24"/>
          <w:szCs w:val="24"/>
          <w:lang w:val="en-GB"/>
        </w:rPr>
        <w:t xml:space="preserve">    ```java</w:t>
      </w:r>
    </w:p>
    <w:p w14:paraId="445A01A7">
      <w:pPr>
        <w:rPr>
          <w:rFonts w:hint="default"/>
          <w:sz w:val="24"/>
          <w:szCs w:val="24"/>
          <w:lang w:val="en-GB"/>
        </w:rPr>
      </w:pPr>
      <w:r>
        <w:rPr>
          <w:rFonts w:hint="default"/>
          <w:sz w:val="24"/>
          <w:szCs w:val="24"/>
          <w:lang w:val="en-GB"/>
        </w:rPr>
        <w:t xml:space="preserve">    public class MyClass {</w:t>
      </w:r>
    </w:p>
    <w:p w14:paraId="3F1996CC">
      <w:pPr>
        <w:rPr>
          <w:rFonts w:hint="default"/>
          <w:sz w:val="24"/>
          <w:szCs w:val="24"/>
          <w:lang w:val="en-GB"/>
        </w:rPr>
      </w:pPr>
      <w:r>
        <w:rPr>
          <w:rFonts w:hint="default"/>
          <w:sz w:val="24"/>
          <w:szCs w:val="24"/>
          <w:lang w:val="en-GB"/>
        </w:rPr>
        <w:t xml:space="preserve">        public MyClass() {</w:t>
      </w:r>
    </w:p>
    <w:p w14:paraId="0FB4E96F">
      <w:pPr>
        <w:rPr>
          <w:rFonts w:hint="default"/>
          <w:sz w:val="24"/>
          <w:szCs w:val="24"/>
          <w:lang w:val="en-GB"/>
        </w:rPr>
      </w:pPr>
      <w:r>
        <w:rPr>
          <w:rFonts w:hint="default"/>
          <w:sz w:val="24"/>
          <w:szCs w:val="24"/>
          <w:lang w:val="en-GB"/>
        </w:rPr>
        <w:t xml:space="preserve">            this(10); // calls the parameterized constructor</w:t>
      </w:r>
    </w:p>
    <w:p w14:paraId="7E2541B9">
      <w:pPr>
        <w:rPr>
          <w:rFonts w:hint="default"/>
          <w:sz w:val="24"/>
          <w:szCs w:val="24"/>
          <w:lang w:val="en-GB"/>
        </w:rPr>
      </w:pPr>
      <w:r>
        <w:rPr>
          <w:rFonts w:hint="default"/>
          <w:sz w:val="24"/>
          <w:szCs w:val="24"/>
          <w:lang w:val="en-GB"/>
        </w:rPr>
        <w:t xml:space="preserve">        }</w:t>
      </w:r>
    </w:p>
    <w:p w14:paraId="7FF25A06">
      <w:pPr>
        <w:rPr>
          <w:rFonts w:hint="default"/>
          <w:sz w:val="24"/>
          <w:szCs w:val="24"/>
          <w:lang w:val="en-GB"/>
        </w:rPr>
      </w:pPr>
      <w:r>
        <w:rPr>
          <w:rFonts w:hint="default"/>
          <w:sz w:val="24"/>
          <w:szCs w:val="24"/>
          <w:lang w:val="en-GB"/>
        </w:rPr>
        <w:t xml:space="preserve">        public MyClass(int value) {</w:t>
      </w:r>
    </w:p>
    <w:p w14:paraId="40652E41">
      <w:pPr>
        <w:rPr>
          <w:rFonts w:hint="default"/>
          <w:sz w:val="24"/>
          <w:szCs w:val="24"/>
          <w:lang w:val="en-GB"/>
        </w:rPr>
      </w:pPr>
      <w:r>
        <w:rPr>
          <w:rFonts w:hint="default"/>
          <w:sz w:val="24"/>
          <w:szCs w:val="24"/>
          <w:lang w:val="en-GB"/>
        </w:rPr>
        <w:t xml:space="preserve">            // ...</w:t>
      </w:r>
    </w:p>
    <w:p w14:paraId="5B7586EB">
      <w:pPr>
        <w:rPr>
          <w:rFonts w:hint="default"/>
          <w:sz w:val="24"/>
          <w:szCs w:val="24"/>
          <w:lang w:val="en-GB"/>
        </w:rPr>
      </w:pPr>
      <w:r>
        <w:rPr>
          <w:rFonts w:hint="default"/>
          <w:sz w:val="24"/>
          <w:szCs w:val="24"/>
          <w:lang w:val="en-GB"/>
        </w:rPr>
        <w:t xml:space="preserve">        }</w:t>
      </w:r>
    </w:p>
    <w:p w14:paraId="3BE349E9">
      <w:pPr>
        <w:rPr>
          <w:rFonts w:hint="default"/>
          <w:sz w:val="24"/>
          <w:szCs w:val="24"/>
          <w:lang w:val="en-GB"/>
        </w:rPr>
      </w:pPr>
      <w:r>
        <w:rPr>
          <w:rFonts w:hint="default"/>
          <w:sz w:val="24"/>
          <w:szCs w:val="24"/>
          <w:lang w:val="en-GB"/>
        </w:rPr>
        <w:t xml:space="preserve">    }</w:t>
      </w:r>
    </w:p>
    <w:p w14:paraId="557E1D46">
      <w:pPr>
        <w:rPr>
          <w:rFonts w:hint="default"/>
          <w:sz w:val="24"/>
          <w:szCs w:val="24"/>
          <w:lang w:val="en-GB"/>
        </w:rPr>
      </w:pPr>
      <w:r>
        <w:rPr>
          <w:rFonts w:hint="default"/>
          <w:sz w:val="24"/>
          <w:szCs w:val="24"/>
          <w:lang w:val="en-GB"/>
        </w:rPr>
        <w:t xml:space="preserve">    ```</w:t>
      </w:r>
    </w:p>
    <w:p w14:paraId="671111D5">
      <w:pPr>
        <w:rPr>
          <w:rFonts w:hint="default"/>
          <w:sz w:val="24"/>
          <w:szCs w:val="24"/>
          <w:lang w:val="en-GB"/>
        </w:rPr>
      </w:pPr>
      <w:r>
        <w:rPr>
          <w:rFonts w:hint="default"/>
          <w:sz w:val="24"/>
          <w:szCs w:val="24"/>
          <w:lang w:val="en-GB"/>
        </w:rPr>
        <w:t>3.  **To pass the current object as a parameter** to another method.</w:t>
      </w:r>
    </w:p>
    <w:p w14:paraId="7F4ED988">
      <w:pPr>
        <w:rPr>
          <w:rFonts w:hint="default"/>
          <w:sz w:val="24"/>
          <w:szCs w:val="24"/>
          <w:lang w:val="en-GB"/>
        </w:rPr>
      </w:pPr>
      <w:r>
        <w:rPr>
          <w:rFonts w:hint="default"/>
          <w:sz w:val="24"/>
          <w:szCs w:val="24"/>
          <w:lang w:val="en-GB"/>
        </w:rPr>
        <w:t>4.  **To return the current object** from a method.</w:t>
      </w:r>
    </w:p>
    <w:p w14:paraId="67E60C42">
      <w:pPr>
        <w:rPr>
          <w:rFonts w:hint="default"/>
          <w:sz w:val="24"/>
          <w:szCs w:val="24"/>
          <w:lang w:val="en-GB"/>
        </w:rPr>
      </w:pPr>
    </w:p>
    <w:p w14:paraId="7F1A3915">
      <w:pPr>
        <w:rPr>
          <w:rFonts w:hint="default"/>
          <w:sz w:val="24"/>
          <w:szCs w:val="24"/>
          <w:lang w:val="en-GB"/>
        </w:rPr>
      </w:pPr>
      <w:r>
        <w:rPr>
          <w:rFonts w:hint="default"/>
          <w:sz w:val="24"/>
          <w:szCs w:val="24"/>
          <w:lang w:val="en-GB"/>
        </w:rPr>
        <w:t>**26. Explain exception hierarchy ?**</w:t>
      </w:r>
    </w:p>
    <w:p w14:paraId="087B69CA">
      <w:pPr>
        <w:rPr>
          <w:rFonts w:hint="default"/>
          <w:sz w:val="24"/>
          <w:szCs w:val="24"/>
          <w:lang w:val="en-GB"/>
        </w:rPr>
      </w:pPr>
    </w:p>
    <w:p w14:paraId="26222C32">
      <w:pPr>
        <w:rPr>
          <w:rFonts w:hint="default"/>
          <w:sz w:val="24"/>
          <w:szCs w:val="24"/>
          <w:lang w:val="en-GB"/>
        </w:rPr>
      </w:pPr>
      <w:r>
        <w:rPr>
          <w:rFonts w:hint="default"/>
          <w:sz w:val="24"/>
          <w:szCs w:val="24"/>
          <w:lang w:val="en-GB"/>
        </w:rPr>
        <w:t>**Answer:** The root class of the Java exception hierarchy is `Throwable`.</w:t>
      </w:r>
    </w:p>
    <w:p w14:paraId="1043983F">
      <w:pPr>
        <w:rPr>
          <w:rFonts w:hint="default"/>
          <w:sz w:val="24"/>
          <w:szCs w:val="24"/>
          <w:lang w:val="en-GB"/>
        </w:rPr>
      </w:pPr>
      <w:r>
        <w:rPr>
          <w:rFonts w:hint="default"/>
          <w:sz w:val="24"/>
          <w:szCs w:val="24"/>
          <w:lang w:val="en-GB"/>
        </w:rPr>
        <w:t>*   **`Throwable`**</w:t>
      </w:r>
    </w:p>
    <w:p w14:paraId="28878325">
      <w:pPr>
        <w:rPr>
          <w:rFonts w:hint="default"/>
          <w:sz w:val="24"/>
          <w:szCs w:val="24"/>
          <w:lang w:val="en-GB"/>
        </w:rPr>
      </w:pPr>
      <w:r>
        <w:rPr>
          <w:rFonts w:hint="default"/>
          <w:sz w:val="24"/>
          <w:szCs w:val="24"/>
          <w:lang w:val="en-GB"/>
        </w:rPr>
        <w:t xml:space="preserve">    *   **`Error`:** Represents serious, unrecoverable problems that applications should not try to catch (e.g., `OutOfMemoryError`, `StackOverflowError`).</w:t>
      </w:r>
    </w:p>
    <w:p w14:paraId="466D431F">
      <w:pPr>
        <w:rPr>
          <w:rFonts w:hint="default"/>
          <w:sz w:val="24"/>
          <w:szCs w:val="24"/>
          <w:lang w:val="en-GB"/>
        </w:rPr>
      </w:pPr>
      <w:r>
        <w:rPr>
          <w:rFonts w:hint="default"/>
          <w:sz w:val="24"/>
          <w:szCs w:val="24"/>
          <w:lang w:val="en-GB"/>
        </w:rPr>
        <w:t xml:space="preserve">    *   **`Exception`:** Represents conditions that a reasonable application might want to catch.</w:t>
      </w:r>
    </w:p>
    <w:p w14:paraId="710C5E2C">
      <w:pPr>
        <w:rPr>
          <w:rFonts w:hint="default"/>
          <w:sz w:val="24"/>
          <w:szCs w:val="24"/>
          <w:lang w:val="en-GB"/>
        </w:rPr>
      </w:pPr>
      <w:r>
        <w:rPr>
          <w:rFonts w:hint="default"/>
          <w:sz w:val="24"/>
          <w:szCs w:val="24"/>
          <w:lang w:val="en-GB"/>
        </w:rPr>
        <w:t xml:space="preserve">        *   **`RuntimeException` (Unchecked Exceptions):** Subclasses are unchecked exceptions (e.g., `NullPointerException`, `ArithmeticException`).</w:t>
      </w:r>
    </w:p>
    <w:p w14:paraId="38B5496F">
      <w:pPr>
        <w:rPr>
          <w:rFonts w:hint="default"/>
          <w:sz w:val="24"/>
          <w:szCs w:val="24"/>
          <w:lang w:val="en-GB"/>
        </w:rPr>
      </w:pPr>
      <w:r>
        <w:rPr>
          <w:rFonts w:hint="default"/>
          <w:sz w:val="24"/>
          <w:szCs w:val="24"/>
          <w:lang w:val="en-GB"/>
        </w:rPr>
        <w:t xml:space="preserve">        *   **Other `Exception` subclasses (Checked Exceptions):** Must be handled or declared (e.g., `IOException`, `SQLException`).</w:t>
      </w:r>
    </w:p>
    <w:p w14:paraId="3DB08112">
      <w:pPr>
        <w:rPr>
          <w:rFonts w:hint="default"/>
          <w:sz w:val="24"/>
          <w:szCs w:val="24"/>
          <w:lang w:val="en-GB"/>
        </w:rPr>
      </w:pPr>
    </w:p>
    <w:p w14:paraId="11EF9817">
      <w:pPr>
        <w:rPr>
          <w:rFonts w:hint="default"/>
          <w:sz w:val="24"/>
          <w:szCs w:val="24"/>
          <w:lang w:val="en-GB"/>
        </w:rPr>
      </w:pPr>
      <w:r>
        <w:rPr>
          <w:rFonts w:hint="default"/>
          <w:sz w:val="24"/>
          <w:szCs w:val="24"/>
          <w:lang w:val="en-GB"/>
        </w:rPr>
        <w:t>**27. What is index and view in database ?**</w:t>
      </w:r>
    </w:p>
    <w:p w14:paraId="123F93C4">
      <w:pPr>
        <w:rPr>
          <w:rFonts w:hint="default"/>
          <w:sz w:val="24"/>
          <w:szCs w:val="24"/>
          <w:lang w:val="en-GB"/>
        </w:rPr>
      </w:pPr>
    </w:p>
    <w:p w14:paraId="73A25D2B">
      <w:pPr>
        <w:rPr>
          <w:rFonts w:hint="default"/>
          <w:sz w:val="24"/>
          <w:szCs w:val="24"/>
          <w:lang w:val="en-GB"/>
        </w:rPr>
      </w:pPr>
      <w:r>
        <w:rPr>
          <w:rFonts w:hint="default"/>
          <w:sz w:val="24"/>
          <w:szCs w:val="24"/>
          <w:lang w:val="en-GB"/>
        </w:rPr>
        <w:t>**Answer:**</w:t>
      </w:r>
    </w:p>
    <w:p w14:paraId="6A77827B">
      <w:pPr>
        <w:rPr>
          <w:rFonts w:hint="default"/>
          <w:sz w:val="24"/>
          <w:szCs w:val="24"/>
          <w:lang w:val="en-GB"/>
        </w:rPr>
      </w:pPr>
      <w:r>
        <w:rPr>
          <w:rFonts w:hint="default"/>
          <w:sz w:val="24"/>
          <w:szCs w:val="24"/>
          <w:lang w:val="en-GB"/>
        </w:rPr>
        <w:t>*   **Index:** A database index is a data structure (like a B-tree) that improves the speed of data retrieval operations on a database table. It works like a book's index, allowing the database to find data without scanning the entire table. The trade-off is that indexes slow down data modification operations (INSERT, UPDATE, DELETE) because the index also needs to be updated.</w:t>
      </w:r>
    </w:p>
    <w:p w14:paraId="5CA72EF7">
      <w:pPr>
        <w:rPr>
          <w:rFonts w:hint="default"/>
          <w:sz w:val="24"/>
          <w:szCs w:val="24"/>
          <w:lang w:val="en-GB"/>
        </w:rPr>
      </w:pPr>
      <w:r>
        <w:rPr>
          <w:rFonts w:hint="default"/>
          <w:sz w:val="24"/>
          <w:szCs w:val="24"/>
          <w:lang w:val="en-GB"/>
        </w:rPr>
        <w:t>*   **View:** A view is a virtual table based on the result-set of a SQL query. It does not store data itself but provides a way to present or hide data from the underlying tables. It is used for security (hiding certain columns), simplicity (complex query becomes a simple `SELECT * FROM view`), and consistency.</w:t>
      </w:r>
    </w:p>
    <w:p w14:paraId="67E0C8A7">
      <w:pPr>
        <w:rPr>
          <w:rFonts w:hint="default"/>
          <w:sz w:val="24"/>
          <w:szCs w:val="24"/>
          <w:lang w:val="en-GB"/>
        </w:rPr>
      </w:pPr>
    </w:p>
    <w:p w14:paraId="69340B8C">
      <w:pPr>
        <w:rPr>
          <w:rFonts w:hint="default"/>
          <w:sz w:val="24"/>
          <w:szCs w:val="24"/>
          <w:lang w:val="en-GB"/>
        </w:rPr>
      </w:pPr>
      <w:r>
        <w:rPr>
          <w:rFonts w:hint="default"/>
          <w:sz w:val="24"/>
          <w:szCs w:val="24"/>
          <w:lang w:val="en-GB"/>
        </w:rPr>
        <w:t>**28. Difference between extending thread class and runnable interface ?**</w:t>
      </w:r>
    </w:p>
    <w:p w14:paraId="32155ACC">
      <w:pPr>
        <w:rPr>
          <w:rFonts w:hint="default"/>
          <w:sz w:val="24"/>
          <w:szCs w:val="24"/>
          <w:lang w:val="en-GB"/>
        </w:rPr>
      </w:pPr>
    </w:p>
    <w:p w14:paraId="522D5F66">
      <w:pPr>
        <w:rPr>
          <w:rFonts w:hint="default"/>
          <w:sz w:val="24"/>
          <w:szCs w:val="24"/>
          <w:lang w:val="en-GB"/>
        </w:rPr>
      </w:pPr>
      <w:r>
        <w:rPr>
          <w:rFonts w:hint="default"/>
          <w:sz w:val="24"/>
          <w:szCs w:val="24"/>
          <w:lang w:val="en-GB"/>
        </w:rPr>
        <w:t>**Answer:**</w:t>
      </w:r>
    </w:p>
    <w:p w14:paraId="322B8931">
      <w:pPr>
        <w:rPr>
          <w:rFonts w:hint="default"/>
          <w:sz w:val="24"/>
          <w:szCs w:val="24"/>
          <w:lang w:val="en-GB"/>
        </w:rPr>
      </w:pPr>
    </w:p>
    <w:p w14:paraId="5858F0CE">
      <w:pPr>
        <w:rPr>
          <w:rFonts w:hint="default"/>
          <w:sz w:val="24"/>
          <w:szCs w:val="24"/>
          <w:lang w:val="en-GB"/>
        </w:rPr>
      </w:pPr>
      <w:r>
        <w:rPr>
          <w:rFonts w:hint="default"/>
          <w:sz w:val="24"/>
          <w:szCs w:val="24"/>
          <w:lang w:val="en-GB"/>
        </w:rPr>
        <w:t>| Feature                  | Extending `Thread` class                 | Implementing `Runnable` interface         |</w:t>
      </w:r>
    </w:p>
    <w:p w14:paraId="040D7712">
      <w:pPr>
        <w:rPr>
          <w:rFonts w:hint="default"/>
          <w:sz w:val="24"/>
          <w:szCs w:val="24"/>
          <w:lang w:val="en-GB"/>
        </w:rPr>
      </w:pPr>
      <w:r>
        <w:rPr>
          <w:rFonts w:hint="default"/>
          <w:sz w:val="24"/>
          <w:szCs w:val="24"/>
          <w:lang w:val="en-GB"/>
        </w:rPr>
        <w:t>|--------------------------|------------------------------------------|-------------------------------------------|</w:t>
      </w:r>
    </w:p>
    <w:p w14:paraId="671CD9C8">
      <w:pPr>
        <w:rPr>
          <w:rFonts w:hint="default"/>
          <w:sz w:val="24"/>
          <w:szCs w:val="24"/>
          <w:lang w:val="en-GB"/>
        </w:rPr>
      </w:pPr>
      <w:r>
        <w:rPr>
          <w:rFonts w:hint="default"/>
          <w:sz w:val="24"/>
          <w:szCs w:val="24"/>
          <w:lang w:val="en-GB"/>
        </w:rPr>
        <w:t>| **Inheritance**          | Uses up the only inheritance option (Java is single inheritance) | Does not use inheritance, allows class to extend another class |</w:t>
      </w:r>
    </w:p>
    <w:p w14:paraId="65DE30BB">
      <w:pPr>
        <w:rPr>
          <w:rFonts w:hint="default"/>
          <w:sz w:val="24"/>
          <w:szCs w:val="24"/>
          <w:lang w:val="en-GB"/>
        </w:rPr>
      </w:pPr>
      <w:r>
        <w:rPr>
          <w:rFonts w:hint="default"/>
          <w:sz w:val="24"/>
          <w:szCs w:val="24"/>
          <w:lang w:val="en-GB"/>
        </w:rPr>
        <w:t>| **Code Separation**      | Thread and task are tightly coupled      | Thread and task are separated (better design) |</w:t>
      </w:r>
    </w:p>
    <w:p w14:paraId="449F0068">
      <w:pPr>
        <w:rPr>
          <w:rFonts w:hint="default"/>
          <w:sz w:val="24"/>
          <w:szCs w:val="24"/>
          <w:lang w:val="en-GB"/>
        </w:rPr>
      </w:pPr>
      <w:r>
        <w:rPr>
          <w:rFonts w:hint="default"/>
          <w:sz w:val="24"/>
          <w:szCs w:val="24"/>
          <w:lang w:val="en-GB"/>
        </w:rPr>
        <w:t>| **Object Sharing**       | Not suitable for sharing resources among multiple threads | Suitable, as the same `Runnable` instance can be passed to multiple threads |</w:t>
      </w:r>
    </w:p>
    <w:p w14:paraId="3B9539BF">
      <w:pPr>
        <w:rPr>
          <w:rFonts w:hint="default"/>
          <w:sz w:val="24"/>
          <w:szCs w:val="24"/>
          <w:lang w:val="en-GB"/>
        </w:rPr>
      </w:pPr>
      <w:r>
        <w:rPr>
          <w:rFonts w:hint="default"/>
          <w:sz w:val="24"/>
          <w:szCs w:val="24"/>
          <w:lang w:val="en-GB"/>
        </w:rPr>
        <w:t>| **Reusability**          | Less reusable                            | More reusable                             |</w:t>
      </w:r>
    </w:p>
    <w:p w14:paraId="6C71164A">
      <w:pPr>
        <w:rPr>
          <w:rFonts w:hint="default"/>
          <w:sz w:val="24"/>
          <w:szCs w:val="24"/>
          <w:lang w:val="en-GB"/>
        </w:rPr>
      </w:pPr>
      <w:r>
        <w:rPr>
          <w:rFonts w:hint="default"/>
          <w:sz w:val="24"/>
          <w:szCs w:val="24"/>
          <w:lang w:val="en-GB"/>
        </w:rPr>
        <w:t>| **Recommended Approach** | Not recommended                          | Recommended                               |</w:t>
      </w:r>
    </w:p>
    <w:p w14:paraId="5952B252">
      <w:pPr>
        <w:rPr>
          <w:rFonts w:hint="default"/>
          <w:sz w:val="24"/>
          <w:szCs w:val="24"/>
          <w:lang w:val="en-GB"/>
        </w:rPr>
      </w:pPr>
    </w:p>
    <w:p w14:paraId="74CDB438">
      <w:pPr>
        <w:rPr>
          <w:rFonts w:hint="default"/>
          <w:sz w:val="24"/>
          <w:szCs w:val="24"/>
          <w:lang w:val="en-GB"/>
        </w:rPr>
      </w:pPr>
      <w:r>
        <w:rPr>
          <w:rFonts w:hint="default"/>
          <w:sz w:val="24"/>
          <w:szCs w:val="24"/>
          <w:lang w:val="en-GB"/>
        </w:rPr>
        <w:t>**29. How can we avoid null pointer exception ?**</w:t>
      </w:r>
    </w:p>
    <w:p w14:paraId="048B40E5">
      <w:pPr>
        <w:rPr>
          <w:rFonts w:hint="default"/>
          <w:sz w:val="24"/>
          <w:szCs w:val="24"/>
          <w:lang w:val="en-GB"/>
        </w:rPr>
      </w:pPr>
    </w:p>
    <w:p w14:paraId="38680026">
      <w:pPr>
        <w:rPr>
          <w:rFonts w:hint="default"/>
          <w:sz w:val="24"/>
          <w:szCs w:val="24"/>
          <w:lang w:val="en-GB"/>
        </w:rPr>
      </w:pPr>
      <w:r>
        <w:rPr>
          <w:rFonts w:hint="default"/>
          <w:sz w:val="24"/>
          <w:szCs w:val="24"/>
          <w:lang w:val="en-GB"/>
        </w:rPr>
        <w:t>**Answer:** Ways to avoid `NullPointerException`:</w:t>
      </w:r>
    </w:p>
    <w:p w14:paraId="15DEF69A">
      <w:pPr>
        <w:rPr>
          <w:rFonts w:hint="default"/>
          <w:sz w:val="24"/>
          <w:szCs w:val="24"/>
          <w:lang w:val="en-GB"/>
        </w:rPr>
      </w:pPr>
      <w:r>
        <w:rPr>
          <w:rFonts w:hint="default"/>
          <w:sz w:val="24"/>
          <w:szCs w:val="24"/>
          <w:lang w:val="en-GB"/>
        </w:rPr>
        <w:t>1.  **Call `equals()` on literals:** `"literal".equals(variable)` instead of `variable.equals("literal")`.</w:t>
      </w:r>
    </w:p>
    <w:p w14:paraId="32709A63">
      <w:pPr>
        <w:rPr>
          <w:rFonts w:hint="default"/>
          <w:sz w:val="24"/>
          <w:szCs w:val="24"/>
          <w:lang w:val="en-GB"/>
        </w:rPr>
      </w:pPr>
      <w:r>
        <w:rPr>
          <w:rFonts w:hint="default"/>
          <w:sz w:val="24"/>
          <w:szCs w:val="24"/>
          <w:lang w:val="en-GB"/>
        </w:rPr>
        <w:t>2.  **Use `String.valueOf(object)`:**</w:t>
      </w:r>
    </w:p>
    <w:p w14:paraId="17BFD8FE">
      <w:pPr>
        <w:rPr>
          <w:rFonts w:hint="default"/>
          <w:sz w:val="24"/>
          <w:szCs w:val="24"/>
          <w:lang w:val="en-GB"/>
        </w:rPr>
      </w:pPr>
      <w:r>
        <w:rPr>
          <w:rFonts w:hint="default"/>
          <w:sz w:val="24"/>
          <w:szCs w:val="24"/>
          <w:lang w:val="en-GB"/>
        </w:rPr>
        <w:t>3.  **Use Java 8 `Optional`:** To explicitly handle the possibility of `null`.</w:t>
      </w:r>
    </w:p>
    <w:p w14:paraId="685CDE39">
      <w:pPr>
        <w:rPr>
          <w:rFonts w:hint="default"/>
          <w:sz w:val="24"/>
          <w:szCs w:val="24"/>
          <w:lang w:val="en-GB"/>
        </w:rPr>
      </w:pPr>
      <w:r>
        <w:rPr>
          <w:rFonts w:hint="default"/>
          <w:sz w:val="24"/>
          <w:szCs w:val="24"/>
          <w:lang w:val="en-GB"/>
        </w:rPr>
        <w:t xml:space="preserve">    ```java</w:t>
      </w:r>
    </w:p>
    <w:p w14:paraId="5D422E5E">
      <w:pPr>
        <w:rPr>
          <w:rFonts w:hint="default"/>
          <w:sz w:val="24"/>
          <w:szCs w:val="24"/>
          <w:lang w:val="en-GB"/>
        </w:rPr>
      </w:pPr>
      <w:r>
        <w:rPr>
          <w:rFonts w:hint="default"/>
          <w:sz w:val="24"/>
          <w:szCs w:val="24"/>
          <w:lang w:val="en-GB"/>
        </w:rPr>
        <w:t xml:space="preserve">    Optional&lt;String&gt; opt = Optional.ofNullable(maybeNullString);</w:t>
      </w:r>
    </w:p>
    <w:p w14:paraId="52AB75FE">
      <w:pPr>
        <w:rPr>
          <w:rFonts w:hint="default"/>
          <w:sz w:val="24"/>
          <w:szCs w:val="24"/>
          <w:lang w:val="en-GB"/>
        </w:rPr>
      </w:pPr>
      <w:r>
        <w:rPr>
          <w:rFonts w:hint="default"/>
          <w:sz w:val="24"/>
          <w:szCs w:val="24"/>
          <w:lang w:val="en-GB"/>
        </w:rPr>
        <w:t xml:space="preserve">    String value = opt.orElse("default");</w:t>
      </w:r>
    </w:p>
    <w:p w14:paraId="7F7EB473">
      <w:pPr>
        <w:rPr>
          <w:rFonts w:hint="default"/>
          <w:sz w:val="24"/>
          <w:szCs w:val="24"/>
          <w:lang w:val="en-GB"/>
        </w:rPr>
      </w:pPr>
      <w:r>
        <w:rPr>
          <w:rFonts w:hint="default"/>
          <w:sz w:val="24"/>
          <w:szCs w:val="24"/>
          <w:lang w:val="en-GB"/>
        </w:rPr>
        <w:t xml:space="preserve">    ```</w:t>
      </w:r>
    </w:p>
    <w:p w14:paraId="358FF44F">
      <w:pPr>
        <w:rPr>
          <w:rFonts w:hint="default"/>
          <w:sz w:val="24"/>
          <w:szCs w:val="24"/>
          <w:lang w:val="en-GB"/>
        </w:rPr>
      </w:pPr>
      <w:r>
        <w:rPr>
          <w:rFonts w:hint="default"/>
          <w:sz w:val="24"/>
          <w:szCs w:val="24"/>
          <w:lang w:val="en-GB"/>
        </w:rPr>
        <w:t>4.  **Use null checks:** `if (variable != null) { ... }`.</w:t>
      </w:r>
    </w:p>
    <w:p w14:paraId="2918B3C2">
      <w:pPr>
        <w:rPr>
          <w:rFonts w:hint="default"/>
          <w:sz w:val="24"/>
          <w:szCs w:val="24"/>
          <w:lang w:val="en-GB"/>
        </w:rPr>
      </w:pPr>
      <w:r>
        <w:rPr>
          <w:rFonts w:hint="default"/>
          <w:sz w:val="24"/>
          <w:szCs w:val="24"/>
          <w:lang w:val="en-GB"/>
        </w:rPr>
        <w:t>5.  **Use `Objects.requireNonNull()`:** For validating parameters.</w:t>
      </w:r>
    </w:p>
    <w:p w14:paraId="59E9BCA6">
      <w:pPr>
        <w:rPr>
          <w:rFonts w:hint="default"/>
          <w:sz w:val="24"/>
          <w:szCs w:val="24"/>
          <w:lang w:val="en-GB"/>
        </w:rPr>
      </w:pPr>
      <w:r>
        <w:rPr>
          <w:rFonts w:hint="default"/>
          <w:sz w:val="24"/>
          <w:szCs w:val="24"/>
          <w:lang w:val="en-GB"/>
        </w:rPr>
        <w:t xml:space="preserve">    ```java</w:t>
      </w:r>
    </w:p>
    <w:p w14:paraId="10DA89AF">
      <w:pPr>
        <w:rPr>
          <w:rFonts w:hint="default"/>
          <w:sz w:val="24"/>
          <w:szCs w:val="24"/>
          <w:lang w:val="en-GB"/>
        </w:rPr>
      </w:pPr>
      <w:r>
        <w:rPr>
          <w:rFonts w:hint="default"/>
          <w:sz w:val="24"/>
          <w:szCs w:val="24"/>
          <w:lang w:val="en-GB"/>
        </w:rPr>
        <w:t xml:space="preserve">    public void myMethod(String param) {</w:t>
      </w:r>
    </w:p>
    <w:p w14:paraId="210C2BF2">
      <w:pPr>
        <w:rPr>
          <w:rFonts w:hint="default"/>
          <w:sz w:val="24"/>
          <w:szCs w:val="24"/>
          <w:lang w:val="en-GB"/>
        </w:rPr>
      </w:pPr>
      <w:r>
        <w:rPr>
          <w:rFonts w:hint="default"/>
          <w:sz w:val="24"/>
          <w:szCs w:val="24"/>
          <w:lang w:val="en-GB"/>
        </w:rPr>
        <w:t xml:space="preserve">        this.field = Objects.requireNonNull(param, "Parameter 'param' cannot be null");</w:t>
      </w:r>
    </w:p>
    <w:p w14:paraId="2CE7DE04">
      <w:pPr>
        <w:rPr>
          <w:rFonts w:hint="default"/>
          <w:sz w:val="24"/>
          <w:szCs w:val="24"/>
          <w:lang w:val="en-GB"/>
        </w:rPr>
      </w:pPr>
      <w:r>
        <w:rPr>
          <w:rFonts w:hint="default"/>
          <w:sz w:val="24"/>
          <w:szCs w:val="24"/>
          <w:lang w:val="en-GB"/>
        </w:rPr>
        <w:t xml:space="preserve">    }</w:t>
      </w:r>
    </w:p>
    <w:p w14:paraId="182E42F1">
      <w:pPr>
        <w:rPr>
          <w:rFonts w:hint="default"/>
          <w:sz w:val="24"/>
          <w:szCs w:val="24"/>
          <w:lang w:val="en-GB"/>
        </w:rPr>
      </w:pPr>
      <w:r>
        <w:rPr>
          <w:rFonts w:hint="default"/>
          <w:sz w:val="24"/>
          <w:szCs w:val="24"/>
          <w:lang w:val="en-GB"/>
        </w:rPr>
        <w:t xml:space="preserve">    ```</w:t>
      </w:r>
    </w:p>
    <w:p w14:paraId="37743F41">
      <w:pPr>
        <w:rPr>
          <w:rFonts w:hint="default"/>
          <w:sz w:val="24"/>
          <w:szCs w:val="24"/>
          <w:lang w:val="en-GB"/>
        </w:rPr>
      </w:pPr>
    </w:p>
    <w:p w14:paraId="56FA274F">
      <w:pPr>
        <w:rPr>
          <w:rFonts w:hint="default"/>
          <w:sz w:val="24"/>
          <w:szCs w:val="24"/>
          <w:lang w:val="en-GB"/>
        </w:rPr>
      </w:pPr>
      <w:r>
        <w:rPr>
          <w:rFonts w:hint="default"/>
          <w:sz w:val="24"/>
          <w:szCs w:val="24"/>
          <w:lang w:val="en-GB"/>
        </w:rPr>
        <w:t>**30. OOPS concepts**</w:t>
      </w:r>
    </w:p>
    <w:p w14:paraId="0D026163">
      <w:pPr>
        <w:rPr>
          <w:rFonts w:hint="default"/>
          <w:sz w:val="24"/>
          <w:szCs w:val="24"/>
          <w:lang w:val="en-GB"/>
        </w:rPr>
      </w:pPr>
    </w:p>
    <w:p w14:paraId="58D17743">
      <w:pPr>
        <w:rPr>
          <w:rFonts w:hint="default"/>
          <w:sz w:val="24"/>
          <w:szCs w:val="24"/>
          <w:lang w:val="en-GB"/>
        </w:rPr>
      </w:pPr>
      <w:r>
        <w:rPr>
          <w:rFonts w:hint="default"/>
          <w:sz w:val="24"/>
          <w:szCs w:val="24"/>
          <w:lang w:val="en-GB"/>
        </w:rPr>
        <w:t>**Answer:** The four main OOP concepts are:</w:t>
      </w:r>
    </w:p>
    <w:p w14:paraId="178F4005">
      <w:pPr>
        <w:rPr>
          <w:rFonts w:hint="default"/>
          <w:sz w:val="24"/>
          <w:szCs w:val="24"/>
          <w:lang w:val="en-GB"/>
        </w:rPr>
      </w:pPr>
      <w:r>
        <w:rPr>
          <w:rFonts w:hint="default"/>
          <w:sz w:val="24"/>
          <w:szCs w:val="24"/>
          <w:lang w:val="en-GB"/>
        </w:rPr>
        <w:t>1.  **Abstraction:** Hiding complex implementation details and showing only essential features. (e.g., using abstract classes and interfaces).</w:t>
      </w:r>
    </w:p>
    <w:p w14:paraId="58F404CE">
      <w:pPr>
        <w:rPr>
          <w:rFonts w:hint="default"/>
          <w:sz w:val="24"/>
          <w:szCs w:val="24"/>
          <w:lang w:val="en-GB"/>
        </w:rPr>
      </w:pPr>
      <w:r>
        <w:rPr>
          <w:rFonts w:hint="default"/>
          <w:sz w:val="24"/>
          <w:szCs w:val="24"/>
          <w:lang w:val="en-GB"/>
        </w:rPr>
        <w:t>2.  **Encapsulation:** Wrapping data (variables) and code (methods) together as a single unit. The variables are often made private and accessed via public getters and setters.</w:t>
      </w:r>
    </w:p>
    <w:p w14:paraId="36271854">
      <w:pPr>
        <w:rPr>
          <w:rFonts w:hint="default"/>
          <w:sz w:val="24"/>
          <w:szCs w:val="24"/>
          <w:lang w:val="en-GB"/>
        </w:rPr>
      </w:pPr>
      <w:r>
        <w:rPr>
          <w:rFonts w:hint="default"/>
          <w:sz w:val="24"/>
          <w:szCs w:val="24"/>
          <w:lang w:val="en-GB"/>
        </w:rPr>
        <w:t>3.  **Inheritance:** A mechanism where a new class (child) inherits the properties and behaviors of an existing class (parent). Promotes code reusability.</w:t>
      </w:r>
    </w:p>
    <w:p w14:paraId="4A415772">
      <w:pPr>
        <w:rPr>
          <w:rFonts w:hint="default"/>
          <w:sz w:val="24"/>
          <w:szCs w:val="24"/>
          <w:lang w:val="en-GB"/>
        </w:rPr>
      </w:pPr>
      <w:r>
        <w:rPr>
          <w:rFonts w:hint="default"/>
          <w:sz w:val="24"/>
          <w:szCs w:val="24"/>
          <w:lang w:val="en-GB"/>
        </w:rPr>
        <w:t>4.  **Polymorphism:** The ability of an object to take many forms. In Java, it allows us to perform a single action in different ways (e.g., method overriding, method overloading).</w:t>
      </w:r>
    </w:p>
    <w:p w14:paraId="413B0040">
      <w:pPr>
        <w:rPr>
          <w:rFonts w:hint="default"/>
          <w:sz w:val="24"/>
          <w:szCs w:val="24"/>
          <w:lang w:val="en-GB"/>
        </w:rPr>
      </w:pPr>
    </w:p>
    <w:p w14:paraId="7A273EBA">
      <w:pPr>
        <w:rPr>
          <w:rFonts w:hint="default"/>
          <w:sz w:val="24"/>
          <w:szCs w:val="24"/>
          <w:lang w:val="en-GB"/>
        </w:rPr>
      </w:pPr>
      <w:r>
        <w:rPr>
          <w:rFonts w:hint="default"/>
          <w:sz w:val="24"/>
          <w:szCs w:val="24"/>
          <w:lang w:val="en-GB"/>
        </w:rPr>
        <w:t>**31. Difference between Abstraction and encapsulation ? how you use it in your project**</w:t>
      </w:r>
    </w:p>
    <w:p w14:paraId="3CFBCC07">
      <w:pPr>
        <w:rPr>
          <w:rFonts w:hint="default"/>
          <w:sz w:val="24"/>
          <w:szCs w:val="24"/>
          <w:lang w:val="en-GB"/>
        </w:rPr>
      </w:pPr>
    </w:p>
    <w:p w14:paraId="4EE9AE3B">
      <w:pPr>
        <w:rPr>
          <w:rFonts w:hint="default"/>
          <w:sz w:val="24"/>
          <w:szCs w:val="24"/>
          <w:lang w:val="en-GB"/>
        </w:rPr>
      </w:pPr>
      <w:r>
        <w:rPr>
          <w:rFonts w:hint="default"/>
          <w:sz w:val="24"/>
          <w:szCs w:val="24"/>
          <w:lang w:val="en-GB"/>
        </w:rPr>
        <w:t>**Answer:**</w:t>
      </w:r>
    </w:p>
    <w:p w14:paraId="17606F88">
      <w:pPr>
        <w:rPr>
          <w:rFonts w:hint="default"/>
          <w:sz w:val="24"/>
          <w:szCs w:val="24"/>
          <w:lang w:val="en-GB"/>
        </w:rPr>
      </w:pPr>
    </w:p>
    <w:p w14:paraId="433847BC">
      <w:pPr>
        <w:rPr>
          <w:rFonts w:hint="default"/>
          <w:sz w:val="24"/>
          <w:szCs w:val="24"/>
          <w:lang w:val="en-GB"/>
        </w:rPr>
      </w:pPr>
      <w:r>
        <w:rPr>
          <w:rFonts w:hint="default"/>
          <w:sz w:val="24"/>
          <w:szCs w:val="24"/>
          <w:lang w:val="en-GB"/>
        </w:rPr>
        <w:t>| Abstraction                                      | Encapsulation                                      |</w:t>
      </w:r>
    </w:p>
    <w:p w14:paraId="196BF746">
      <w:pPr>
        <w:rPr>
          <w:rFonts w:hint="default"/>
          <w:sz w:val="24"/>
          <w:szCs w:val="24"/>
          <w:lang w:val="en-GB"/>
        </w:rPr>
      </w:pPr>
      <w:r>
        <w:rPr>
          <w:rFonts w:hint="default"/>
          <w:sz w:val="24"/>
          <w:szCs w:val="24"/>
          <w:lang w:val="en-GB"/>
        </w:rPr>
        <w:t>|--------------------------------------------------|----------------------------------------------------|</w:t>
      </w:r>
    </w:p>
    <w:p w14:paraId="53DD8CED">
      <w:pPr>
        <w:rPr>
          <w:rFonts w:hint="default"/>
          <w:sz w:val="24"/>
          <w:szCs w:val="24"/>
          <w:lang w:val="en-GB"/>
        </w:rPr>
      </w:pPr>
      <w:r>
        <w:rPr>
          <w:rFonts w:hint="default"/>
          <w:sz w:val="24"/>
          <w:szCs w:val="24"/>
          <w:lang w:val="en-GB"/>
        </w:rPr>
        <w:t>| Solves problem at the **design** level.          | Solves problem at the **implementation** level.    |</w:t>
      </w:r>
    </w:p>
    <w:p w14:paraId="076FFE2D">
      <w:pPr>
        <w:rPr>
          <w:rFonts w:hint="default"/>
          <w:sz w:val="24"/>
          <w:szCs w:val="24"/>
          <w:lang w:val="en-GB"/>
        </w:rPr>
      </w:pPr>
      <w:r>
        <w:rPr>
          <w:rFonts w:hint="default"/>
          <w:sz w:val="24"/>
          <w:szCs w:val="24"/>
          <w:lang w:val="en-GB"/>
        </w:rPr>
        <w:t>| Hides **unnecessary details** and shows only what is necessary. | **Binds data and methods** together and protects data from outside access. |</w:t>
      </w:r>
    </w:p>
    <w:p w14:paraId="0737E27F">
      <w:pPr>
        <w:rPr>
          <w:rFonts w:hint="default"/>
          <w:sz w:val="24"/>
          <w:szCs w:val="24"/>
          <w:lang w:val="en-GB"/>
        </w:rPr>
      </w:pPr>
      <w:r>
        <w:rPr>
          <w:rFonts w:hint="default"/>
          <w:sz w:val="24"/>
          <w:szCs w:val="24"/>
          <w:lang w:val="en-GB"/>
        </w:rPr>
        <w:t>| Achieved using **abstract classes** and **interfaces**. | Achieved by using **access modifiers** (private, public getters/setters). |</w:t>
      </w:r>
    </w:p>
    <w:p w14:paraId="7D27E68F">
      <w:pPr>
        <w:rPr>
          <w:rFonts w:hint="default"/>
          <w:sz w:val="24"/>
          <w:szCs w:val="24"/>
          <w:lang w:val="en-GB"/>
        </w:rPr>
      </w:pPr>
    </w:p>
    <w:p w14:paraId="1AB8F449">
      <w:pPr>
        <w:rPr>
          <w:rFonts w:hint="default"/>
          <w:sz w:val="24"/>
          <w:szCs w:val="24"/>
          <w:lang w:val="en-GB"/>
        </w:rPr>
      </w:pPr>
      <w:r>
        <w:rPr>
          <w:rFonts w:hint="default"/>
          <w:sz w:val="24"/>
          <w:szCs w:val="24"/>
          <w:lang w:val="en-GB"/>
        </w:rPr>
        <w:t>**Project Use:** In a project, you use **abstraction** by defining interfaces for service layers (e.g., `UserService` with methods like `createUser()`, `getUser()`). The implementation details are hidden. You use **encapsulation** in your model classes (e.g., `User` class with private fields like `userId`, `name` and public getter/setter methods to access them).</w:t>
      </w:r>
    </w:p>
    <w:p w14:paraId="0B097563">
      <w:pPr>
        <w:rPr>
          <w:rFonts w:hint="default"/>
          <w:sz w:val="24"/>
          <w:szCs w:val="24"/>
          <w:lang w:val="en-GB"/>
        </w:rPr>
      </w:pPr>
    </w:p>
    <w:p w14:paraId="2DF9DA48">
      <w:pPr>
        <w:rPr>
          <w:rFonts w:hint="default"/>
          <w:sz w:val="24"/>
          <w:szCs w:val="24"/>
          <w:lang w:val="en-GB"/>
        </w:rPr>
      </w:pPr>
      <w:r>
        <w:rPr>
          <w:rFonts w:hint="default"/>
          <w:sz w:val="24"/>
          <w:szCs w:val="24"/>
          <w:lang w:val="en-GB"/>
        </w:rPr>
        <w:t>**32. When to use abstract class and interface in java ?**</w:t>
      </w:r>
    </w:p>
    <w:p w14:paraId="10EE2DCF">
      <w:pPr>
        <w:rPr>
          <w:rFonts w:hint="default"/>
          <w:sz w:val="24"/>
          <w:szCs w:val="24"/>
          <w:lang w:val="en-GB"/>
        </w:rPr>
      </w:pPr>
    </w:p>
    <w:p w14:paraId="65A2F2B4">
      <w:pPr>
        <w:rPr>
          <w:rFonts w:hint="default"/>
          <w:sz w:val="24"/>
          <w:szCs w:val="24"/>
          <w:lang w:val="en-GB"/>
        </w:rPr>
      </w:pPr>
      <w:r>
        <w:rPr>
          <w:rFonts w:hint="default"/>
          <w:sz w:val="24"/>
          <w:szCs w:val="24"/>
          <w:lang w:val="en-GB"/>
        </w:rPr>
        <w:t>**Answer:**</w:t>
      </w:r>
    </w:p>
    <w:p w14:paraId="1DA82981">
      <w:pPr>
        <w:rPr>
          <w:rFonts w:hint="default"/>
          <w:sz w:val="24"/>
          <w:szCs w:val="24"/>
          <w:lang w:val="en-GB"/>
        </w:rPr>
      </w:pPr>
      <w:r>
        <w:rPr>
          <w:rFonts w:hint="default"/>
          <w:sz w:val="24"/>
          <w:szCs w:val="24"/>
          <w:lang w:val="en-GB"/>
        </w:rPr>
        <w:t>*   **Use an Abstract Class:**</w:t>
      </w:r>
    </w:p>
    <w:p w14:paraId="04F70F67">
      <w:pPr>
        <w:rPr>
          <w:rFonts w:hint="default"/>
          <w:sz w:val="24"/>
          <w:szCs w:val="24"/>
          <w:lang w:val="en-GB"/>
        </w:rPr>
      </w:pPr>
      <w:r>
        <w:rPr>
          <w:rFonts w:hint="default"/>
          <w:sz w:val="24"/>
          <w:szCs w:val="24"/>
          <w:lang w:val="en-GB"/>
        </w:rPr>
        <w:t xml:space="preserve">    *   When you want to share code among closely related classes.</w:t>
      </w:r>
    </w:p>
    <w:p w14:paraId="4B9DEADB">
      <w:pPr>
        <w:rPr>
          <w:rFonts w:hint="default"/>
          <w:sz w:val="24"/>
          <w:szCs w:val="24"/>
          <w:lang w:val="en-GB"/>
        </w:rPr>
      </w:pPr>
      <w:r>
        <w:rPr>
          <w:rFonts w:hint="default"/>
          <w:sz w:val="24"/>
          <w:szCs w:val="24"/>
          <w:lang w:val="en-GB"/>
        </w:rPr>
        <w:t xml:space="preserve">    *   When you have common state or behavior that needs to be inherited.</w:t>
      </w:r>
    </w:p>
    <w:p w14:paraId="76C3EC28">
      <w:pPr>
        <w:rPr>
          <w:rFonts w:hint="default"/>
          <w:sz w:val="24"/>
          <w:szCs w:val="24"/>
          <w:lang w:val="en-GB"/>
        </w:rPr>
      </w:pPr>
      <w:r>
        <w:rPr>
          <w:rFonts w:hint="default"/>
          <w:sz w:val="24"/>
          <w:szCs w:val="24"/>
          <w:lang w:val="en-GB"/>
        </w:rPr>
        <w:t xml:space="preserve">    *   When you need to declare non-static or non-final fields.</w:t>
      </w:r>
    </w:p>
    <w:p w14:paraId="5D970F07">
      <w:pPr>
        <w:rPr>
          <w:rFonts w:hint="default"/>
          <w:sz w:val="24"/>
          <w:szCs w:val="24"/>
          <w:lang w:val="en-GB"/>
        </w:rPr>
      </w:pPr>
      <w:r>
        <w:rPr>
          <w:rFonts w:hint="default"/>
          <w:sz w:val="24"/>
          <w:szCs w:val="24"/>
          <w:lang w:val="en-GB"/>
        </w:rPr>
        <w:t>*   **Use an Interface:**</w:t>
      </w:r>
    </w:p>
    <w:p w14:paraId="65BA3CEC">
      <w:pPr>
        <w:rPr>
          <w:rFonts w:hint="default"/>
          <w:sz w:val="24"/>
          <w:szCs w:val="24"/>
          <w:lang w:val="en-GB"/>
        </w:rPr>
      </w:pPr>
      <w:r>
        <w:rPr>
          <w:rFonts w:hint="default"/>
          <w:sz w:val="24"/>
          <w:szCs w:val="24"/>
          <w:lang w:val="en-GB"/>
        </w:rPr>
        <w:t xml:space="preserve">    *   When you want to define a contract for unrelated classes.</w:t>
      </w:r>
    </w:p>
    <w:p w14:paraId="3059D012">
      <w:pPr>
        <w:rPr>
          <w:rFonts w:hint="default"/>
          <w:sz w:val="24"/>
          <w:szCs w:val="24"/>
          <w:lang w:val="en-GB"/>
        </w:rPr>
      </w:pPr>
      <w:r>
        <w:rPr>
          <w:rFonts w:hint="default"/>
          <w:sz w:val="24"/>
          <w:szCs w:val="24"/>
          <w:lang w:val="en-GB"/>
        </w:rPr>
        <w:t xml:space="preserve">    *   When you want to achieve multiple inheritance of type.</w:t>
      </w:r>
    </w:p>
    <w:p w14:paraId="380C7D57">
      <w:pPr>
        <w:rPr>
          <w:rFonts w:hint="default"/>
          <w:sz w:val="24"/>
          <w:szCs w:val="24"/>
          <w:lang w:val="en-GB"/>
        </w:rPr>
      </w:pPr>
      <w:r>
        <w:rPr>
          <w:rFonts w:hint="default"/>
          <w:sz w:val="24"/>
          <w:szCs w:val="24"/>
          <w:lang w:val="en-GB"/>
        </w:rPr>
        <w:t xml:space="preserve">    *   When you want to specify the behavior of a data type without concerning yourself about who implements its behavior.</w:t>
      </w:r>
    </w:p>
    <w:p w14:paraId="121D049E">
      <w:pPr>
        <w:rPr>
          <w:rFonts w:hint="default"/>
          <w:sz w:val="24"/>
          <w:szCs w:val="24"/>
          <w:lang w:val="en-GB"/>
        </w:rPr>
      </w:pPr>
    </w:p>
    <w:p w14:paraId="4687AA0D">
      <w:pPr>
        <w:rPr>
          <w:rFonts w:hint="default"/>
          <w:sz w:val="24"/>
          <w:szCs w:val="24"/>
          <w:lang w:val="en-GB"/>
        </w:rPr>
      </w:pPr>
      <w:r>
        <w:rPr>
          <w:rFonts w:hint="default"/>
          <w:sz w:val="24"/>
          <w:szCs w:val="24"/>
          <w:lang w:val="en-GB"/>
        </w:rPr>
        <w:t>**33. Difference between abstract class and interface ?**</w:t>
      </w:r>
    </w:p>
    <w:p w14:paraId="7C5E4D62">
      <w:pPr>
        <w:rPr>
          <w:rFonts w:hint="default"/>
          <w:sz w:val="24"/>
          <w:szCs w:val="24"/>
          <w:lang w:val="en-GB"/>
        </w:rPr>
      </w:pPr>
    </w:p>
    <w:p w14:paraId="7CF0E4CB">
      <w:pPr>
        <w:rPr>
          <w:rFonts w:hint="default"/>
          <w:sz w:val="24"/>
          <w:szCs w:val="24"/>
          <w:lang w:val="en-GB"/>
        </w:rPr>
      </w:pPr>
      <w:r>
        <w:rPr>
          <w:rFonts w:hint="default"/>
          <w:sz w:val="24"/>
          <w:szCs w:val="24"/>
          <w:lang w:val="en-GB"/>
        </w:rPr>
        <w:t>**Answer:** (Since Java 8, with default methods, the line has blurred, but key differences remain)</w:t>
      </w:r>
    </w:p>
    <w:p w14:paraId="2FB9E0E9">
      <w:pPr>
        <w:rPr>
          <w:rFonts w:hint="default"/>
          <w:sz w:val="24"/>
          <w:szCs w:val="24"/>
          <w:lang w:val="en-GB"/>
        </w:rPr>
      </w:pPr>
    </w:p>
    <w:p w14:paraId="1A63F781">
      <w:pPr>
        <w:rPr>
          <w:rFonts w:hint="default"/>
          <w:sz w:val="24"/>
          <w:szCs w:val="24"/>
          <w:lang w:val="en-GB"/>
        </w:rPr>
      </w:pPr>
      <w:r>
        <w:rPr>
          <w:rFonts w:hint="default"/>
          <w:sz w:val="24"/>
          <w:szCs w:val="24"/>
          <w:lang w:val="en-GB"/>
        </w:rPr>
        <w:t>| Feature                 | Abstract Class                         | Interface (Pre-Java 8)                | Interface (Java 8+)                    |</w:t>
      </w:r>
    </w:p>
    <w:p w14:paraId="2AD17274">
      <w:pPr>
        <w:rPr>
          <w:rFonts w:hint="default"/>
          <w:sz w:val="24"/>
          <w:szCs w:val="24"/>
          <w:lang w:val="en-GB"/>
        </w:rPr>
      </w:pPr>
      <w:r>
        <w:rPr>
          <w:rFonts w:hint="default"/>
          <w:sz w:val="24"/>
          <w:szCs w:val="24"/>
          <w:lang w:val="en-GB"/>
        </w:rPr>
        <w:t>|-------------------------|----------------------------------------|----------------------------------------|----------------------------------------|</w:t>
      </w:r>
    </w:p>
    <w:p w14:paraId="45F632AC">
      <w:pPr>
        <w:rPr>
          <w:rFonts w:hint="default"/>
          <w:sz w:val="24"/>
          <w:szCs w:val="24"/>
          <w:lang w:val="en-GB"/>
        </w:rPr>
      </w:pPr>
      <w:r>
        <w:rPr>
          <w:rFonts w:hint="default"/>
          <w:sz w:val="24"/>
          <w:szCs w:val="24"/>
          <w:lang w:val="en-GB"/>
        </w:rPr>
        <w:t>| **Methods**             | Can have abstract and concrete methods | Could only have abstract methods       | Can have abstract and **default** methods |</w:t>
      </w:r>
    </w:p>
    <w:p w14:paraId="015D583B">
      <w:pPr>
        <w:rPr>
          <w:rFonts w:hint="default"/>
          <w:sz w:val="24"/>
          <w:szCs w:val="24"/>
          <w:lang w:val="en-GB"/>
        </w:rPr>
      </w:pPr>
      <w:r>
        <w:rPr>
          <w:rFonts w:hint="default"/>
          <w:sz w:val="24"/>
          <w:szCs w:val="24"/>
          <w:lang w:val="en-GB"/>
        </w:rPr>
        <w:t>| **Variables**           | Can have final, non-final, static, non-static variables | Variables are implicitly `public static final` (constants) | Same (constants) |</w:t>
      </w:r>
    </w:p>
    <w:p w14:paraId="436A5970">
      <w:pPr>
        <w:rPr>
          <w:rFonts w:hint="default"/>
          <w:sz w:val="24"/>
          <w:szCs w:val="24"/>
          <w:lang w:val="en-GB"/>
        </w:rPr>
      </w:pPr>
      <w:r>
        <w:rPr>
          <w:rFonts w:hint="default"/>
          <w:sz w:val="24"/>
          <w:szCs w:val="24"/>
          <w:lang w:val="en-GB"/>
        </w:rPr>
        <w:t>| **Constructors**        | Has constructors                       | No constructors                        | No constructors                        |</w:t>
      </w:r>
    </w:p>
    <w:p w14:paraId="4FE6CF73">
      <w:pPr>
        <w:rPr>
          <w:rFonts w:hint="default"/>
          <w:sz w:val="24"/>
          <w:szCs w:val="24"/>
          <w:lang w:val="en-GB"/>
        </w:rPr>
      </w:pPr>
      <w:r>
        <w:rPr>
          <w:rFonts w:hint="default"/>
          <w:sz w:val="24"/>
          <w:szCs w:val="24"/>
          <w:lang w:val="en-GB"/>
        </w:rPr>
        <w:t>| **Inheritance**         | A class can extend only one abstract class | A class can implement multiple interfaces | A class can implement multiple interfaces |</w:t>
      </w:r>
    </w:p>
    <w:p w14:paraId="4BC3F13F">
      <w:pPr>
        <w:rPr>
          <w:rFonts w:hint="default"/>
          <w:sz w:val="24"/>
          <w:szCs w:val="24"/>
          <w:lang w:val="en-GB"/>
        </w:rPr>
      </w:pPr>
      <w:r>
        <w:rPr>
          <w:rFonts w:hint="default"/>
          <w:sz w:val="24"/>
          <w:szCs w:val="24"/>
          <w:lang w:val="en-GB"/>
        </w:rPr>
        <w:t>| **Access Modifiers**    | Can have any access modifier for methods | Methods are implicitly `public`        | Methods can be `public` or `private` (Java 9+) |</w:t>
      </w:r>
    </w:p>
    <w:p w14:paraId="275ED049">
      <w:pPr>
        <w:rPr>
          <w:rFonts w:hint="default"/>
          <w:sz w:val="24"/>
          <w:szCs w:val="24"/>
          <w:lang w:val="en-GB"/>
        </w:rPr>
      </w:pPr>
    </w:p>
    <w:p w14:paraId="7847B627">
      <w:pPr>
        <w:rPr>
          <w:rFonts w:hint="default"/>
          <w:sz w:val="24"/>
          <w:szCs w:val="24"/>
          <w:lang w:val="en-GB"/>
        </w:rPr>
      </w:pPr>
      <w:r>
        <w:rPr>
          <w:rFonts w:hint="default"/>
          <w:sz w:val="24"/>
          <w:szCs w:val="24"/>
          <w:lang w:val="en-GB"/>
        </w:rPr>
        <w:t>**34. Difference between Exception and errors ?**</w:t>
      </w:r>
    </w:p>
    <w:p w14:paraId="00B45C08">
      <w:pPr>
        <w:rPr>
          <w:rFonts w:hint="default"/>
          <w:sz w:val="24"/>
          <w:szCs w:val="24"/>
          <w:lang w:val="en-GB"/>
        </w:rPr>
      </w:pPr>
    </w:p>
    <w:p w14:paraId="08CB47A4">
      <w:pPr>
        <w:rPr>
          <w:rFonts w:hint="default"/>
          <w:sz w:val="24"/>
          <w:szCs w:val="24"/>
          <w:lang w:val="en-GB"/>
        </w:rPr>
      </w:pPr>
      <w:r>
        <w:rPr>
          <w:rFonts w:hint="default"/>
          <w:sz w:val="24"/>
          <w:szCs w:val="24"/>
          <w:lang w:val="en-GB"/>
        </w:rPr>
        <w:t>**Answer:**</w:t>
      </w:r>
    </w:p>
    <w:p w14:paraId="1C1723B2">
      <w:pPr>
        <w:rPr>
          <w:rFonts w:hint="default"/>
          <w:sz w:val="24"/>
          <w:szCs w:val="24"/>
          <w:lang w:val="en-GB"/>
        </w:rPr>
      </w:pPr>
    </w:p>
    <w:p w14:paraId="23167C13">
      <w:pPr>
        <w:rPr>
          <w:rFonts w:hint="default"/>
          <w:sz w:val="24"/>
          <w:szCs w:val="24"/>
          <w:lang w:val="en-GB"/>
        </w:rPr>
      </w:pPr>
      <w:r>
        <w:rPr>
          <w:rFonts w:hint="default"/>
          <w:sz w:val="24"/>
          <w:szCs w:val="24"/>
          <w:lang w:val="en-GB"/>
        </w:rPr>
        <w:t>| Exception                                      | Error                                        |</w:t>
      </w:r>
    </w:p>
    <w:p w14:paraId="546CE2A3">
      <w:pPr>
        <w:rPr>
          <w:rFonts w:hint="default"/>
          <w:sz w:val="24"/>
          <w:szCs w:val="24"/>
          <w:lang w:val="en-GB"/>
        </w:rPr>
      </w:pPr>
      <w:r>
        <w:rPr>
          <w:rFonts w:hint="default"/>
          <w:sz w:val="24"/>
          <w:szCs w:val="24"/>
          <w:lang w:val="en-GB"/>
        </w:rPr>
        <w:t>|------------------------------------------------|----------------------------------------------|</w:t>
      </w:r>
    </w:p>
    <w:p w14:paraId="08D4BCFF">
      <w:pPr>
        <w:rPr>
          <w:rFonts w:hint="default"/>
          <w:sz w:val="24"/>
          <w:szCs w:val="24"/>
          <w:lang w:val="en-GB"/>
        </w:rPr>
      </w:pPr>
      <w:r>
        <w:rPr>
          <w:rFonts w:hint="default"/>
          <w:sz w:val="24"/>
          <w:szCs w:val="24"/>
          <w:lang w:val="en-GB"/>
        </w:rPr>
        <w:t>| Represents issues that can be handled by the program. | Represents serious, external system-level problems that the application should not try to catch. |</w:t>
      </w:r>
    </w:p>
    <w:p w14:paraId="3A650EF2">
      <w:pPr>
        <w:rPr>
          <w:rFonts w:hint="default"/>
          <w:sz w:val="24"/>
          <w:szCs w:val="24"/>
          <w:lang w:val="en-GB"/>
        </w:rPr>
      </w:pPr>
      <w:r>
        <w:rPr>
          <w:rFonts w:hint="default"/>
          <w:sz w:val="24"/>
          <w:szCs w:val="24"/>
          <w:lang w:val="en-GB"/>
        </w:rPr>
        <w:t>| Usually caused by the application logic.       | Caused by the environment where the application is running (e.g., JVM out of memory). |</w:t>
      </w:r>
    </w:p>
    <w:p w14:paraId="24A02F97">
      <w:pPr>
        <w:rPr>
          <w:rFonts w:hint="default"/>
          <w:sz w:val="24"/>
          <w:szCs w:val="24"/>
          <w:lang w:val="en-GB"/>
        </w:rPr>
      </w:pPr>
      <w:r>
        <w:rPr>
          <w:rFonts w:hint="default"/>
          <w:sz w:val="24"/>
          <w:szCs w:val="24"/>
          <w:lang w:val="en-GB"/>
        </w:rPr>
        <w:t>| Is a subclass of `Exception`.                  | Is a subclass of `Error`.                    |</w:t>
      </w:r>
    </w:p>
    <w:p w14:paraId="671F441D">
      <w:pPr>
        <w:rPr>
          <w:rFonts w:hint="default"/>
          <w:sz w:val="24"/>
          <w:szCs w:val="24"/>
          <w:lang w:val="en-GB"/>
        </w:rPr>
      </w:pPr>
      <w:r>
        <w:rPr>
          <w:rFonts w:hint="default"/>
          <w:sz w:val="24"/>
          <w:szCs w:val="24"/>
          <w:lang w:val="en-GB"/>
        </w:rPr>
        <w:t>| Examples: `IOException`, `SQLException`.       | Examples: `OutOfMemoryError`, `StackOverflowError`. |</w:t>
      </w:r>
    </w:p>
    <w:p w14:paraId="613A8CC8">
      <w:pPr>
        <w:rPr>
          <w:rFonts w:hint="default"/>
          <w:sz w:val="24"/>
          <w:szCs w:val="24"/>
          <w:lang w:val="en-GB"/>
        </w:rPr>
      </w:pPr>
    </w:p>
    <w:p w14:paraId="54A23D58">
      <w:pPr>
        <w:rPr>
          <w:rFonts w:hint="default"/>
          <w:sz w:val="24"/>
          <w:szCs w:val="24"/>
          <w:lang w:val="en-GB"/>
        </w:rPr>
      </w:pPr>
      <w:r>
        <w:rPr>
          <w:rFonts w:hint="default"/>
          <w:sz w:val="24"/>
          <w:szCs w:val="24"/>
          <w:lang w:val="en-GB"/>
        </w:rPr>
        <w:t>**35. Difference between throw, throws and finally**</w:t>
      </w:r>
    </w:p>
    <w:p w14:paraId="5B0CD84E">
      <w:pPr>
        <w:rPr>
          <w:rFonts w:hint="default"/>
          <w:sz w:val="24"/>
          <w:szCs w:val="24"/>
          <w:lang w:val="en-GB"/>
        </w:rPr>
      </w:pPr>
    </w:p>
    <w:p w14:paraId="0FD6DD5C">
      <w:pPr>
        <w:rPr>
          <w:rFonts w:hint="default"/>
          <w:sz w:val="24"/>
          <w:szCs w:val="24"/>
          <w:lang w:val="en-GB"/>
        </w:rPr>
      </w:pPr>
      <w:r>
        <w:rPr>
          <w:rFonts w:hint="default"/>
          <w:sz w:val="24"/>
          <w:szCs w:val="24"/>
          <w:lang w:val="en-GB"/>
        </w:rPr>
        <w:t>**Answer:**</w:t>
      </w:r>
    </w:p>
    <w:p w14:paraId="7497F329">
      <w:pPr>
        <w:rPr>
          <w:rFonts w:hint="default"/>
          <w:sz w:val="24"/>
          <w:szCs w:val="24"/>
          <w:lang w:val="en-GB"/>
        </w:rPr>
      </w:pPr>
      <w:r>
        <w:rPr>
          <w:rFonts w:hint="default"/>
          <w:sz w:val="24"/>
          <w:szCs w:val="24"/>
          <w:lang w:val="en-GB"/>
        </w:rPr>
        <w:t>*   **`throw`:** A keyword used to **explicitly throw** an exception from a method or block of code.</w:t>
      </w:r>
    </w:p>
    <w:p w14:paraId="1826500F">
      <w:pPr>
        <w:rPr>
          <w:rFonts w:hint="default"/>
          <w:sz w:val="24"/>
          <w:szCs w:val="24"/>
          <w:lang w:val="en-GB"/>
        </w:rPr>
      </w:pPr>
      <w:r>
        <w:rPr>
          <w:rFonts w:hint="default"/>
          <w:sz w:val="24"/>
          <w:szCs w:val="24"/>
          <w:lang w:val="en-GB"/>
        </w:rPr>
        <w:t xml:space="preserve">    ```java</w:t>
      </w:r>
    </w:p>
    <w:p w14:paraId="117120D7">
      <w:pPr>
        <w:rPr>
          <w:rFonts w:hint="default"/>
          <w:sz w:val="24"/>
          <w:szCs w:val="24"/>
          <w:lang w:val="en-GB"/>
        </w:rPr>
      </w:pPr>
      <w:r>
        <w:rPr>
          <w:rFonts w:hint="default"/>
          <w:sz w:val="24"/>
          <w:szCs w:val="24"/>
          <w:lang w:val="en-GB"/>
        </w:rPr>
        <w:t xml:space="preserve">    throw new IllegalArgumentException("Invalid argument");</w:t>
      </w:r>
    </w:p>
    <w:p w14:paraId="780E389D">
      <w:pPr>
        <w:rPr>
          <w:rFonts w:hint="default"/>
          <w:sz w:val="24"/>
          <w:szCs w:val="24"/>
          <w:lang w:val="en-GB"/>
        </w:rPr>
      </w:pPr>
      <w:r>
        <w:rPr>
          <w:rFonts w:hint="default"/>
          <w:sz w:val="24"/>
          <w:szCs w:val="24"/>
          <w:lang w:val="en-GB"/>
        </w:rPr>
        <w:t xml:space="preserve">    ```</w:t>
      </w:r>
    </w:p>
    <w:p w14:paraId="17AE2A91">
      <w:pPr>
        <w:rPr>
          <w:rFonts w:hint="default"/>
          <w:sz w:val="24"/>
          <w:szCs w:val="24"/>
          <w:lang w:val="en-GB"/>
        </w:rPr>
      </w:pPr>
      <w:r>
        <w:rPr>
          <w:rFonts w:hint="default"/>
          <w:sz w:val="24"/>
          <w:szCs w:val="24"/>
          <w:lang w:val="en-GB"/>
        </w:rPr>
        <w:t>*   **`throws`:** A keyword used in a method signature to **declare** that the method might throw the listed exceptions. It tells the caller to handle these exceptions.</w:t>
      </w:r>
    </w:p>
    <w:p w14:paraId="729F70D6">
      <w:pPr>
        <w:rPr>
          <w:rFonts w:hint="default"/>
          <w:sz w:val="24"/>
          <w:szCs w:val="24"/>
          <w:lang w:val="en-GB"/>
        </w:rPr>
      </w:pPr>
      <w:r>
        <w:rPr>
          <w:rFonts w:hint="default"/>
          <w:sz w:val="24"/>
          <w:szCs w:val="24"/>
          <w:lang w:val="en-GB"/>
        </w:rPr>
        <w:t xml:space="preserve">    ```java</w:t>
      </w:r>
    </w:p>
    <w:p w14:paraId="3E709714">
      <w:pPr>
        <w:rPr>
          <w:rFonts w:hint="default"/>
          <w:sz w:val="24"/>
          <w:szCs w:val="24"/>
          <w:lang w:val="en-GB"/>
        </w:rPr>
      </w:pPr>
      <w:r>
        <w:rPr>
          <w:rFonts w:hint="default"/>
          <w:sz w:val="24"/>
          <w:szCs w:val="24"/>
          <w:lang w:val="en-GB"/>
        </w:rPr>
        <w:t xml:space="preserve">    public void readFile() throws IOException {</w:t>
      </w:r>
    </w:p>
    <w:p w14:paraId="44D2093E">
      <w:pPr>
        <w:rPr>
          <w:rFonts w:hint="default"/>
          <w:sz w:val="24"/>
          <w:szCs w:val="24"/>
          <w:lang w:val="en-GB"/>
        </w:rPr>
      </w:pPr>
      <w:r>
        <w:rPr>
          <w:rFonts w:hint="default"/>
          <w:sz w:val="24"/>
          <w:szCs w:val="24"/>
          <w:lang w:val="en-GB"/>
        </w:rPr>
        <w:t xml:space="preserve">        // code that might cause IOException</w:t>
      </w:r>
    </w:p>
    <w:p w14:paraId="65671797">
      <w:pPr>
        <w:rPr>
          <w:rFonts w:hint="default"/>
          <w:sz w:val="24"/>
          <w:szCs w:val="24"/>
          <w:lang w:val="en-GB"/>
        </w:rPr>
      </w:pPr>
      <w:r>
        <w:rPr>
          <w:rFonts w:hint="default"/>
          <w:sz w:val="24"/>
          <w:szCs w:val="24"/>
          <w:lang w:val="en-GB"/>
        </w:rPr>
        <w:t xml:space="preserve">    }</w:t>
      </w:r>
    </w:p>
    <w:p w14:paraId="5268BDFB">
      <w:pPr>
        <w:rPr>
          <w:rFonts w:hint="default"/>
          <w:sz w:val="24"/>
          <w:szCs w:val="24"/>
          <w:lang w:val="en-GB"/>
        </w:rPr>
      </w:pPr>
      <w:r>
        <w:rPr>
          <w:rFonts w:hint="default"/>
          <w:sz w:val="24"/>
          <w:szCs w:val="24"/>
          <w:lang w:val="en-GB"/>
        </w:rPr>
        <w:t xml:space="preserve">    ```</w:t>
      </w:r>
    </w:p>
    <w:p w14:paraId="0FDA5CB1">
      <w:pPr>
        <w:rPr>
          <w:rFonts w:hint="default"/>
          <w:sz w:val="24"/>
          <w:szCs w:val="24"/>
          <w:lang w:val="en-GB"/>
        </w:rPr>
      </w:pPr>
      <w:r>
        <w:rPr>
          <w:rFonts w:hint="default"/>
          <w:sz w:val="24"/>
          <w:szCs w:val="24"/>
          <w:lang w:val="en-GB"/>
        </w:rPr>
        <w:t>*   **`finally`:** A block that follows a `try` or `try-catch` block. Code inside the `finally` block **always executes**, regardless of whether an exception is thrown or not. It's used for cleanup code (e.g., closing files, database connections).</w:t>
      </w:r>
    </w:p>
    <w:p w14:paraId="77A729D0">
      <w:pPr>
        <w:rPr>
          <w:rFonts w:hint="default"/>
          <w:sz w:val="24"/>
          <w:szCs w:val="24"/>
          <w:lang w:val="en-GB"/>
        </w:rPr>
      </w:pPr>
    </w:p>
    <w:p w14:paraId="5C792907">
      <w:pPr>
        <w:rPr>
          <w:rFonts w:hint="default"/>
          <w:sz w:val="24"/>
          <w:szCs w:val="24"/>
          <w:lang w:val="en-GB"/>
        </w:rPr>
      </w:pPr>
      <w:r>
        <w:rPr>
          <w:rFonts w:hint="default"/>
          <w:sz w:val="24"/>
          <w:szCs w:val="24"/>
          <w:lang w:val="en-GB"/>
        </w:rPr>
        <w:t>**36. What is class ?**</w:t>
      </w:r>
    </w:p>
    <w:p w14:paraId="634706E2">
      <w:pPr>
        <w:rPr>
          <w:rFonts w:hint="default"/>
          <w:sz w:val="24"/>
          <w:szCs w:val="24"/>
          <w:lang w:val="en-GB"/>
        </w:rPr>
      </w:pPr>
    </w:p>
    <w:p w14:paraId="5E4A14AC">
      <w:pPr>
        <w:rPr>
          <w:rFonts w:hint="default"/>
          <w:sz w:val="24"/>
          <w:szCs w:val="24"/>
          <w:lang w:val="en-GB"/>
        </w:rPr>
      </w:pPr>
      <w:r>
        <w:rPr>
          <w:rFonts w:hint="default"/>
          <w:sz w:val="24"/>
          <w:szCs w:val="24"/>
          <w:lang w:val="en-GB"/>
        </w:rPr>
        <w:t>**Answer:** A class is a blueprint or template from which individual objects are created. It defines the state (fields/variables) and behavior (methods) that the objects created from it will have.</w:t>
      </w:r>
    </w:p>
    <w:p w14:paraId="06F1B13C">
      <w:pPr>
        <w:rPr>
          <w:rFonts w:hint="default"/>
          <w:sz w:val="24"/>
          <w:szCs w:val="24"/>
          <w:lang w:val="en-GB"/>
        </w:rPr>
      </w:pPr>
    </w:p>
    <w:p w14:paraId="551CA03B">
      <w:pPr>
        <w:rPr>
          <w:rFonts w:hint="default"/>
          <w:sz w:val="24"/>
          <w:szCs w:val="24"/>
          <w:lang w:val="en-GB"/>
        </w:rPr>
      </w:pPr>
      <w:r>
        <w:rPr>
          <w:rFonts w:hint="default"/>
          <w:sz w:val="24"/>
          <w:szCs w:val="24"/>
          <w:lang w:val="en-GB"/>
        </w:rPr>
        <w:t>**37. What is an object ?**</w:t>
      </w:r>
    </w:p>
    <w:p w14:paraId="745C16C7">
      <w:pPr>
        <w:rPr>
          <w:rFonts w:hint="default"/>
          <w:sz w:val="24"/>
          <w:szCs w:val="24"/>
          <w:lang w:val="en-GB"/>
        </w:rPr>
      </w:pPr>
    </w:p>
    <w:p w14:paraId="58E2C291">
      <w:pPr>
        <w:rPr>
          <w:rFonts w:hint="default"/>
          <w:sz w:val="24"/>
          <w:szCs w:val="24"/>
          <w:lang w:val="en-GB"/>
        </w:rPr>
      </w:pPr>
      <w:r>
        <w:rPr>
          <w:rFonts w:hint="default"/>
          <w:sz w:val="24"/>
          <w:szCs w:val="24"/>
          <w:lang w:val="en-GB"/>
        </w:rPr>
        <w:t>**Answer:** An object is an instance of a class. It is a real-world entity that has state and behavior. The state is stored in fields, and behavior is shown via methods.</w:t>
      </w:r>
    </w:p>
    <w:p w14:paraId="50B441BD">
      <w:pPr>
        <w:rPr>
          <w:rFonts w:hint="default"/>
          <w:sz w:val="24"/>
          <w:szCs w:val="24"/>
          <w:lang w:val="en-GB"/>
        </w:rPr>
      </w:pPr>
    </w:p>
    <w:p w14:paraId="6155A888">
      <w:pPr>
        <w:rPr>
          <w:rFonts w:hint="default"/>
          <w:sz w:val="24"/>
          <w:szCs w:val="24"/>
          <w:lang w:val="en-GB"/>
        </w:rPr>
      </w:pPr>
      <w:r>
        <w:rPr>
          <w:rFonts w:hint="default"/>
          <w:sz w:val="24"/>
          <w:szCs w:val="24"/>
          <w:lang w:val="en-GB"/>
        </w:rPr>
        <w:t>**38. Difference between class and object ?**</w:t>
      </w:r>
    </w:p>
    <w:p w14:paraId="24CAA35C">
      <w:pPr>
        <w:rPr>
          <w:rFonts w:hint="default"/>
          <w:sz w:val="24"/>
          <w:szCs w:val="24"/>
          <w:lang w:val="en-GB"/>
        </w:rPr>
      </w:pPr>
    </w:p>
    <w:p w14:paraId="56D39C10">
      <w:pPr>
        <w:rPr>
          <w:rFonts w:hint="default"/>
          <w:sz w:val="24"/>
          <w:szCs w:val="24"/>
          <w:lang w:val="en-GB"/>
        </w:rPr>
      </w:pPr>
      <w:r>
        <w:rPr>
          <w:rFonts w:hint="default"/>
          <w:sz w:val="24"/>
          <w:szCs w:val="24"/>
          <w:lang w:val="en-GB"/>
        </w:rPr>
        <w:t>**Answer:** A class is a blueprint. An object is an instance of that blueprint.</w:t>
      </w:r>
    </w:p>
    <w:p w14:paraId="2A138EFC">
      <w:pPr>
        <w:rPr>
          <w:rFonts w:hint="default"/>
          <w:sz w:val="24"/>
          <w:szCs w:val="24"/>
          <w:lang w:val="en-GB"/>
        </w:rPr>
      </w:pPr>
      <w:r>
        <w:rPr>
          <w:rFonts w:hint="default"/>
          <w:sz w:val="24"/>
          <w:szCs w:val="24"/>
          <w:lang w:val="en-GB"/>
        </w:rPr>
        <w:t>*   **Class:** `CookieCutter`</w:t>
      </w:r>
    </w:p>
    <w:p w14:paraId="04F232B2">
      <w:pPr>
        <w:rPr>
          <w:rFonts w:hint="default"/>
          <w:sz w:val="24"/>
          <w:szCs w:val="24"/>
          <w:lang w:val="en-GB"/>
        </w:rPr>
      </w:pPr>
      <w:r>
        <w:rPr>
          <w:rFonts w:hint="default"/>
          <w:sz w:val="24"/>
          <w:szCs w:val="24"/>
          <w:lang w:val="en-GB"/>
        </w:rPr>
        <w:t>*   **Object:** The `Cookie` made from the cookie cutter.</w:t>
      </w:r>
    </w:p>
    <w:p w14:paraId="2AF607C4">
      <w:pPr>
        <w:rPr>
          <w:rFonts w:hint="default"/>
          <w:sz w:val="24"/>
          <w:szCs w:val="24"/>
          <w:lang w:val="en-GB"/>
        </w:rPr>
      </w:pPr>
    </w:p>
    <w:p w14:paraId="45A34FA6">
      <w:pPr>
        <w:rPr>
          <w:rFonts w:hint="default"/>
          <w:sz w:val="24"/>
          <w:szCs w:val="24"/>
          <w:lang w:val="en-GB"/>
        </w:rPr>
      </w:pPr>
      <w:r>
        <w:rPr>
          <w:rFonts w:hint="default"/>
          <w:sz w:val="24"/>
          <w:szCs w:val="24"/>
          <w:lang w:val="en-GB"/>
        </w:rPr>
        <w:t>**39. What is method overloading**</w:t>
      </w:r>
    </w:p>
    <w:p w14:paraId="5526D1C1">
      <w:pPr>
        <w:rPr>
          <w:rFonts w:hint="default"/>
          <w:sz w:val="24"/>
          <w:szCs w:val="24"/>
          <w:lang w:val="en-GB"/>
        </w:rPr>
      </w:pPr>
    </w:p>
    <w:p w14:paraId="0C7BD1BA">
      <w:pPr>
        <w:rPr>
          <w:rFonts w:hint="default"/>
          <w:sz w:val="24"/>
          <w:szCs w:val="24"/>
          <w:lang w:val="en-GB"/>
        </w:rPr>
      </w:pPr>
      <w:r>
        <w:rPr>
          <w:rFonts w:hint="default"/>
          <w:sz w:val="24"/>
          <w:szCs w:val="24"/>
          <w:lang w:val="en-GB"/>
        </w:rPr>
        <w:t>**Answer:** Method overloading is a feature that allows a class to have more than one method having the same name, if their parameter lists are different (different number, type, or order of parameters). It is compile-time polymorphism.</w:t>
      </w:r>
    </w:p>
    <w:p w14:paraId="12B75C22">
      <w:pPr>
        <w:rPr>
          <w:rFonts w:hint="default"/>
          <w:sz w:val="24"/>
          <w:szCs w:val="24"/>
          <w:lang w:val="en-GB"/>
        </w:rPr>
      </w:pPr>
    </w:p>
    <w:p w14:paraId="41CA4FD0">
      <w:pPr>
        <w:rPr>
          <w:rFonts w:hint="default"/>
          <w:sz w:val="24"/>
          <w:szCs w:val="24"/>
          <w:lang w:val="en-GB"/>
        </w:rPr>
      </w:pPr>
      <w:r>
        <w:rPr>
          <w:rFonts w:hint="default"/>
          <w:sz w:val="24"/>
          <w:szCs w:val="24"/>
          <w:lang w:val="en-GB"/>
        </w:rPr>
        <w:t>**40. What is method overriding**</w:t>
      </w:r>
    </w:p>
    <w:p w14:paraId="52667EFD">
      <w:pPr>
        <w:rPr>
          <w:rFonts w:hint="default"/>
          <w:sz w:val="24"/>
          <w:szCs w:val="24"/>
          <w:lang w:val="en-GB"/>
        </w:rPr>
      </w:pPr>
    </w:p>
    <w:p w14:paraId="07AC49FF">
      <w:pPr>
        <w:rPr>
          <w:rFonts w:hint="default"/>
          <w:sz w:val="24"/>
          <w:szCs w:val="24"/>
          <w:lang w:val="en-GB"/>
        </w:rPr>
      </w:pPr>
      <w:r>
        <w:rPr>
          <w:rFonts w:hint="default"/>
          <w:sz w:val="24"/>
          <w:szCs w:val="24"/>
          <w:lang w:val="en-GB"/>
        </w:rPr>
        <w:t>**Answer:** Method overriding is a feature that allows a subclass to provide a specific implementation of a method that is already provided by its parent class. The method in the subclass must have the same name, return type, and parameters as the method in the parent class. It is run-time polymorphism.</w:t>
      </w:r>
    </w:p>
    <w:p w14:paraId="2520E0E2">
      <w:pPr>
        <w:rPr>
          <w:rFonts w:hint="default"/>
          <w:sz w:val="24"/>
          <w:szCs w:val="24"/>
          <w:lang w:val="en-GB"/>
        </w:rPr>
      </w:pPr>
    </w:p>
    <w:p w14:paraId="3602F8F2">
      <w:pPr>
        <w:rPr>
          <w:rFonts w:hint="default"/>
          <w:sz w:val="24"/>
          <w:szCs w:val="24"/>
          <w:lang w:val="en-GB"/>
        </w:rPr>
      </w:pPr>
      <w:r>
        <w:rPr>
          <w:rFonts w:hint="default"/>
          <w:sz w:val="24"/>
          <w:szCs w:val="24"/>
          <w:lang w:val="en-GB"/>
        </w:rPr>
        <w:t>**41. What is a thread**</w:t>
      </w:r>
    </w:p>
    <w:p w14:paraId="12CABC0B">
      <w:pPr>
        <w:rPr>
          <w:rFonts w:hint="default"/>
          <w:sz w:val="24"/>
          <w:szCs w:val="24"/>
          <w:lang w:val="en-GB"/>
        </w:rPr>
      </w:pPr>
    </w:p>
    <w:p w14:paraId="5C198C92">
      <w:pPr>
        <w:rPr>
          <w:rFonts w:hint="default"/>
          <w:sz w:val="24"/>
          <w:szCs w:val="24"/>
          <w:lang w:val="en-GB"/>
        </w:rPr>
      </w:pPr>
      <w:r>
        <w:rPr>
          <w:rFonts w:hint="default"/>
          <w:sz w:val="24"/>
          <w:szCs w:val="24"/>
          <w:lang w:val="en-GB"/>
        </w:rPr>
        <w:t>**Answer:** A thread is a lightweight sub-process, the smallest unit of execution within a process. A single process can contain multiple threads, all sharing the same memory space (heap memory) but having their own stack space. Threads allow a program to operate more efficiently by doing multiple things concurrently.</w:t>
      </w:r>
    </w:p>
    <w:p w14:paraId="52240F30">
      <w:pPr>
        <w:rPr>
          <w:rFonts w:hint="default"/>
          <w:sz w:val="24"/>
          <w:szCs w:val="24"/>
          <w:lang w:val="en-GB"/>
        </w:rPr>
      </w:pPr>
    </w:p>
    <w:p w14:paraId="0EE99DAF">
      <w:pPr>
        <w:rPr>
          <w:rFonts w:hint="default"/>
          <w:sz w:val="24"/>
          <w:szCs w:val="24"/>
          <w:lang w:val="en-GB"/>
        </w:rPr>
      </w:pPr>
      <w:r>
        <w:rPr>
          <w:rFonts w:hint="default"/>
          <w:sz w:val="24"/>
          <w:szCs w:val="24"/>
          <w:lang w:val="en-GB"/>
        </w:rPr>
        <w:t>**42. File handling in Java ?**</w:t>
      </w:r>
    </w:p>
    <w:p w14:paraId="3A280A94">
      <w:pPr>
        <w:rPr>
          <w:rFonts w:hint="default"/>
          <w:sz w:val="24"/>
          <w:szCs w:val="24"/>
          <w:lang w:val="en-GB"/>
        </w:rPr>
      </w:pPr>
    </w:p>
    <w:p w14:paraId="4D20053B">
      <w:pPr>
        <w:rPr>
          <w:rFonts w:hint="default"/>
          <w:sz w:val="24"/>
          <w:szCs w:val="24"/>
          <w:lang w:val="en-GB"/>
        </w:rPr>
      </w:pPr>
      <w:r>
        <w:rPr>
          <w:rFonts w:hint="default"/>
          <w:sz w:val="24"/>
          <w:szCs w:val="24"/>
          <w:lang w:val="en-GB"/>
        </w:rPr>
        <w:t>**Answer:** File handling in Java is primarily done using classes from the `java.io` package (and the newer `java.nio.file` package). Key classes include:</w:t>
      </w:r>
    </w:p>
    <w:p w14:paraId="435E0DD5">
      <w:pPr>
        <w:rPr>
          <w:rFonts w:hint="default"/>
          <w:sz w:val="24"/>
          <w:szCs w:val="24"/>
          <w:lang w:val="en-GB"/>
        </w:rPr>
      </w:pPr>
      <w:r>
        <w:rPr>
          <w:rFonts w:hint="default"/>
          <w:sz w:val="24"/>
          <w:szCs w:val="24"/>
          <w:lang w:val="en-GB"/>
        </w:rPr>
        <w:t>*   **`File`:** Represents the file and directory pathnames.</w:t>
      </w:r>
    </w:p>
    <w:p w14:paraId="0CCD727E">
      <w:pPr>
        <w:rPr>
          <w:rFonts w:hint="default"/>
          <w:sz w:val="24"/>
          <w:szCs w:val="24"/>
          <w:lang w:val="en-GB"/>
        </w:rPr>
      </w:pPr>
      <w:r>
        <w:rPr>
          <w:rFonts w:hint="default"/>
          <w:sz w:val="24"/>
          <w:szCs w:val="24"/>
          <w:lang w:val="en-GB"/>
        </w:rPr>
        <w:t>*   **`FileInputStream` / `FileOutputStream`:** For reading and writing binary data.</w:t>
      </w:r>
    </w:p>
    <w:p w14:paraId="14B83DD5">
      <w:pPr>
        <w:rPr>
          <w:rFonts w:hint="default"/>
          <w:sz w:val="24"/>
          <w:szCs w:val="24"/>
          <w:lang w:val="en-GB"/>
        </w:rPr>
      </w:pPr>
      <w:r>
        <w:rPr>
          <w:rFonts w:hint="default"/>
          <w:sz w:val="24"/>
          <w:szCs w:val="24"/>
          <w:lang w:val="en-GB"/>
        </w:rPr>
        <w:t>*   **`FileReader` / `FileWriter`:** For reading and writing character data.</w:t>
      </w:r>
    </w:p>
    <w:p w14:paraId="5E7F96D5">
      <w:pPr>
        <w:rPr>
          <w:rFonts w:hint="default"/>
          <w:sz w:val="24"/>
          <w:szCs w:val="24"/>
          <w:lang w:val="en-GB"/>
        </w:rPr>
      </w:pPr>
      <w:r>
        <w:rPr>
          <w:rFonts w:hint="default"/>
          <w:sz w:val="24"/>
          <w:szCs w:val="24"/>
          <w:lang w:val="en-GB"/>
        </w:rPr>
        <w:t>*   **`BufferedReader` / `BufferedWriter`:** Wraps other readers/writers to buffer input/output for efficiency.</w:t>
      </w:r>
    </w:p>
    <w:p w14:paraId="52D760A8">
      <w:pPr>
        <w:rPr>
          <w:rFonts w:hint="default"/>
          <w:sz w:val="24"/>
          <w:szCs w:val="24"/>
          <w:lang w:val="en-GB"/>
        </w:rPr>
      </w:pPr>
      <w:r>
        <w:rPr>
          <w:rFonts w:hint="default"/>
          <w:sz w:val="24"/>
          <w:szCs w:val="24"/>
          <w:lang w:val="en-GB"/>
        </w:rPr>
        <w:t>*   **`Path` and `Files` (NIO.2):** Modern utilities for file operations (e.g., `Files.readAllLines()`, `Files.write()`).</w:t>
      </w:r>
    </w:p>
    <w:p w14:paraId="6F043931">
      <w:pPr>
        <w:rPr>
          <w:rFonts w:hint="default"/>
          <w:sz w:val="24"/>
          <w:szCs w:val="24"/>
          <w:lang w:val="en-GB"/>
        </w:rPr>
      </w:pPr>
    </w:p>
    <w:p w14:paraId="3BB8D716">
      <w:pPr>
        <w:rPr>
          <w:rFonts w:hint="default"/>
          <w:sz w:val="24"/>
          <w:szCs w:val="24"/>
          <w:lang w:val="en-GB"/>
        </w:rPr>
      </w:pPr>
      <w:r>
        <w:rPr>
          <w:rFonts w:hint="default"/>
          <w:sz w:val="24"/>
          <w:szCs w:val="24"/>
          <w:lang w:val="en-GB"/>
        </w:rPr>
        <w:t>**43. Purpose of static method and static variable ?**</w:t>
      </w:r>
    </w:p>
    <w:p w14:paraId="172E5E0B">
      <w:pPr>
        <w:rPr>
          <w:rFonts w:hint="default"/>
          <w:sz w:val="24"/>
          <w:szCs w:val="24"/>
          <w:lang w:val="en-GB"/>
        </w:rPr>
      </w:pPr>
    </w:p>
    <w:p w14:paraId="3EB4B1B6">
      <w:pPr>
        <w:rPr>
          <w:rFonts w:hint="default"/>
          <w:sz w:val="24"/>
          <w:szCs w:val="24"/>
          <w:lang w:val="en-GB"/>
        </w:rPr>
      </w:pPr>
      <w:r>
        <w:rPr>
          <w:rFonts w:hint="default"/>
          <w:sz w:val="24"/>
          <w:szCs w:val="24"/>
          <w:lang w:val="en-GB"/>
        </w:rPr>
        <w:t>**Answer:**</w:t>
      </w:r>
    </w:p>
    <w:p w14:paraId="7D0864C3">
      <w:pPr>
        <w:rPr>
          <w:rFonts w:hint="default"/>
          <w:sz w:val="24"/>
          <w:szCs w:val="24"/>
          <w:lang w:val="en-GB"/>
        </w:rPr>
      </w:pPr>
      <w:r>
        <w:rPr>
          <w:rFonts w:hint="default"/>
          <w:sz w:val="24"/>
          <w:szCs w:val="24"/>
          <w:lang w:val="en-GB"/>
        </w:rPr>
        <w:t>*   **Static Variable:** A variable that is shared among all instances of a class. It belongs to the class, not to any individual object. It is used for values that are common to all objects (e.g., a counter tracking the number of objects created).</w:t>
      </w:r>
    </w:p>
    <w:p w14:paraId="19C5C8EA">
      <w:pPr>
        <w:rPr>
          <w:rFonts w:hint="default"/>
          <w:sz w:val="24"/>
          <w:szCs w:val="24"/>
          <w:lang w:val="en-GB"/>
        </w:rPr>
      </w:pPr>
      <w:r>
        <w:rPr>
          <w:rFonts w:hint="default"/>
          <w:sz w:val="24"/>
          <w:szCs w:val="24"/>
          <w:lang w:val="en-GB"/>
        </w:rPr>
        <w:t>*   **Static Method:** A method that belongs to the class rather than any object instance. It can be called without creating an instance of the class. Static methods can only directly access static variables and call other static methods.</w:t>
      </w:r>
    </w:p>
    <w:p w14:paraId="6589BF0D">
      <w:pPr>
        <w:rPr>
          <w:rFonts w:hint="default"/>
          <w:sz w:val="24"/>
          <w:szCs w:val="24"/>
          <w:lang w:val="en-GB"/>
        </w:rPr>
      </w:pPr>
    </w:p>
    <w:p w14:paraId="22333863">
      <w:pPr>
        <w:rPr>
          <w:rFonts w:hint="default"/>
          <w:sz w:val="24"/>
          <w:szCs w:val="24"/>
          <w:lang w:val="en-GB"/>
        </w:rPr>
      </w:pPr>
      <w:r>
        <w:rPr>
          <w:rFonts w:hint="default"/>
          <w:sz w:val="24"/>
          <w:szCs w:val="24"/>
          <w:lang w:val="en-GB"/>
        </w:rPr>
        <w:t>**44. Difference between continue and break**</w:t>
      </w:r>
    </w:p>
    <w:p w14:paraId="36CD8ED7">
      <w:pPr>
        <w:rPr>
          <w:rFonts w:hint="default"/>
          <w:sz w:val="24"/>
          <w:szCs w:val="24"/>
          <w:lang w:val="en-GB"/>
        </w:rPr>
      </w:pPr>
    </w:p>
    <w:p w14:paraId="3697CAA5">
      <w:pPr>
        <w:rPr>
          <w:rFonts w:hint="default"/>
          <w:sz w:val="24"/>
          <w:szCs w:val="24"/>
          <w:lang w:val="en-GB"/>
        </w:rPr>
      </w:pPr>
      <w:r>
        <w:rPr>
          <w:rFonts w:hint="default"/>
          <w:sz w:val="24"/>
          <w:szCs w:val="24"/>
          <w:lang w:val="en-GB"/>
        </w:rPr>
        <w:t>**Answer:**</w:t>
      </w:r>
    </w:p>
    <w:p w14:paraId="465CC510">
      <w:pPr>
        <w:rPr>
          <w:rFonts w:hint="default"/>
          <w:sz w:val="24"/>
          <w:szCs w:val="24"/>
          <w:lang w:val="en-GB"/>
        </w:rPr>
      </w:pPr>
      <w:r>
        <w:rPr>
          <w:rFonts w:hint="default"/>
          <w:sz w:val="24"/>
          <w:szCs w:val="24"/>
          <w:lang w:val="en-GB"/>
        </w:rPr>
        <w:t>*   **`break`:** Terminates the innermost loop or `switch` statement immediately. Control passes to the statement immediately following the loop or switch.</w:t>
      </w:r>
    </w:p>
    <w:p w14:paraId="72A68FCE">
      <w:pPr>
        <w:rPr>
          <w:rFonts w:hint="default"/>
          <w:sz w:val="24"/>
          <w:szCs w:val="24"/>
          <w:lang w:val="en-GB"/>
        </w:rPr>
      </w:pPr>
      <w:r>
        <w:rPr>
          <w:rFonts w:hint="default"/>
          <w:sz w:val="24"/>
          <w:szCs w:val="24"/>
          <w:lang w:val="en-GB"/>
        </w:rPr>
        <w:t>*   **`continue`:** Skips the rest of the current iteration of the innermost loop. Control passes immediately to the loop's condition check, effectively moving to the next iteration.</w:t>
      </w:r>
    </w:p>
    <w:p w14:paraId="62A5D5CF">
      <w:pPr>
        <w:rPr>
          <w:rFonts w:hint="default"/>
          <w:sz w:val="24"/>
          <w:szCs w:val="24"/>
          <w:lang w:val="en-GB"/>
        </w:rPr>
      </w:pPr>
    </w:p>
    <w:p w14:paraId="620D7276">
      <w:pPr>
        <w:rPr>
          <w:rFonts w:hint="default"/>
          <w:sz w:val="24"/>
          <w:szCs w:val="24"/>
          <w:lang w:val="en-GB"/>
        </w:rPr>
      </w:pPr>
      <w:r>
        <w:rPr>
          <w:rFonts w:hint="default"/>
          <w:sz w:val="24"/>
          <w:szCs w:val="24"/>
          <w:lang w:val="en-GB"/>
        </w:rPr>
        <w:t>**45. What is final keyword in java ?**</w:t>
      </w:r>
    </w:p>
    <w:p w14:paraId="4809774C">
      <w:pPr>
        <w:rPr>
          <w:rFonts w:hint="default"/>
          <w:sz w:val="24"/>
          <w:szCs w:val="24"/>
          <w:lang w:val="en-GB"/>
        </w:rPr>
      </w:pPr>
    </w:p>
    <w:p w14:paraId="3408C1D7">
      <w:pPr>
        <w:rPr>
          <w:rFonts w:hint="default"/>
          <w:sz w:val="24"/>
          <w:szCs w:val="24"/>
          <w:lang w:val="en-GB"/>
        </w:rPr>
      </w:pPr>
      <w:r>
        <w:rPr>
          <w:rFonts w:hint="default"/>
          <w:sz w:val="24"/>
          <w:szCs w:val="24"/>
          <w:lang w:val="en-GB"/>
        </w:rPr>
        <w:t>**Answer:** The `final` keyword is a non-access modifier used for classes, methods, and variables. Its meaning changes based on what it is applied to:</w:t>
      </w:r>
    </w:p>
    <w:p w14:paraId="73ED6937">
      <w:pPr>
        <w:rPr>
          <w:rFonts w:hint="default"/>
          <w:sz w:val="24"/>
          <w:szCs w:val="24"/>
          <w:lang w:val="en-GB"/>
        </w:rPr>
      </w:pPr>
      <w:r>
        <w:rPr>
          <w:rFonts w:hint="default"/>
          <w:sz w:val="24"/>
          <w:szCs w:val="24"/>
          <w:lang w:val="en-GB"/>
        </w:rPr>
        <w:t>*   **final variable:** A constant. Its value cannot be changed once initialized.</w:t>
      </w:r>
    </w:p>
    <w:p w14:paraId="21FDCAAC">
      <w:pPr>
        <w:rPr>
          <w:rFonts w:hint="default"/>
          <w:sz w:val="24"/>
          <w:szCs w:val="24"/>
          <w:lang w:val="en-GB"/>
        </w:rPr>
      </w:pPr>
      <w:r>
        <w:rPr>
          <w:rFonts w:hint="default"/>
          <w:sz w:val="24"/>
          <w:szCs w:val="24"/>
          <w:lang w:val="en-GB"/>
        </w:rPr>
        <w:t>*   **final method:** Cannot be overridden by subclasses.</w:t>
      </w:r>
    </w:p>
    <w:p w14:paraId="70B018A3">
      <w:pPr>
        <w:rPr>
          <w:rFonts w:hint="default"/>
          <w:sz w:val="24"/>
          <w:szCs w:val="24"/>
          <w:lang w:val="en-GB"/>
        </w:rPr>
      </w:pPr>
      <w:r>
        <w:rPr>
          <w:rFonts w:hint="default"/>
          <w:sz w:val="24"/>
          <w:szCs w:val="24"/>
          <w:lang w:val="en-GB"/>
        </w:rPr>
        <w:t>*   **final class:** Cannot be subclassed (e.g., `String` class).</w:t>
      </w:r>
    </w:p>
    <w:p w14:paraId="18C43491">
      <w:pPr>
        <w:rPr>
          <w:rFonts w:hint="default"/>
          <w:sz w:val="24"/>
          <w:szCs w:val="24"/>
          <w:lang w:val="en-GB"/>
        </w:rPr>
      </w:pPr>
    </w:p>
    <w:p w14:paraId="306A0543">
      <w:pPr>
        <w:rPr>
          <w:rFonts w:hint="default"/>
          <w:sz w:val="24"/>
          <w:szCs w:val="24"/>
          <w:lang w:val="en-GB"/>
        </w:rPr>
      </w:pPr>
      <w:r>
        <w:rPr>
          <w:rFonts w:hint="default"/>
          <w:sz w:val="24"/>
          <w:szCs w:val="24"/>
          <w:lang w:val="en-GB"/>
        </w:rPr>
        <w:t>**46. What is JIT compiler ?**</w:t>
      </w:r>
    </w:p>
    <w:p w14:paraId="72E8BA84">
      <w:pPr>
        <w:rPr>
          <w:rFonts w:hint="default"/>
          <w:sz w:val="24"/>
          <w:szCs w:val="24"/>
          <w:lang w:val="en-GB"/>
        </w:rPr>
      </w:pPr>
    </w:p>
    <w:p w14:paraId="33481507">
      <w:pPr>
        <w:rPr>
          <w:rFonts w:hint="default"/>
          <w:sz w:val="24"/>
          <w:szCs w:val="24"/>
          <w:lang w:val="en-GB"/>
        </w:rPr>
      </w:pPr>
      <w:r>
        <w:rPr>
          <w:rFonts w:hint="default"/>
          <w:sz w:val="24"/>
          <w:szCs w:val="24"/>
          <w:lang w:val="en-GB"/>
        </w:rPr>
        <w:t>**Answer:** JIT stands for **Just-In-Time** compiler. It is a part of the JVM that improves the performance of Java applications by compiling bytecode into native machine code at runtime. This is in contrast to interpreting bytecode line by line, which is slower. The JIT compiler identifies "hot spots" (frequently executed code) and compiles them for much faster execution.</w:t>
      </w:r>
    </w:p>
    <w:p w14:paraId="5F52414E">
      <w:pPr>
        <w:rPr>
          <w:rFonts w:hint="default"/>
          <w:sz w:val="24"/>
          <w:szCs w:val="24"/>
          <w:lang w:val="en-GB"/>
        </w:rPr>
      </w:pPr>
    </w:p>
    <w:p w14:paraId="65C5F5A9">
      <w:pPr>
        <w:rPr>
          <w:rFonts w:hint="default"/>
          <w:sz w:val="24"/>
          <w:szCs w:val="24"/>
          <w:lang w:val="en-GB"/>
        </w:rPr>
      </w:pPr>
      <w:r>
        <w:rPr>
          <w:rFonts w:hint="default"/>
          <w:sz w:val="24"/>
          <w:szCs w:val="24"/>
          <w:lang w:val="en-GB"/>
        </w:rPr>
        <w:t>**47. What is WORK concept in java ?**</w:t>
      </w:r>
    </w:p>
    <w:p w14:paraId="73FF921E">
      <w:pPr>
        <w:rPr>
          <w:rFonts w:hint="default"/>
          <w:sz w:val="24"/>
          <w:szCs w:val="24"/>
          <w:lang w:val="en-GB"/>
        </w:rPr>
      </w:pPr>
      <w:r>
        <w:rPr>
          <w:rFonts w:hint="default"/>
          <w:sz w:val="24"/>
          <w:szCs w:val="24"/>
          <w:lang w:val="en-GB"/>
        </w:rPr>
        <w:t>*(This seems like a typo or unclear term. It might be referring to the Java Memory Model or the concept of a Worker Thread. Please clarify the context.)*</w:t>
      </w:r>
    </w:p>
    <w:p w14:paraId="0F2295C9">
      <w:pPr>
        <w:rPr>
          <w:rFonts w:hint="default"/>
          <w:sz w:val="24"/>
          <w:szCs w:val="24"/>
          <w:lang w:val="en-GB"/>
        </w:rPr>
      </w:pPr>
    </w:p>
    <w:p w14:paraId="6BC60A57">
      <w:pPr>
        <w:rPr>
          <w:rFonts w:hint="default"/>
          <w:sz w:val="24"/>
          <w:szCs w:val="24"/>
          <w:lang w:val="en-GB"/>
        </w:rPr>
      </w:pPr>
      <w:r>
        <w:rPr>
          <w:rFonts w:hint="default"/>
          <w:sz w:val="24"/>
          <w:szCs w:val="24"/>
          <w:lang w:val="en-GB"/>
        </w:rPr>
        <w:t>**48. Purpose of default constructor ?**</w:t>
      </w:r>
    </w:p>
    <w:p w14:paraId="1C529838">
      <w:pPr>
        <w:rPr>
          <w:rFonts w:hint="default"/>
          <w:sz w:val="24"/>
          <w:szCs w:val="24"/>
          <w:lang w:val="en-GB"/>
        </w:rPr>
      </w:pPr>
    </w:p>
    <w:p w14:paraId="06BEC199">
      <w:pPr>
        <w:rPr>
          <w:rFonts w:hint="default"/>
          <w:sz w:val="24"/>
          <w:szCs w:val="24"/>
          <w:lang w:val="en-GB"/>
        </w:rPr>
      </w:pPr>
      <w:r>
        <w:rPr>
          <w:rFonts w:hint="default"/>
          <w:sz w:val="24"/>
          <w:szCs w:val="24"/>
          <w:lang w:val="en-GB"/>
        </w:rPr>
        <w:t>**Answer:** The purpose of a default constructor (a no-argument constructor) is to provide default values to the object's properties. If a class defines no constructors, the Java compiler automatically provides a default constructor. If any constructor is defined, the default constructor is not provided automatically unless explicitly written.</w:t>
      </w:r>
    </w:p>
    <w:p w14:paraId="0F6937A0">
      <w:pPr>
        <w:rPr>
          <w:rFonts w:hint="default"/>
          <w:sz w:val="24"/>
          <w:szCs w:val="24"/>
          <w:lang w:val="en-GB"/>
        </w:rPr>
      </w:pPr>
    </w:p>
    <w:p w14:paraId="2097114A">
      <w:pPr>
        <w:rPr>
          <w:rFonts w:hint="default"/>
          <w:sz w:val="24"/>
          <w:szCs w:val="24"/>
          <w:lang w:val="en-GB"/>
        </w:rPr>
      </w:pPr>
      <w:r>
        <w:rPr>
          <w:rFonts w:hint="default"/>
          <w:sz w:val="24"/>
          <w:szCs w:val="24"/>
          <w:lang w:val="en-GB"/>
        </w:rPr>
        <w:t>**49. What is class loader in java ?**</w:t>
      </w:r>
    </w:p>
    <w:p w14:paraId="50F9D057">
      <w:pPr>
        <w:rPr>
          <w:rFonts w:hint="default"/>
          <w:sz w:val="24"/>
          <w:szCs w:val="24"/>
          <w:lang w:val="en-GB"/>
        </w:rPr>
      </w:pPr>
    </w:p>
    <w:p w14:paraId="5A64BF54">
      <w:pPr>
        <w:rPr>
          <w:rFonts w:hint="default"/>
          <w:sz w:val="24"/>
          <w:szCs w:val="24"/>
          <w:lang w:val="en-GB"/>
        </w:rPr>
      </w:pPr>
      <w:r>
        <w:rPr>
          <w:rFonts w:hint="default"/>
          <w:sz w:val="24"/>
          <w:szCs w:val="24"/>
          <w:lang w:val="en-GB"/>
        </w:rPr>
        <w:t>**Answer:** The ClassLoader is a subsystem of the JVM responsible for loading class files into memory. It reads the `.class` file (bytecode) and generates the corresponding binary data in the method area. There are three built-in classloaders in Java:</w:t>
      </w:r>
    </w:p>
    <w:p w14:paraId="3C5CFF1B">
      <w:pPr>
        <w:rPr>
          <w:rFonts w:hint="default"/>
          <w:sz w:val="24"/>
          <w:szCs w:val="24"/>
          <w:lang w:val="en-GB"/>
        </w:rPr>
      </w:pPr>
      <w:r>
        <w:rPr>
          <w:rFonts w:hint="default"/>
          <w:sz w:val="24"/>
          <w:szCs w:val="24"/>
          <w:lang w:val="en-GB"/>
        </w:rPr>
        <w:t>1.  **Bootstrap ClassLoader:** Loads core Java API classes (`rt.jar`).</w:t>
      </w:r>
    </w:p>
    <w:p w14:paraId="2DC36468">
      <w:pPr>
        <w:rPr>
          <w:rFonts w:hint="default"/>
          <w:sz w:val="24"/>
          <w:szCs w:val="24"/>
          <w:lang w:val="en-GB"/>
        </w:rPr>
      </w:pPr>
      <w:r>
        <w:rPr>
          <w:rFonts w:hint="default"/>
          <w:sz w:val="24"/>
          <w:szCs w:val="24"/>
          <w:lang w:val="en-GB"/>
        </w:rPr>
        <w:t>2.  **Extension ClassLoader:** Loads classes from the extension directories.</w:t>
      </w:r>
    </w:p>
    <w:p w14:paraId="45522C11">
      <w:pPr>
        <w:rPr>
          <w:rFonts w:hint="default"/>
          <w:sz w:val="24"/>
          <w:szCs w:val="24"/>
          <w:lang w:val="en-GB"/>
        </w:rPr>
      </w:pPr>
      <w:r>
        <w:rPr>
          <w:rFonts w:hint="default"/>
          <w:sz w:val="24"/>
          <w:szCs w:val="24"/>
          <w:lang w:val="en-GB"/>
        </w:rPr>
        <w:t>3.  **System/Application ClassLoader:** Loads classes from the application's classpath.</w:t>
      </w:r>
    </w:p>
    <w:p w14:paraId="71EF6C7B">
      <w:pPr>
        <w:rPr>
          <w:rFonts w:hint="default"/>
          <w:sz w:val="24"/>
          <w:szCs w:val="24"/>
          <w:lang w:val="en-GB"/>
        </w:rPr>
      </w:pPr>
    </w:p>
    <w:p w14:paraId="330069D4">
      <w:pPr>
        <w:rPr>
          <w:rFonts w:hint="default"/>
          <w:sz w:val="24"/>
          <w:szCs w:val="24"/>
          <w:lang w:val="en-GB"/>
        </w:rPr>
      </w:pPr>
      <w:r>
        <w:rPr>
          <w:rFonts w:hint="default"/>
          <w:sz w:val="24"/>
          <w:szCs w:val="24"/>
          <w:lang w:val="en-GB"/>
        </w:rPr>
        <w:t>**50. What is inheritance**</w:t>
      </w:r>
    </w:p>
    <w:p w14:paraId="4C4FF704">
      <w:pPr>
        <w:rPr>
          <w:rFonts w:hint="default"/>
          <w:sz w:val="24"/>
          <w:szCs w:val="24"/>
          <w:lang w:val="en-GB"/>
        </w:rPr>
      </w:pPr>
    </w:p>
    <w:p w14:paraId="7B3C1A97">
      <w:pPr>
        <w:rPr>
          <w:rFonts w:hint="default"/>
          <w:sz w:val="24"/>
          <w:szCs w:val="24"/>
          <w:lang w:val="en-GB"/>
        </w:rPr>
      </w:pPr>
      <w:r>
        <w:rPr>
          <w:rFonts w:hint="default"/>
          <w:sz w:val="24"/>
          <w:szCs w:val="24"/>
          <w:lang w:val="en-GB"/>
        </w:rPr>
        <w:t>**Answer:** Inheritance is an OOP concept where a new class (child class or subclass) acquires the properties and behaviors (methods and fields) of an existing class (parent class or superclass). It promotes code reusability and establishes an "is-a" relationship between classes. In Java, it is achieved using the `extends` keyword.</w:t>
      </w:r>
    </w:p>
    <w:p w14:paraId="518DE34B">
      <w:pPr>
        <w:rPr>
          <w:rFonts w:hint="default"/>
          <w:sz w:val="24"/>
          <w:szCs w:val="24"/>
          <w:lang w:val="en-GB"/>
        </w:rPr>
      </w:pPr>
    </w:p>
    <w:p w14:paraId="50DA857E">
      <w:pPr>
        <w:rPr>
          <w:rFonts w:hint="default"/>
          <w:sz w:val="24"/>
          <w:szCs w:val="24"/>
          <w:lang w:val="en-GB"/>
        </w:rPr>
      </w:pPr>
      <w:r>
        <w:rPr>
          <w:rFonts w:hint="default"/>
          <w:sz w:val="24"/>
          <w:szCs w:val="24"/>
          <w:lang w:val="en-GB"/>
        </w:rPr>
        <w:t>**51. What is object cloning**</w:t>
      </w:r>
    </w:p>
    <w:p w14:paraId="530FFF9F">
      <w:pPr>
        <w:rPr>
          <w:rFonts w:hint="default"/>
          <w:sz w:val="24"/>
          <w:szCs w:val="24"/>
          <w:lang w:val="en-GB"/>
        </w:rPr>
      </w:pPr>
    </w:p>
    <w:p w14:paraId="4771C009">
      <w:pPr>
        <w:rPr>
          <w:rFonts w:hint="default"/>
          <w:sz w:val="24"/>
          <w:szCs w:val="24"/>
          <w:lang w:val="en-GB"/>
        </w:rPr>
      </w:pPr>
      <w:r>
        <w:rPr>
          <w:rFonts w:hint="default"/>
          <w:sz w:val="24"/>
          <w:szCs w:val="24"/>
          <w:lang w:val="en-GB"/>
        </w:rPr>
        <w:t>**Answer:** Object cloning is the process of creating an exact copy of an object. In Java, it is supported by the `Cloneable` interface. The `Object` class has a `clone()` method. To enable cloning for a class, it must implement the `Cloneable` interface and override the `clone()` method (usually calling `super.clone()`).</w:t>
      </w:r>
    </w:p>
    <w:p w14:paraId="12604C05">
      <w:pPr>
        <w:rPr>
          <w:rFonts w:hint="default"/>
          <w:sz w:val="24"/>
          <w:szCs w:val="24"/>
          <w:lang w:val="en-GB"/>
        </w:rPr>
      </w:pPr>
    </w:p>
    <w:p w14:paraId="53A8FCD6">
      <w:pPr>
        <w:rPr>
          <w:rFonts w:hint="default"/>
          <w:sz w:val="24"/>
          <w:szCs w:val="24"/>
          <w:lang w:val="en-GB"/>
        </w:rPr>
      </w:pPr>
      <w:r>
        <w:rPr>
          <w:rFonts w:hint="default"/>
          <w:sz w:val="24"/>
          <w:szCs w:val="24"/>
          <w:lang w:val="en-GB"/>
        </w:rPr>
        <w:t>**52. What is method overriding**</w:t>
      </w:r>
    </w:p>
    <w:p w14:paraId="09D286E6">
      <w:pPr>
        <w:rPr>
          <w:rFonts w:hint="default"/>
          <w:sz w:val="24"/>
          <w:szCs w:val="24"/>
          <w:lang w:val="en-GB"/>
        </w:rPr>
      </w:pPr>
      <w:r>
        <w:rPr>
          <w:rFonts w:hint="default"/>
          <w:sz w:val="24"/>
          <w:szCs w:val="24"/>
          <w:lang w:val="en-GB"/>
        </w:rPr>
        <w:t>*(This is a duplicate of Question 40)*</w:t>
      </w:r>
    </w:p>
    <w:p w14:paraId="7184DAED">
      <w:pPr>
        <w:rPr>
          <w:rFonts w:hint="default"/>
          <w:sz w:val="24"/>
          <w:szCs w:val="24"/>
          <w:lang w:val="en-GB"/>
        </w:rPr>
      </w:pPr>
    </w:p>
    <w:p w14:paraId="0B22D256">
      <w:pPr>
        <w:rPr>
          <w:rFonts w:hint="default"/>
          <w:sz w:val="24"/>
          <w:szCs w:val="24"/>
          <w:lang w:val="en-GB"/>
        </w:rPr>
      </w:pPr>
      <w:r>
        <w:rPr>
          <w:rFonts w:hint="default"/>
          <w:sz w:val="24"/>
          <w:szCs w:val="24"/>
          <w:lang w:val="en-GB"/>
        </w:rPr>
        <w:t>**53. Static binding and dynamic binding**</w:t>
      </w:r>
    </w:p>
    <w:p w14:paraId="153BBD1F">
      <w:pPr>
        <w:rPr>
          <w:rFonts w:hint="default"/>
          <w:sz w:val="24"/>
          <w:szCs w:val="24"/>
          <w:lang w:val="en-GB"/>
        </w:rPr>
      </w:pPr>
    </w:p>
    <w:p w14:paraId="2E4C5D50">
      <w:pPr>
        <w:rPr>
          <w:rFonts w:hint="default"/>
          <w:sz w:val="24"/>
          <w:szCs w:val="24"/>
          <w:lang w:val="en-GB"/>
        </w:rPr>
      </w:pPr>
      <w:r>
        <w:rPr>
          <w:rFonts w:hint="default"/>
          <w:sz w:val="24"/>
          <w:szCs w:val="24"/>
          <w:lang w:val="en-GB"/>
        </w:rPr>
        <w:t>**Answer:**</w:t>
      </w:r>
    </w:p>
    <w:p w14:paraId="381793BC">
      <w:pPr>
        <w:rPr>
          <w:rFonts w:hint="default"/>
          <w:sz w:val="24"/>
          <w:szCs w:val="24"/>
          <w:lang w:val="en-GB"/>
        </w:rPr>
      </w:pPr>
      <w:r>
        <w:rPr>
          <w:rFonts w:hint="default"/>
          <w:sz w:val="24"/>
          <w:szCs w:val="24"/>
          <w:lang w:val="en-GB"/>
        </w:rPr>
        <w:t>*   **Static Binding (Early Binding):** Binding that happens at compile time. The method call is resolved by the compiler. Method overloading and `private`, `static`, and `final` methods are statically bound.</w:t>
      </w:r>
    </w:p>
    <w:p w14:paraId="3AC4C7FA">
      <w:pPr>
        <w:rPr>
          <w:rFonts w:hint="default"/>
          <w:sz w:val="24"/>
          <w:szCs w:val="24"/>
          <w:lang w:val="en-GB"/>
        </w:rPr>
      </w:pPr>
      <w:r>
        <w:rPr>
          <w:rFonts w:hint="default"/>
          <w:sz w:val="24"/>
          <w:szCs w:val="24"/>
          <w:lang w:val="en-GB"/>
        </w:rPr>
        <w:t>*   **Dynamic Binding (Late Binding):** Binding that happens at runtime. The JVM determines which method to call based on the actual object type. Method overriding is a prime example of dynamic binding.</w:t>
      </w:r>
    </w:p>
    <w:p w14:paraId="6E7F20DE">
      <w:pPr>
        <w:rPr>
          <w:rFonts w:hint="default"/>
          <w:sz w:val="24"/>
          <w:szCs w:val="24"/>
          <w:lang w:val="en-GB"/>
        </w:rPr>
      </w:pPr>
    </w:p>
    <w:p w14:paraId="4EAE410E">
      <w:pPr>
        <w:rPr>
          <w:rFonts w:hint="default"/>
          <w:sz w:val="24"/>
          <w:szCs w:val="24"/>
          <w:lang w:val="en-GB"/>
        </w:rPr>
      </w:pPr>
      <w:r>
        <w:rPr>
          <w:rFonts w:hint="default"/>
          <w:sz w:val="24"/>
          <w:szCs w:val="24"/>
          <w:lang w:val="en-GB"/>
        </w:rPr>
        <w:t>**54. What is interface**</w:t>
      </w:r>
    </w:p>
    <w:p w14:paraId="698CC330">
      <w:pPr>
        <w:rPr>
          <w:rFonts w:hint="default"/>
          <w:sz w:val="24"/>
          <w:szCs w:val="24"/>
          <w:lang w:val="en-GB"/>
        </w:rPr>
      </w:pPr>
    </w:p>
    <w:p w14:paraId="388218AF">
      <w:pPr>
        <w:rPr>
          <w:rFonts w:hint="default"/>
          <w:sz w:val="24"/>
          <w:szCs w:val="24"/>
          <w:lang w:val="en-GB"/>
        </w:rPr>
      </w:pPr>
      <w:r>
        <w:rPr>
          <w:rFonts w:hint="default"/>
          <w:sz w:val="24"/>
          <w:szCs w:val="24"/>
          <w:lang w:val="en-GB"/>
        </w:rPr>
        <w:t>**Answer:** An interface in Java is a reference type, similar to a class, that can contain only constants, method signatures, default methods, static methods, and nested types. Its method bodies exist only for default and static methods. It cannot be instantiated. A class **implements** an interface, thereby inheriting the abstract methods of the interface. It defines a contract for classes to follow.</w:t>
      </w:r>
    </w:p>
    <w:p w14:paraId="3E8959EC">
      <w:pPr>
        <w:rPr>
          <w:rFonts w:hint="default"/>
          <w:sz w:val="24"/>
          <w:szCs w:val="24"/>
          <w:lang w:val="en-GB"/>
        </w:rPr>
      </w:pPr>
    </w:p>
    <w:p w14:paraId="59A660FB">
      <w:pPr>
        <w:rPr>
          <w:rFonts w:hint="default"/>
          <w:sz w:val="24"/>
          <w:szCs w:val="24"/>
          <w:lang w:val="en-GB"/>
        </w:rPr>
      </w:pPr>
      <w:r>
        <w:rPr>
          <w:rFonts w:hint="default"/>
          <w:sz w:val="24"/>
          <w:szCs w:val="24"/>
          <w:lang w:val="en-GB"/>
        </w:rPr>
        <w:t>**55. What is exception handling in java ?**</w:t>
      </w:r>
    </w:p>
    <w:p w14:paraId="5D9B4589">
      <w:pPr>
        <w:rPr>
          <w:rFonts w:hint="default"/>
          <w:sz w:val="24"/>
          <w:szCs w:val="24"/>
          <w:lang w:val="en-GB"/>
        </w:rPr>
      </w:pPr>
    </w:p>
    <w:p w14:paraId="672B6DDC">
      <w:pPr>
        <w:rPr>
          <w:rFonts w:hint="default"/>
          <w:sz w:val="24"/>
          <w:szCs w:val="24"/>
          <w:lang w:val="en-GB"/>
        </w:rPr>
      </w:pPr>
      <w:r>
        <w:rPr>
          <w:rFonts w:hint="default"/>
          <w:sz w:val="24"/>
          <w:szCs w:val="24"/>
          <w:lang w:val="en-GB"/>
        </w:rPr>
        <w:t>**Answer:** Exception handling is a mechanism to handle runtime errors, maintaining the normal flow of the application. It is done using five keywords: `try`, `catch`, `finally`, `throw`, and `throws`.</w:t>
      </w:r>
    </w:p>
    <w:p w14:paraId="5FED39BC">
      <w:pPr>
        <w:rPr>
          <w:rFonts w:hint="default"/>
          <w:sz w:val="24"/>
          <w:szCs w:val="24"/>
          <w:lang w:val="en-GB"/>
        </w:rPr>
      </w:pPr>
      <w:r>
        <w:rPr>
          <w:rFonts w:hint="default"/>
          <w:sz w:val="24"/>
          <w:szCs w:val="24"/>
          <w:lang w:val="en-GB"/>
        </w:rPr>
        <w:t>*   **`try`:** Block of code to monitor for exceptions.</w:t>
      </w:r>
    </w:p>
    <w:p w14:paraId="15D8815E">
      <w:pPr>
        <w:rPr>
          <w:rFonts w:hint="default"/>
          <w:sz w:val="24"/>
          <w:szCs w:val="24"/>
          <w:lang w:val="en-GB"/>
        </w:rPr>
      </w:pPr>
      <w:r>
        <w:rPr>
          <w:rFonts w:hint="default"/>
          <w:sz w:val="24"/>
          <w:szCs w:val="24"/>
          <w:lang w:val="en-GB"/>
        </w:rPr>
        <w:t>*   **`catch`:** Block of code to handle the exception.</w:t>
      </w:r>
    </w:p>
    <w:p w14:paraId="7FF0B25C">
      <w:pPr>
        <w:rPr>
          <w:rFonts w:hint="default"/>
          <w:sz w:val="24"/>
          <w:szCs w:val="24"/>
          <w:lang w:val="en-GB"/>
        </w:rPr>
      </w:pPr>
      <w:r>
        <w:rPr>
          <w:rFonts w:hint="default"/>
          <w:sz w:val="24"/>
          <w:szCs w:val="24"/>
          <w:lang w:val="en-GB"/>
        </w:rPr>
        <w:t>*   **`finally`:** Block of code that always executes.</w:t>
      </w:r>
    </w:p>
    <w:p w14:paraId="2901328F">
      <w:pPr>
        <w:rPr>
          <w:rFonts w:hint="default"/>
          <w:sz w:val="24"/>
          <w:szCs w:val="24"/>
          <w:lang w:val="en-GB"/>
        </w:rPr>
      </w:pPr>
      <w:r>
        <w:rPr>
          <w:rFonts w:hint="default"/>
          <w:sz w:val="24"/>
          <w:szCs w:val="24"/>
          <w:lang w:val="en-GB"/>
        </w:rPr>
        <w:t>*   **`throw`:** Used to explicitly throw an exception.</w:t>
      </w:r>
    </w:p>
    <w:p w14:paraId="7105F87B">
      <w:pPr>
        <w:rPr>
          <w:rFonts w:hint="default"/>
          <w:sz w:val="24"/>
          <w:szCs w:val="24"/>
          <w:lang w:val="en-GB"/>
        </w:rPr>
      </w:pPr>
      <w:r>
        <w:rPr>
          <w:rFonts w:hint="default"/>
          <w:sz w:val="24"/>
          <w:szCs w:val="24"/>
          <w:lang w:val="en-GB"/>
        </w:rPr>
        <w:t>*   **`throws`:** Used to declare an exception.</w:t>
      </w:r>
    </w:p>
    <w:p w14:paraId="41EAEBA7">
      <w:pPr>
        <w:rPr>
          <w:rFonts w:hint="default"/>
          <w:sz w:val="24"/>
          <w:szCs w:val="24"/>
          <w:lang w:val="en-GB"/>
        </w:rPr>
      </w:pPr>
    </w:p>
    <w:p w14:paraId="0C2F310E">
      <w:pPr>
        <w:rPr>
          <w:rFonts w:hint="default"/>
          <w:sz w:val="24"/>
          <w:szCs w:val="24"/>
          <w:lang w:val="en-GB"/>
        </w:rPr>
      </w:pPr>
      <w:r>
        <w:rPr>
          <w:rFonts w:hint="default"/>
          <w:sz w:val="24"/>
          <w:szCs w:val="24"/>
          <w:lang w:val="en-GB"/>
        </w:rPr>
        <w:t>**56. Can finally block be used without catch in java ?**</w:t>
      </w:r>
    </w:p>
    <w:p w14:paraId="2BA0F0AC">
      <w:pPr>
        <w:rPr>
          <w:rFonts w:hint="default"/>
          <w:sz w:val="24"/>
          <w:szCs w:val="24"/>
          <w:lang w:val="en-GB"/>
        </w:rPr>
      </w:pPr>
    </w:p>
    <w:p w14:paraId="2CAF1BAB">
      <w:pPr>
        <w:rPr>
          <w:rFonts w:hint="default"/>
          <w:sz w:val="24"/>
          <w:szCs w:val="24"/>
          <w:lang w:val="en-GB"/>
        </w:rPr>
      </w:pPr>
      <w:r>
        <w:rPr>
          <w:rFonts w:hint="default"/>
          <w:sz w:val="24"/>
          <w:szCs w:val="24"/>
          <w:lang w:val="en-GB"/>
        </w:rPr>
        <w:t>**Answer:** Yes, a `try` block can be followed directly by a `finally` block without any `catch` blocks. This is useful when you don't want to handle the exception but need to guarantee that cleanup code in the `finally` block runs.</w:t>
      </w:r>
    </w:p>
    <w:p w14:paraId="53C03BFB">
      <w:pPr>
        <w:rPr>
          <w:rFonts w:hint="default"/>
          <w:sz w:val="24"/>
          <w:szCs w:val="24"/>
          <w:lang w:val="en-GB"/>
        </w:rPr>
      </w:pPr>
      <w:r>
        <w:rPr>
          <w:rFonts w:hint="default"/>
          <w:sz w:val="24"/>
          <w:szCs w:val="24"/>
          <w:lang w:val="en-GB"/>
        </w:rPr>
        <w:t>```java</w:t>
      </w:r>
    </w:p>
    <w:p w14:paraId="69D2DC51">
      <w:pPr>
        <w:rPr>
          <w:rFonts w:hint="default"/>
          <w:sz w:val="24"/>
          <w:szCs w:val="24"/>
          <w:lang w:val="en-GB"/>
        </w:rPr>
      </w:pPr>
      <w:r>
        <w:rPr>
          <w:rFonts w:hint="default"/>
          <w:sz w:val="24"/>
          <w:szCs w:val="24"/>
          <w:lang w:val="en-GB"/>
        </w:rPr>
        <w:t>try {</w:t>
      </w:r>
    </w:p>
    <w:p w14:paraId="03C0F3C5">
      <w:pPr>
        <w:rPr>
          <w:rFonts w:hint="default"/>
          <w:sz w:val="24"/>
          <w:szCs w:val="24"/>
          <w:lang w:val="en-GB"/>
        </w:rPr>
      </w:pPr>
      <w:r>
        <w:rPr>
          <w:rFonts w:hint="default"/>
          <w:sz w:val="24"/>
          <w:szCs w:val="24"/>
          <w:lang w:val="en-GB"/>
        </w:rPr>
        <w:t xml:space="preserve">    // code that might throw an exception</w:t>
      </w:r>
    </w:p>
    <w:p w14:paraId="302D4299">
      <w:pPr>
        <w:rPr>
          <w:rFonts w:hint="default"/>
          <w:sz w:val="24"/>
          <w:szCs w:val="24"/>
          <w:lang w:val="en-GB"/>
        </w:rPr>
      </w:pPr>
      <w:r>
        <w:rPr>
          <w:rFonts w:hint="default"/>
          <w:sz w:val="24"/>
          <w:szCs w:val="24"/>
          <w:lang w:val="en-GB"/>
        </w:rPr>
        <w:t>} finally {</w:t>
      </w:r>
    </w:p>
    <w:p w14:paraId="32C18444">
      <w:pPr>
        <w:rPr>
          <w:rFonts w:hint="default"/>
          <w:sz w:val="24"/>
          <w:szCs w:val="24"/>
          <w:lang w:val="en-GB"/>
        </w:rPr>
      </w:pPr>
      <w:r>
        <w:rPr>
          <w:rFonts w:hint="default"/>
          <w:sz w:val="24"/>
          <w:szCs w:val="24"/>
          <w:lang w:val="en-GB"/>
        </w:rPr>
        <w:t xml:space="preserve">    // cleanup code that always runs</w:t>
      </w:r>
    </w:p>
    <w:p w14:paraId="6BB4E005">
      <w:pPr>
        <w:rPr>
          <w:rFonts w:hint="default"/>
          <w:sz w:val="24"/>
          <w:szCs w:val="24"/>
          <w:lang w:val="en-GB"/>
        </w:rPr>
      </w:pPr>
      <w:r>
        <w:rPr>
          <w:rFonts w:hint="default"/>
          <w:sz w:val="24"/>
          <w:szCs w:val="24"/>
          <w:lang w:val="en-GB"/>
        </w:rPr>
        <w:t>}</w:t>
      </w:r>
    </w:p>
    <w:p w14:paraId="48C232A4">
      <w:pPr>
        <w:rPr>
          <w:rFonts w:hint="default"/>
          <w:sz w:val="24"/>
          <w:szCs w:val="24"/>
          <w:lang w:val="en-GB"/>
        </w:rPr>
      </w:pPr>
      <w:r>
        <w:rPr>
          <w:rFonts w:hint="default"/>
          <w:sz w:val="24"/>
          <w:szCs w:val="24"/>
          <w:lang w:val="en-GB"/>
        </w:rPr>
        <w:t>```</w:t>
      </w:r>
    </w:p>
    <w:p w14:paraId="1D27C94F">
      <w:pPr>
        <w:rPr>
          <w:rFonts w:hint="default"/>
          <w:sz w:val="24"/>
          <w:szCs w:val="24"/>
          <w:lang w:val="en-GB"/>
        </w:rPr>
      </w:pPr>
    </w:p>
    <w:p w14:paraId="07DFE2DA">
      <w:pPr>
        <w:rPr>
          <w:rFonts w:hint="default"/>
          <w:sz w:val="24"/>
          <w:szCs w:val="24"/>
          <w:lang w:val="en-GB"/>
        </w:rPr>
      </w:pPr>
      <w:r>
        <w:rPr>
          <w:rFonts w:hint="default"/>
          <w:sz w:val="24"/>
          <w:szCs w:val="24"/>
          <w:lang w:val="en-GB"/>
        </w:rPr>
        <w:t>**57. What is garbage collection?**</w:t>
      </w:r>
    </w:p>
    <w:p w14:paraId="255E2178">
      <w:pPr>
        <w:rPr>
          <w:rFonts w:hint="default"/>
          <w:sz w:val="24"/>
          <w:szCs w:val="24"/>
          <w:lang w:val="en-GB"/>
        </w:rPr>
      </w:pPr>
    </w:p>
    <w:p w14:paraId="7996C269">
      <w:pPr>
        <w:rPr>
          <w:rFonts w:hint="default"/>
          <w:sz w:val="24"/>
          <w:szCs w:val="24"/>
          <w:lang w:val="en-GB"/>
        </w:rPr>
      </w:pPr>
      <w:r>
        <w:rPr>
          <w:rFonts w:hint="default"/>
          <w:sz w:val="24"/>
          <w:szCs w:val="24"/>
          <w:lang w:val="en-GB"/>
        </w:rPr>
        <w:t>**Answer:** Garbage Collection (GC) is the process by which the JVM automatically frees memory by destroying objects that are no longer reachable (i.e., no longer referenced by any part of the program). It helps prevent memory leaks and manages memory automatically, so developers don't have to manually deallocate memory.</w:t>
      </w:r>
    </w:p>
    <w:p w14:paraId="6278A447">
      <w:pPr>
        <w:rPr>
          <w:rFonts w:hint="default"/>
          <w:sz w:val="24"/>
          <w:szCs w:val="24"/>
          <w:lang w:val="en-GB"/>
        </w:rPr>
      </w:pPr>
    </w:p>
    <w:p w14:paraId="44984B95">
      <w:pPr>
        <w:rPr>
          <w:rFonts w:hint="default"/>
          <w:sz w:val="24"/>
          <w:szCs w:val="24"/>
          <w:lang w:val="en-GB"/>
        </w:rPr>
      </w:pPr>
      <w:r>
        <w:rPr>
          <w:rFonts w:hint="default"/>
          <w:sz w:val="24"/>
          <w:szCs w:val="24"/>
          <w:lang w:val="en-GB"/>
        </w:rPr>
        <w:t>**58. Difference between Array and vector ?**</w:t>
      </w:r>
    </w:p>
    <w:p w14:paraId="586D205B">
      <w:pPr>
        <w:rPr>
          <w:rFonts w:hint="default"/>
          <w:sz w:val="24"/>
          <w:szCs w:val="24"/>
          <w:lang w:val="en-GB"/>
        </w:rPr>
      </w:pPr>
    </w:p>
    <w:p w14:paraId="222F2EE5">
      <w:pPr>
        <w:rPr>
          <w:rFonts w:hint="default"/>
          <w:sz w:val="24"/>
          <w:szCs w:val="24"/>
          <w:lang w:val="en-GB"/>
        </w:rPr>
      </w:pPr>
      <w:r>
        <w:rPr>
          <w:rFonts w:hint="default"/>
          <w:sz w:val="24"/>
          <w:szCs w:val="24"/>
          <w:lang w:val="en-GB"/>
        </w:rPr>
        <w:t>**Answer:**</w:t>
      </w:r>
    </w:p>
    <w:p w14:paraId="51A95B9B">
      <w:pPr>
        <w:rPr>
          <w:rFonts w:hint="default"/>
          <w:sz w:val="24"/>
          <w:szCs w:val="24"/>
          <w:lang w:val="en-GB"/>
        </w:rPr>
      </w:pPr>
    </w:p>
    <w:p w14:paraId="13FB0224">
      <w:pPr>
        <w:rPr>
          <w:rFonts w:hint="default"/>
          <w:sz w:val="24"/>
          <w:szCs w:val="24"/>
          <w:lang w:val="en-GB"/>
        </w:rPr>
      </w:pPr>
      <w:r>
        <w:rPr>
          <w:rFonts w:hint="default"/>
          <w:sz w:val="24"/>
          <w:szCs w:val="24"/>
          <w:lang w:val="en-GB"/>
        </w:rPr>
        <w:t>| Feature          | Array                                  | Vector                                |</w:t>
      </w:r>
    </w:p>
    <w:p w14:paraId="6CECDE49">
      <w:pPr>
        <w:rPr>
          <w:rFonts w:hint="default"/>
          <w:sz w:val="24"/>
          <w:szCs w:val="24"/>
          <w:lang w:val="en-GB"/>
        </w:rPr>
      </w:pPr>
      <w:r>
        <w:rPr>
          <w:rFonts w:hint="default"/>
          <w:sz w:val="24"/>
          <w:szCs w:val="24"/>
          <w:lang w:val="en-GB"/>
        </w:rPr>
        <w:t>|------------------|----------------------------------------|---------------------------------------|</w:t>
      </w:r>
    </w:p>
    <w:p w14:paraId="3EBC05D5">
      <w:pPr>
        <w:rPr>
          <w:rFonts w:hint="default"/>
          <w:sz w:val="24"/>
          <w:szCs w:val="24"/>
          <w:lang w:val="en-GB"/>
        </w:rPr>
      </w:pPr>
      <w:r>
        <w:rPr>
          <w:rFonts w:hint="default"/>
          <w:sz w:val="24"/>
          <w:szCs w:val="24"/>
          <w:lang w:val="en-GB"/>
        </w:rPr>
        <w:t>| **Synchronization** | Not synchronized                     | Synchronized (thread-safe)            |</w:t>
      </w:r>
    </w:p>
    <w:p w14:paraId="2E1CEA5B">
      <w:pPr>
        <w:rPr>
          <w:rFonts w:hint="default"/>
          <w:sz w:val="24"/>
          <w:szCs w:val="24"/>
          <w:lang w:val="en-GB"/>
        </w:rPr>
      </w:pPr>
      <w:r>
        <w:rPr>
          <w:rFonts w:hint="default"/>
          <w:sz w:val="24"/>
          <w:szCs w:val="24"/>
          <w:lang w:val="en-GB"/>
        </w:rPr>
        <w:t>| **Size**         | Fixed length                           | Dynamic (grows as needed)             |</w:t>
      </w:r>
    </w:p>
    <w:p w14:paraId="64C29EBF">
      <w:pPr>
        <w:rPr>
          <w:rFonts w:hint="default"/>
          <w:sz w:val="24"/>
          <w:szCs w:val="24"/>
          <w:lang w:val="en-GB"/>
        </w:rPr>
      </w:pPr>
      <w:r>
        <w:rPr>
          <w:rFonts w:hint="default"/>
          <w:sz w:val="24"/>
          <w:szCs w:val="24"/>
          <w:lang w:val="en-GB"/>
        </w:rPr>
        <w:t>| **Performance**  | Faster                                 | Slower due to synchronization         |</w:t>
      </w:r>
    </w:p>
    <w:p w14:paraId="435983CA">
      <w:pPr>
        <w:rPr>
          <w:rFonts w:hint="default"/>
          <w:sz w:val="24"/>
          <w:szCs w:val="24"/>
          <w:lang w:val="en-GB"/>
        </w:rPr>
      </w:pPr>
      <w:r>
        <w:rPr>
          <w:rFonts w:hint="default"/>
          <w:sz w:val="24"/>
          <w:szCs w:val="24"/>
          <w:lang w:val="en-GB"/>
        </w:rPr>
        <w:t>| **Legacy**       | Core language feature                  | Part of the older Collections API     |</w:t>
      </w:r>
    </w:p>
    <w:p w14:paraId="528A9117">
      <w:pPr>
        <w:rPr>
          <w:rFonts w:hint="default"/>
          <w:sz w:val="24"/>
          <w:szCs w:val="24"/>
          <w:lang w:val="en-GB"/>
        </w:rPr>
      </w:pPr>
      <w:r>
        <w:rPr>
          <w:rFonts w:hint="default"/>
          <w:sz w:val="24"/>
          <w:szCs w:val="24"/>
          <w:lang w:val="en-GB"/>
        </w:rPr>
        <w:t>| **Generics**     | Does not support Generics directly     | Supports Generics (since Java 5)      |</w:t>
      </w:r>
    </w:p>
    <w:p w14:paraId="1986560A">
      <w:pPr>
        <w:rPr>
          <w:rFonts w:hint="default"/>
          <w:sz w:val="24"/>
          <w:szCs w:val="24"/>
          <w:lang w:val="en-GB"/>
        </w:rPr>
      </w:pPr>
    </w:p>
    <w:p w14:paraId="0877A213">
      <w:pPr>
        <w:rPr>
          <w:rFonts w:hint="default"/>
          <w:sz w:val="24"/>
          <w:szCs w:val="24"/>
          <w:lang w:val="en-GB"/>
        </w:rPr>
      </w:pPr>
      <w:r>
        <w:rPr>
          <w:rFonts w:hint="default"/>
          <w:sz w:val="24"/>
          <w:szCs w:val="24"/>
          <w:lang w:val="en-GB"/>
        </w:rPr>
        <w:t>**59. Why don't we have destructors in Java ?**</w:t>
      </w:r>
    </w:p>
    <w:p w14:paraId="05ED2F30">
      <w:pPr>
        <w:rPr>
          <w:rFonts w:hint="default"/>
          <w:sz w:val="24"/>
          <w:szCs w:val="24"/>
          <w:lang w:val="en-GB"/>
        </w:rPr>
      </w:pPr>
    </w:p>
    <w:p w14:paraId="69C68473">
      <w:pPr>
        <w:rPr>
          <w:rFonts w:hint="default"/>
          <w:sz w:val="24"/>
          <w:szCs w:val="24"/>
          <w:lang w:val="en-GB"/>
        </w:rPr>
      </w:pPr>
      <w:r>
        <w:rPr>
          <w:rFonts w:hint="default"/>
          <w:sz w:val="24"/>
          <w:szCs w:val="24"/>
          <w:lang w:val="en-GB"/>
        </w:rPr>
        <w:t>**Answer:** Java has automatic garbage collection, so there is no need for developers to manually free memory or destroy objects. The JVM's garbage collector handles this automatically when an object is no longer referenced. While Java has a `finalize()` method, it is unreliable and its use is discouraged. For cleanup of non-memory resources (like file handles), the `try-with-resources` statement and explicit `close()` methods are used instead of destructors.</w:t>
      </w:r>
    </w:p>
    <w:p w14:paraId="074C517A">
      <w:pPr>
        <w:rPr>
          <w:rFonts w:hint="default"/>
          <w:sz w:val="24"/>
          <w:szCs w:val="24"/>
          <w:lang w:val="en-GB"/>
        </w:rPr>
      </w:pPr>
    </w:p>
    <w:p w14:paraId="0880E9F3">
      <w:pPr>
        <w:rPr>
          <w:rFonts w:hint="default"/>
          <w:sz w:val="24"/>
          <w:szCs w:val="24"/>
          <w:lang w:val="en-GB"/>
        </w:rPr>
      </w:pPr>
      <w:r>
        <w:rPr>
          <w:rFonts w:hint="default"/>
          <w:sz w:val="24"/>
          <w:szCs w:val="24"/>
          <w:lang w:val="en-GB"/>
        </w:rPr>
        <w:t>**60. What is object and how it is stored in Java ?**</w:t>
      </w:r>
    </w:p>
    <w:p w14:paraId="355DD64D">
      <w:pPr>
        <w:rPr>
          <w:rFonts w:hint="default"/>
          <w:sz w:val="24"/>
          <w:szCs w:val="24"/>
          <w:lang w:val="en-GB"/>
        </w:rPr>
      </w:pPr>
    </w:p>
    <w:p w14:paraId="2C4CB628">
      <w:pPr>
        <w:rPr>
          <w:rFonts w:hint="default"/>
          <w:sz w:val="24"/>
          <w:szCs w:val="24"/>
          <w:lang w:val="en-GB"/>
        </w:rPr>
      </w:pPr>
      <w:r>
        <w:rPr>
          <w:rFonts w:hint="default"/>
          <w:sz w:val="24"/>
          <w:szCs w:val="24"/>
          <w:lang w:val="en-GB"/>
        </w:rPr>
        <w:t>**Answer:** An object is an instance of a class. In Java, objects are stored in the **heap** memory. A reference variable to that object is stored on the **stack**, and it holds the memory address (pointer) of the actual object in the heap.</w:t>
      </w:r>
    </w:p>
    <w:p w14:paraId="50B4BB67">
      <w:pPr>
        <w:rPr>
          <w:rFonts w:hint="default"/>
          <w:sz w:val="24"/>
          <w:szCs w:val="24"/>
          <w:lang w:val="en-GB"/>
        </w:rPr>
      </w:pPr>
    </w:p>
    <w:p w14:paraId="23971B25">
      <w:pPr>
        <w:rPr>
          <w:rFonts w:hint="default"/>
          <w:sz w:val="24"/>
          <w:szCs w:val="24"/>
          <w:lang w:val="en-GB"/>
        </w:rPr>
      </w:pPr>
      <w:r>
        <w:rPr>
          <w:rFonts w:hint="default"/>
          <w:sz w:val="24"/>
          <w:szCs w:val="24"/>
          <w:lang w:val="en-GB"/>
        </w:rPr>
        <w:t>**61. Explain JDK, JRE and JVM in java ?**</w:t>
      </w:r>
    </w:p>
    <w:p w14:paraId="6EBA86AE">
      <w:pPr>
        <w:rPr>
          <w:rFonts w:hint="default"/>
          <w:sz w:val="24"/>
          <w:szCs w:val="24"/>
          <w:lang w:val="en-GB"/>
        </w:rPr>
      </w:pPr>
    </w:p>
    <w:p w14:paraId="1DE101E0">
      <w:pPr>
        <w:rPr>
          <w:rFonts w:hint="default"/>
          <w:sz w:val="24"/>
          <w:szCs w:val="24"/>
          <w:lang w:val="en-GB"/>
        </w:rPr>
      </w:pPr>
      <w:r>
        <w:rPr>
          <w:rFonts w:hint="default"/>
          <w:sz w:val="24"/>
          <w:szCs w:val="24"/>
          <w:lang w:val="en-GB"/>
        </w:rPr>
        <w:t>**Answer:**</w:t>
      </w:r>
    </w:p>
    <w:p w14:paraId="15B165AA">
      <w:pPr>
        <w:rPr>
          <w:rFonts w:hint="default"/>
          <w:sz w:val="24"/>
          <w:szCs w:val="24"/>
          <w:lang w:val="en-GB"/>
        </w:rPr>
      </w:pPr>
      <w:r>
        <w:rPr>
          <w:rFonts w:hint="default"/>
          <w:sz w:val="24"/>
          <w:szCs w:val="24"/>
          <w:lang w:val="en-GB"/>
        </w:rPr>
        <w:t>*   **JVM (Java Virtual Machine):** An abstract machine that provides the runtime environment to execute Java bytecode. It is platform-dependent.</w:t>
      </w:r>
    </w:p>
    <w:p w14:paraId="21A3D1FB">
      <w:pPr>
        <w:rPr>
          <w:rFonts w:hint="default"/>
          <w:sz w:val="24"/>
          <w:szCs w:val="24"/>
          <w:lang w:val="en-GB"/>
        </w:rPr>
      </w:pPr>
      <w:r>
        <w:rPr>
          <w:rFonts w:hint="default"/>
          <w:sz w:val="24"/>
          <w:szCs w:val="24"/>
          <w:lang w:val="en-GB"/>
        </w:rPr>
        <w:t>*   **JRE (Java Runtime Environment):** The implementation of the JVM. It contains the JVM, class libraries, and other files needed to run Java applications, but not the compiler or debugger.</w:t>
      </w:r>
    </w:p>
    <w:p w14:paraId="448B9D74">
      <w:pPr>
        <w:rPr>
          <w:rFonts w:hint="default"/>
          <w:sz w:val="24"/>
          <w:szCs w:val="24"/>
          <w:lang w:val="en-GB"/>
        </w:rPr>
      </w:pPr>
      <w:r>
        <w:rPr>
          <w:rFonts w:hint="default"/>
          <w:sz w:val="24"/>
          <w:szCs w:val="24"/>
          <w:lang w:val="en-GB"/>
        </w:rPr>
        <w:t>*   **JDK (Java Development Kit):** A superset of the JRE. It contains the JRE, a compiler (javac), an archiver (jar), a documentation generator (Javadoc), and other tools needed for Java development.</w:t>
      </w:r>
    </w:p>
    <w:p w14:paraId="253BF52F">
      <w:pPr>
        <w:rPr>
          <w:rFonts w:hint="default"/>
          <w:sz w:val="24"/>
          <w:szCs w:val="24"/>
          <w:lang w:val="en-GB"/>
        </w:rPr>
      </w:pPr>
    </w:p>
    <w:p w14:paraId="2937ADE3">
      <w:pPr>
        <w:rPr>
          <w:rFonts w:hint="default"/>
          <w:sz w:val="24"/>
          <w:szCs w:val="24"/>
          <w:lang w:val="en-GB"/>
        </w:rPr>
      </w:pPr>
      <w:r>
        <w:rPr>
          <w:rFonts w:hint="default"/>
          <w:sz w:val="24"/>
          <w:szCs w:val="24"/>
          <w:lang w:val="en-GB"/>
        </w:rPr>
        <w:t>**62. Why char array is preferred to store password than Strings ?**</w:t>
      </w:r>
    </w:p>
    <w:p w14:paraId="21DC50B4">
      <w:pPr>
        <w:rPr>
          <w:rFonts w:hint="default"/>
          <w:sz w:val="24"/>
          <w:szCs w:val="24"/>
          <w:lang w:val="en-GB"/>
        </w:rPr>
      </w:pPr>
    </w:p>
    <w:p w14:paraId="42D32992">
      <w:pPr>
        <w:rPr>
          <w:rFonts w:hint="default"/>
          <w:sz w:val="24"/>
          <w:szCs w:val="24"/>
          <w:lang w:val="en-GB"/>
        </w:rPr>
      </w:pPr>
      <w:r>
        <w:rPr>
          <w:rFonts w:hint="default"/>
          <w:sz w:val="24"/>
          <w:szCs w:val="24"/>
          <w:lang w:val="en-GB"/>
        </w:rPr>
        <w:t>**Answer:** Because `String` objects are immutable and stored in the String Constant Pool. They remain in memory longer for garbage collection, making them vulnerable to memory dumping attacks. A `char[]` allows you to explicitly wipe the sensitive data (by setting each element to zero or blank) immediately after use, eliminating it from memory much faster.</w:t>
      </w:r>
    </w:p>
    <w:p w14:paraId="28ACCEEA">
      <w:pPr>
        <w:rPr>
          <w:rFonts w:hint="default"/>
          <w:sz w:val="24"/>
          <w:szCs w:val="24"/>
          <w:lang w:val="en-GB"/>
        </w:rPr>
      </w:pPr>
    </w:p>
    <w:p w14:paraId="51658FAB">
      <w:pPr>
        <w:rPr>
          <w:rFonts w:hint="default"/>
          <w:sz w:val="24"/>
          <w:szCs w:val="24"/>
          <w:lang w:val="en-GB"/>
        </w:rPr>
      </w:pPr>
      <w:r>
        <w:rPr>
          <w:rFonts w:hint="default"/>
          <w:sz w:val="24"/>
          <w:szCs w:val="24"/>
          <w:lang w:val="en-GB"/>
        </w:rPr>
        <w:t>**63. How many objects are created in JVM when a string type variable is assigned using new keyword ?**</w:t>
      </w:r>
    </w:p>
    <w:p w14:paraId="0197C192">
      <w:pPr>
        <w:rPr>
          <w:rFonts w:hint="default"/>
          <w:sz w:val="24"/>
          <w:szCs w:val="24"/>
          <w:lang w:val="en-GB"/>
        </w:rPr>
      </w:pPr>
    </w:p>
    <w:p w14:paraId="030445A4">
      <w:pPr>
        <w:rPr>
          <w:rFonts w:hint="default"/>
          <w:sz w:val="24"/>
          <w:szCs w:val="24"/>
          <w:lang w:val="en-GB"/>
        </w:rPr>
      </w:pPr>
      <w:r>
        <w:rPr>
          <w:rFonts w:hint="default"/>
          <w:sz w:val="24"/>
          <w:szCs w:val="24"/>
          <w:lang w:val="en-GB"/>
        </w:rPr>
        <w:t>**Answer:** **One or two** objects are created.</w:t>
      </w:r>
    </w:p>
    <w:p w14:paraId="524F7617">
      <w:pPr>
        <w:rPr>
          <w:rFonts w:hint="default"/>
          <w:sz w:val="24"/>
          <w:szCs w:val="24"/>
          <w:lang w:val="en-GB"/>
        </w:rPr>
      </w:pPr>
      <w:r>
        <w:rPr>
          <w:rFonts w:hint="default"/>
          <w:sz w:val="24"/>
          <w:szCs w:val="24"/>
          <w:lang w:val="en-GB"/>
        </w:rPr>
        <w:t>1.  One object is always created in the **heap** memory.</w:t>
      </w:r>
    </w:p>
    <w:p w14:paraId="665D54ED">
      <w:pPr>
        <w:rPr>
          <w:rFonts w:hint="default"/>
          <w:sz w:val="24"/>
          <w:szCs w:val="24"/>
          <w:lang w:val="en-GB"/>
        </w:rPr>
      </w:pPr>
      <w:r>
        <w:rPr>
          <w:rFonts w:hint="default"/>
          <w:sz w:val="24"/>
          <w:szCs w:val="24"/>
          <w:lang w:val="en-GB"/>
        </w:rPr>
        <w:t>2.  The second object *may* be created in the **String Constant Pool** if the string literal used with `new` (e.g., `"Hello"` in `new String("Hello")`) is not already present in the pool.</w:t>
      </w:r>
    </w:p>
    <w:p w14:paraId="44462850">
      <w:pPr>
        <w:rPr>
          <w:rFonts w:hint="default"/>
          <w:sz w:val="24"/>
          <w:szCs w:val="24"/>
          <w:lang w:val="en-GB"/>
        </w:rPr>
      </w:pPr>
    </w:p>
    <w:p w14:paraId="00CC8BE1">
      <w:pPr>
        <w:rPr>
          <w:rFonts w:hint="default"/>
          <w:sz w:val="24"/>
          <w:szCs w:val="24"/>
          <w:lang w:val="en-GB"/>
        </w:rPr>
      </w:pPr>
      <w:r>
        <w:rPr>
          <w:rFonts w:hint="default"/>
          <w:sz w:val="24"/>
          <w:szCs w:val="24"/>
          <w:lang w:val="en-GB"/>
        </w:rPr>
        <w:t>**64. What is classpath in java ?**</w:t>
      </w:r>
    </w:p>
    <w:p w14:paraId="641CA4BC">
      <w:pPr>
        <w:rPr>
          <w:rFonts w:hint="default"/>
          <w:sz w:val="24"/>
          <w:szCs w:val="24"/>
          <w:lang w:val="en-GB"/>
        </w:rPr>
      </w:pPr>
    </w:p>
    <w:p w14:paraId="2B61FA7D">
      <w:pPr>
        <w:rPr>
          <w:rFonts w:hint="default"/>
          <w:sz w:val="24"/>
          <w:szCs w:val="24"/>
          <w:lang w:val="en-GB"/>
        </w:rPr>
      </w:pPr>
      <w:r>
        <w:rPr>
          <w:rFonts w:hint="default"/>
          <w:sz w:val="24"/>
          <w:szCs w:val="24"/>
          <w:lang w:val="en-GB"/>
        </w:rPr>
        <w:t>**Answer:** The classpath is a parameter—set either in the OS environment variable or as a command-line option—that tells the JVM and Java compiler where to look for user-defined classes and packages. It is essentially a list of directories, JAR files, and ZIP files.</w:t>
      </w:r>
    </w:p>
    <w:p w14:paraId="55C7A3D2">
      <w:pPr>
        <w:rPr>
          <w:rFonts w:hint="default"/>
          <w:sz w:val="24"/>
          <w:szCs w:val="24"/>
          <w:lang w:val="en-GB"/>
        </w:rPr>
      </w:pPr>
    </w:p>
    <w:p w14:paraId="07E49AE4">
      <w:pPr>
        <w:rPr>
          <w:rFonts w:hint="default"/>
          <w:sz w:val="24"/>
          <w:szCs w:val="24"/>
          <w:lang w:val="en-GB"/>
        </w:rPr>
      </w:pPr>
      <w:r>
        <w:rPr>
          <w:rFonts w:hint="default"/>
          <w:sz w:val="24"/>
          <w:szCs w:val="24"/>
          <w:lang w:val="en-GB"/>
        </w:rPr>
        <w:t>**65. Is java completely object oriented ?**</w:t>
      </w:r>
    </w:p>
    <w:p w14:paraId="5B2B5D74">
      <w:pPr>
        <w:rPr>
          <w:rFonts w:hint="default"/>
          <w:sz w:val="24"/>
          <w:szCs w:val="24"/>
          <w:lang w:val="en-GB"/>
        </w:rPr>
      </w:pPr>
    </w:p>
    <w:p w14:paraId="54573A34">
      <w:pPr>
        <w:rPr>
          <w:rFonts w:hint="default"/>
          <w:sz w:val="24"/>
          <w:szCs w:val="24"/>
          <w:lang w:val="en-GB"/>
        </w:rPr>
      </w:pPr>
      <w:r>
        <w:rPr>
          <w:rFonts w:hint="default"/>
          <w:sz w:val="24"/>
          <w:szCs w:val="24"/>
          <w:lang w:val="en-GB"/>
        </w:rPr>
        <w:t>**Answer:** No, Java is not a pure object-oriented language because it uses primitive data types (like `int`, `char`, `boolean`, etc.) which are not objects.</w:t>
      </w:r>
    </w:p>
    <w:p w14:paraId="78B5976E">
      <w:pPr>
        <w:rPr>
          <w:rFonts w:hint="default"/>
          <w:sz w:val="24"/>
          <w:szCs w:val="24"/>
          <w:lang w:val="en-GB"/>
        </w:rPr>
      </w:pPr>
    </w:p>
    <w:p w14:paraId="5315EB1A">
      <w:pPr>
        <w:rPr>
          <w:rFonts w:hint="default"/>
          <w:sz w:val="24"/>
          <w:szCs w:val="24"/>
          <w:lang w:val="en-GB"/>
        </w:rPr>
      </w:pPr>
      <w:r>
        <w:rPr>
          <w:rFonts w:hint="default"/>
          <w:sz w:val="24"/>
          <w:szCs w:val="24"/>
          <w:lang w:val="en-GB"/>
        </w:rPr>
        <w:t>**66. What makes java platform independent ?**</w:t>
      </w:r>
    </w:p>
    <w:p w14:paraId="5638E4C8">
      <w:pPr>
        <w:rPr>
          <w:rFonts w:hint="default"/>
          <w:sz w:val="24"/>
          <w:szCs w:val="24"/>
          <w:lang w:val="en-GB"/>
        </w:rPr>
      </w:pPr>
    </w:p>
    <w:p w14:paraId="7E6DAE26">
      <w:pPr>
        <w:rPr>
          <w:rFonts w:hint="default"/>
          <w:sz w:val="24"/>
          <w:szCs w:val="24"/>
          <w:lang w:val="en-GB"/>
        </w:rPr>
      </w:pPr>
      <w:r>
        <w:rPr>
          <w:rFonts w:hint="default"/>
          <w:sz w:val="24"/>
          <w:szCs w:val="24"/>
          <w:lang w:val="en-GB"/>
        </w:rPr>
        <w:t>**Answer:** Java is platform-independent because of the **"write once, run anywhere"** principle, enabled by the Java Virtual Machine (JVM). Java code is compiled into bytecode (.class file), not native machine code. This bytecode can run on any device that has a JVM, and the JVM translates the bytecode into native machine code specific to that platform.</w:t>
      </w:r>
    </w:p>
    <w:p w14:paraId="25F12F54">
      <w:pPr>
        <w:rPr>
          <w:rFonts w:hint="default"/>
          <w:sz w:val="24"/>
          <w:szCs w:val="24"/>
          <w:lang w:val="en-GB"/>
        </w:rPr>
      </w:pPr>
    </w:p>
    <w:p w14:paraId="24332986">
      <w:pPr>
        <w:rPr>
          <w:rFonts w:hint="default"/>
          <w:sz w:val="24"/>
          <w:szCs w:val="24"/>
          <w:lang w:val="en-GB"/>
        </w:rPr>
      </w:pPr>
      <w:r>
        <w:rPr>
          <w:rFonts w:hint="default"/>
          <w:sz w:val="24"/>
          <w:szCs w:val="24"/>
          <w:lang w:val="en-GB"/>
        </w:rPr>
        <w:t>**67. What is dynamic polymorphism ?**</w:t>
      </w:r>
    </w:p>
    <w:p w14:paraId="4C264A65">
      <w:pPr>
        <w:rPr>
          <w:rFonts w:hint="default"/>
          <w:sz w:val="24"/>
          <w:szCs w:val="24"/>
          <w:lang w:val="en-GB"/>
        </w:rPr>
      </w:pPr>
    </w:p>
    <w:p w14:paraId="6B5387C3">
      <w:pPr>
        <w:rPr>
          <w:rFonts w:hint="default"/>
          <w:sz w:val="24"/>
          <w:szCs w:val="24"/>
          <w:lang w:val="en-GB"/>
        </w:rPr>
      </w:pPr>
      <w:r>
        <w:rPr>
          <w:rFonts w:hint="default"/>
          <w:sz w:val="24"/>
          <w:szCs w:val="24"/>
          <w:lang w:val="en-GB"/>
        </w:rPr>
        <w:t>**Answer:** Dynamic polymorphism is a process where a call to an overridden method is resolved at runtime. It is achieved through **method overriding**. The JVM decides which version of the method (superclass or subclass) to execute based on the actual object type at runtime.</w:t>
      </w:r>
    </w:p>
    <w:p w14:paraId="13D3EB1A">
      <w:pPr>
        <w:rPr>
          <w:rFonts w:hint="default"/>
          <w:sz w:val="24"/>
          <w:szCs w:val="24"/>
          <w:lang w:val="en-GB"/>
        </w:rPr>
      </w:pPr>
    </w:p>
    <w:p w14:paraId="189F011B">
      <w:pPr>
        <w:rPr>
          <w:rFonts w:hint="default"/>
          <w:sz w:val="24"/>
          <w:szCs w:val="24"/>
          <w:lang w:val="en-GB"/>
        </w:rPr>
      </w:pPr>
      <w:r>
        <w:rPr>
          <w:rFonts w:hint="default"/>
          <w:sz w:val="24"/>
          <w:szCs w:val="24"/>
          <w:lang w:val="en-GB"/>
        </w:rPr>
        <w:t>**68. What is multiple inheritance in java ?**</w:t>
      </w:r>
    </w:p>
    <w:p w14:paraId="2230981B">
      <w:pPr>
        <w:rPr>
          <w:rFonts w:hint="default"/>
          <w:sz w:val="24"/>
          <w:szCs w:val="24"/>
          <w:lang w:val="en-GB"/>
        </w:rPr>
      </w:pPr>
      <w:r>
        <w:rPr>
          <w:rFonts w:hint="default"/>
          <w:sz w:val="24"/>
          <w:szCs w:val="24"/>
          <w:lang w:val="en-GB"/>
        </w:rPr>
        <w:t>*(This seems like a lead-in to the next question)*</w:t>
      </w:r>
    </w:p>
    <w:p w14:paraId="58B48837">
      <w:pPr>
        <w:rPr>
          <w:rFonts w:hint="default"/>
          <w:sz w:val="24"/>
          <w:szCs w:val="24"/>
          <w:lang w:val="en-GB"/>
        </w:rPr>
      </w:pPr>
    </w:p>
    <w:p w14:paraId="313D0EDF">
      <w:pPr>
        <w:rPr>
          <w:rFonts w:hint="default"/>
          <w:sz w:val="24"/>
          <w:szCs w:val="24"/>
          <w:lang w:val="en-GB"/>
        </w:rPr>
      </w:pPr>
      <w:r>
        <w:rPr>
          <w:rFonts w:hint="default"/>
          <w:sz w:val="24"/>
          <w:szCs w:val="24"/>
          <w:lang w:val="en-GB"/>
        </w:rPr>
        <w:t>**69. Is multiple inheritance supported in java ?**</w:t>
      </w:r>
    </w:p>
    <w:p w14:paraId="67213247">
      <w:pPr>
        <w:rPr>
          <w:rFonts w:hint="default"/>
          <w:sz w:val="24"/>
          <w:szCs w:val="24"/>
          <w:lang w:val="en-GB"/>
        </w:rPr>
      </w:pPr>
    </w:p>
    <w:p w14:paraId="25E175A8">
      <w:pPr>
        <w:rPr>
          <w:rFonts w:hint="default"/>
          <w:sz w:val="24"/>
          <w:szCs w:val="24"/>
          <w:lang w:val="en-GB"/>
        </w:rPr>
      </w:pPr>
      <w:r>
        <w:rPr>
          <w:rFonts w:hint="default"/>
          <w:sz w:val="24"/>
          <w:szCs w:val="24"/>
          <w:lang w:val="en-GB"/>
        </w:rPr>
        <w:t>**Answer:** **No, Java does not support multiple inheritance with classes** (a class cannot extend more than one class). This is to avoid the "diamond problem" of ambiguity. However, Java supports multiple inheritance of **type** through **interfaces** (a class can implement multiple interfaces).</w:t>
      </w:r>
    </w:p>
    <w:p w14:paraId="018E8F97">
      <w:pPr>
        <w:rPr>
          <w:rFonts w:hint="default"/>
          <w:sz w:val="24"/>
          <w:szCs w:val="24"/>
          <w:lang w:val="en-GB"/>
        </w:rPr>
      </w:pPr>
    </w:p>
    <w:p w14:paraId="6F2D3941">
      <w:pPr>
        <w:rPr>
          <w:rFonts w:hint="default"/>
          <w:sz w:val="24"/>
          <w:szCs w:val="24"/>
          <w:lang w:val="en-GB"/>
        </w:rPr>
      </w:pPr>
      <w:r>
        <w:rPr>
          <w:rFonts w:hint="default"/>
          <w:sz w:val="24"/>
          <w:szCs w:val="24"/>
          <w:lang w:val="en-GB"/>
        </w:rPr>
        <w:t>**70. What is a wrapper class in java ?**</w:t>
      </w:r>
    </w:p>
    <w:p w14:paraId="12E43F37">
      <w:pPr>
        <w:rPr>
          <w:rFonts w:hint="default"/>
          <w:sz w:val="24"/>
          <w:szCs w:val="24"/>
          <w:lang w:val="en-GB"/>
        </w:rPr>
      </w:pPr>
    </w:p>
    <w:p w14:paraId="6A426494">
      <w:pPr>
        <w:rPr>
          <w:rFonts w:hint="default"/>
          <w:sz w:val="24"/>
          <w:szCs w:val="24"/>
          <w:lang w:val="en-GB"/>
        </w:rPr>
      </w:pPr>
      <w:r>
        <w:rPr>
          <w:rFonts w:hint="default"/>
          <w:sz w:val="24"/>
          <w:szCs w:val="24"/>
          <w:lang w:val="en-GB"/>
        </w:rPr>
        <w:t>**Answer:** Wrapper classes provide a way to use primitive data types (`int`, `char`, etc.) as objects. They "wrap" the primitive type in an object. The eight wrapper classes are: `Integer`, `Character`, `Byte`, `Short`, `Long`, `Float`, `Double`, and `Boolean`. They are used in Collections which require objects, not primitives.</w:t>
      </w:r>
    </w:p>
    <w:p w14:paraId="352090CB">
      <w:pPr>
        <w:rPr>
          <w:rFonts w:hint="default"/>
          <w:sz w:val="24"/>
          <w:szCs w:val="24"/>
          <w:lang w:val="en-GB"/>
        </w:rPr>
      </w:pPr>
    </w:p>
    <w:p w14:paraId="32CCF59D">
      <w:pPr>
        <w:rPr>
          <w:rFonts w:hint="default"/>
          <w:sz w:val="24"/>
          <w:szCs w:val="24"/>
          <w:lang w:val="en-GB"/>
        </w:rPr>
      </w:pPr>
      <w:r>
        <w:rPr>
          <w:rFonts w:hint="default"/>
          <w:sz w:val="24"/>
          <w:szCs w:val="24"/>
          <w:lang w:val="en-GB"/>
        </w:rPr>
        <w:t>**71. Can a java file have more than one public class ?**</w:t>
      </w:r>
    </w:p>
    <w:p w14:paraId="7B85344C">
      <w:pPr>
        <w:rPr>
          <w:rFonts w:hint="default"/>
          <w:sz w:val="24"/>
          <w:szCs w:val="24"/>
          <w:lang w:val="en-GB"/>
        </w:rPr>
      </w:pPr>
    </w:p>
    <w:p w14:paraId="58A8CBDF">
      <w:pPr>
        <w:rPr>
          <w:rFonts w:hint="default"/>
          <w:sz w:val="24"/>
          <w:szCs w:val="24"/>
          <w:lang w:val="en-GB"/>
        </w:rPr>
      </w:pPr>
      <w:r>
        <w:rPr>
          <w:rFonts w:hint="default"/>
          <w:sz w:val="24"/>
          <w:szCs w:val="24"/>
          <w:lang w:val="en-GB"/>
        </w:rPr>
        <w:t>**Answer:** **No.** A Java source file can have at most one public class, and the name of the file must exactly match the name of that public class (including case). It can, however, have multiple non-public classes.</w:t>
      </w:r>
    </w:p>
    <w:p w14:paraId="7D92F76A">
      <w:pPr>
        <w:rPr>
          <w:rFonts w:hint="default"/>
          <w:sz w:val="24"/>
          <w:szCs w:val="24"/>
          <w:lang w:val="en-GB"/>
        </w:rPr>
      </w:pPr>
    </w:p>
    <w:p w14:paraId="396B0F2C">
      <w:pPr>
        <w:rPr>
          <w:rFonts w:hint="default"/>
          <w:sz w:val="24"/>
          <w:szCs w:val="24"/>
          <w:lang w:val="en-GB"/>
        </w:rPr>
      </w:pPr>
      <w:r>
        <w:rPr>
          <w:rFonts w:hint="default"/>
          <w:sz w:val="24"/>
          <w:szCs w:val="24"/>
          <w:lang w:val="en-GB"/>
        </w:rPr>
        <w:t>**72. Write a program to remove duplicates from an array ?**</w:t>
      </w:r>
    </w:p>
    <w:p w14:paraId="34653E7A">
      <w:pPr>
        <w:rPr>
          <w:rFonts w:hint="default"/>
          <w:sz w:val="24"/>
          <w:szCs w:val="24"/>
          <w:lang w:val="en-GB"/>
        </w:rPr>
      </w:pPr>
    </w:p>
    <w:p w14:paraId="19C52D51">
      <w:pPr>
        <w:rPr>
          <w:rFonts w:hint="default"/>
          <w:sz w:val="24"/>
          <w:szCs w:val="24"/>
          <w:lang w:val="en-GB"/>
        </w:rPr>
      </w:pPr>
      <w:r>
        <w:rPr>
          <w:rFonts w:hint="default"/>
          <w:sz w:val="24"/>
          <w:szCs w:val="24"/>
          <w:lang w:val="en-GB"/>
        </w:rPr>
        <w:t>**Answer:**</w:t>
      </w:r>
    </w:p>
    <w:p w14:paraId="1BAF6DEC">
      <w:pPr>
        <w:rPr>
          <w:rFonts w:hint="default"/>
          <w:sz w:val="24"/>
          <w:szCs w:val="24"/>
          <w:lang w:val="en-GB"/>
        </w:rPr>
      </w:pPr>
      <w:r>
        <w:rPr>
          <w:rFonts w:hint="default"/>
          <w:sz w:val="24"/>
          <w:szCs w:val="24"/>
          <w:lang w:val="en-GB"/>
        </w:rPr>
        <w:t>```java</w:t>
      </w:r>
    </w:p>
    <w:p w14:paraId="2C591A7F">
      <w:pPr>
        <w:rPr>
          <w:rFonts w:hint="default"/>
          <w:sz w:val="24"/>
          <w:szCs w:val="24"/>
          <w:lang w:val="en-GB"/>
        </w:rPr>
      </w:pPr>
      <w:r>
        <w:rPr>
          <w:rFonts w:hint="default"/>
          <w:sz w:val="24"/>
          <w:szCs w:val="24"/>
          <w:lang w:val="en-GB"/>
        </w:rPr>
        <w:t>import java.util.Arrays;</w:t>
      </w:r>
    </w:p>
    <w:p w14:paraId="06CAEFAC">
      <w:pPr>
        <w:rPr>
          <w:rFonts w:hint="default"/>
          <w:sz w:val="24"/>
          <w:szCs w:val="24"/>
          <w:lang w:val="en-GB"/>
        </w:rPr>
      </w:pPr>
      <w:r>
        <w:rPr>
          <w:rFonts w:hint="default"/>
          <w:sz w:val="24"/>
          <w:szCs w:val="24"/>
          <w:lang w:val="en-GB"/>
        </w:rPr>
        <w:t>import java.util.LinkedHashSet;</w:t>
      </w:r>
    </w:p>
    <w:p w14:paraId="1A7AE780">
      <w:pPr>
        <w:rPr>
          <w:rFonts w:hint="default"/>
          <w:sz w:val="24"/>
          <w:szCs w:val="24"/>
          <w:lang w:val="en-GB"/>
        </w:rPr>
      </w:pPr>
      <w:r>
        <w:rPr>
          <w:rFonts w:hint="default"/>
          <w:sz w:val="24"/>
          <w:szCs w:val="24"/>
          <w:lang w:val="en-GB"/>
        </w:rPr>
        <w:t>import java.util.Set;</w:t>
      </w:r>
    </w:p>
    <w:p w14:paraId="466D4C45">
      <w:pPr>
        <w:rPr>
          <w:rFonts w:hint="default"/>
          <w:sz w:val="24"/>
          <w:szCs w:val="24"/>
          <w:lang w:val="en-GB"/>
        </w:rPr>
      </w:pPr>
    </w:p>
    <w:p w14:paraId="00DB0A0A">
      <w:pPr>
        <w:rPr>
          <w:rFonts w:hint="default"/>
          <w:sz w:val="24"/>
          <w:szCs w:val="24"/>
          <w:lang w:val="en-GB"/>
        </w:rPr>
      </w:pPr>
      <w:r>
        <w:rPr>
          <w:rFonts w:hint="default"/>
          <w:sz w:val="24"/>
          <w:szCs w:val="24"/>
          <w:lang w:val="en-GB"/>
        </w:rPr>
        <w:t>public class RemoveDuplicates {</w:t>
      </w:r>
    </w:p>
    <w:p w14:paraId="65F79035">
      <w:pPr>
        <w:rPr>
          <w:rFonts w:hint="default"/>
          <w:sz w:val="24"/>
          <w:szCs w:val="24"/>
          <w:lang w:val="en-GB"/>
        </w:rPr>
      </w:pPr>
      <w:r>
        <w:rPr>
          <w:rFonts w:hint="default"/>
          <w:sz w:val="24"/>
          <w:szCs w:val="24"/>
          <w:lang w:val="en-GB"/>
        </w:rPr>
        <w:t xml:space="preserve">    public static void main(String[] args) {</w:t>
      </w:r>
    </w:p>
    <w:p w14:paraId="0A93CC3A">
      <w:pPr>
        <w:rPr>
          <w:rFonts w:hint="default"/>
          <w:sz w:val="24"/>
          <w:szCs w:val="24"/>
          <w:lang w:val="en-GB"/>
        </w:rPr>
      </w:pPr>
      <w:r>
        <w:rPr>
          <w:rFonts w:hint="default"/>
          <w:sz w:val="24"/>
          <w:szCs w:val="24"/>
          <w:lang w:val="en-GB"/>
        </w:rPr>
        <w:t xml:space="preserve">        Integer[] array = {1, 2, 3, 4, 1, 2, 5};</w:t>
      </w:r>
    </w:p>
    <w:p w14:paraId="6CEB3538">
      <w:pPr>
        <w:rPr>
          <w:rFonts w:hint="default"/>
          <w:sz w:val="24"/>
          <w:szCs w:val="24"/>
          <w:lang w:val="en-GB"/>
        </w:rPr>
      </w:pPr>
      <w:r>
        <w:rPr>
          <w:rFonts w:hint="default"/>
          <w:sz w:val="24"/>
          <w:szCs w:val="24"/>
          <w:lang w:val="en-GB"/>
        </w:rPr>
        <w:t xml:space="preserve">        // Using a Set (LinkedHashSet preserves insertion order)</w:t>
      </w:r>
    </w:p>
    <w:p w14:paraId="279C35A7">
      <w:pPr>
        <w:rPr>
          <w:rFonts w:hint="default"/>
          <w:sz w:val="24"/>
          <w:szCs w:val="24"/>
          <w:lang w:val="en-GB"/>
        </w:rPr>
      </w:pPr>
      <w:r>
        <w:rPr>
          <w:rFonts w:hint="default"/>
          <w:sz w:val="24"/>
          <w:szCs w:val="24"/>
          <w:lang w:val="en-GB"/>
        </w:rPr>
        <w:t xml:space="preserve">        Set&lt;Integer&gt; set = new LinkedHashSet&lt;&gt;(Arrays.asList(array));</w:t>
      </w:r>
    </w:p>
    <w:p w14:paraId="03DC9756">
      <w:pPr>
        <w:rPr>
          <w:rFonts w:hint="default"/>
          <w:sz w:val="24"/>
          <w:szCs w:val="24"/>
          <w:lang w:val="en-GB"/>
        </w:rPr>
      </w:pPr>
      <w:r>
        <w:rPr>
          <w:rFonts w:hint="default"/>
          <w:sz w:val="24"/>
          <w:szCs w:val="24"/>
          <w:lang w:val="en-GB"/>
        </w:rPr>
        <w:t xml:space="preserve">        Integer[] result = set.toArray(new Integer[0]);</w:t>
      </w:r>
    </w:p>
    <w:p w14:paraId="34A42A29">
      <w:pPr>
        <w:rPr>
          <w:rFonts w:hint="default"/>
          <w:sz w:val="24"/>
          <w:szCs w:val="24"/>
          <w:lang w:val="en-GB"/>
        </w:rPr>
      </w:pPr>
      <w:r>
        <w:rPr>
          <w:rFonts w:hint="default"/>
          <w:sz w:val="24"/>
          <w:szCs w:val="24"/>
          <w:lang w:val="en-GB"/>
        </w:rPr>
        <w:t xml:space="preserve">        System.out.println(Arrays.toString(result)); // Output: [1, 2, 3, 4, 5]</w:t>
      </w:r>
    </w:p>
    <w:p w14:paraId="781EC43F">
      <w:pPr>
        <w:rPr>
          <w:rFonts w:hint="default"/>
          <w:sz w:val="24"/>
          <w:szCs w:val="24"/>
          <w:lang w:val="en-GB"/>
        </w:rPr>
      </w:pPr>
      <w:r>
        <w:rPr>
          <w:rFonts w:hint="default"/>
          <w:sz w:val="24"/>
          <w:szCs w:val="24"/>
          <w:lang w:val="en-GB"/>
        </w:rPr>
        <w:t xml:space="preserve">    }</w:t>
      </w:r>
    </w:p>
    <w:p w14:paraId="2AC12C14">
      <w:pPr>
        <w:rPr>
          <w:rFonts w:hint="default"/>
          <w:sz w:val="24"/>
          <w:szCs w:val="24"/>
          <w:lang w:val="en-GB"/>
        </w:rPr>
      </w:pPr>
      <w:r>
        <w:rPr>
          <w:rFonts w:hint="default"/>
          <w:sz w:val="24"/>
          <w:szCs w:val="24"/>
          <w:lang w:val="en-GB"/>
        </w:rPr>
        <w:t>}</w:t>
      </w:r>
    </w:p>
    <w:p w14:paraId="19CE6787">
      <w:pPr>
        <w:rPr>
          <w:rFonts w:hint="default"/>
          <w:sz w:val="24"/>
          <w:szCs w:val="24"/>
          <w:lang w:val="en-GB"/>
        </w:rPr>
      </w:pPr>
      <w:r>
        <w:rPr>
          <w:rFonts w:hint="default"/>
          <w:sz w:val="24"/>
          <w:szCs w:val="24"/>
          <w:lang w:val="en-GB"/>
        </w:rPr>
        <w:t>```</w:t>
      </w:r>
    </w:p>
    <w:p w14:paraId="15D44FEF">
      <w:pPr>
        <w:rPr>
          <w:rFonts w:hint="default"/>
          <w:sz w:val="24"/>
          <w:szCs w:val="24"/>
          <w:lang w:val="en-GB"/>
        </w:rPr>
      </w:pPr>
    </w:p>
    <w:p w14:paraId="253B051A">
      <w:pPr>
        <w:rPr>
          <w:rFonts w:hint="default"/>
          <w:sz w:val="24"/>
          <w:szCs w:val="24"/>
          <w:lang w:val="en-GB"/>
        </w:rPr>
      </w:pPr>
      <w:r>
        <w:rPr>
          <w:rFonts w:hint="default"/>
          <w:sz w:val="24"/>
          <w:szCs w:val="24"/>
          <w:lang w:val="en-GB"/>
        </w:rPr>
        <w:t>**73. Program to reverse a string without using any api ?**</w:t>
      </w:r>
    </w:p>
    <w:p w14:paraId="586F0C0C">
      <w:pPr>
        <w:rPr>
          <w:rFonts w:hint="default"/>
          <w:sz w:val="24"/>
          <w:szCs w:val="24"/>
          <w:lang w:val="en-GB"/>
        </w:rPr>
      </w:pPr>
    </w:p>
    <w:p w14:paraId="4051BFE8">
      <w:pPr>
        <w:rPr>
          <w:rFonts w:hint="default"/>
          <w:sz w:val="24"/>
          <w:szCs w:val="24"/>
          <w:lang w:val="en-GB"/>
        </w:rPr>
      </w:pPr>
      <w:r>
        <w:rPr>
          <w:rFonts w:hint="default"/>
          <w:sz w:val="24"/>
          <w:szCs w:val="24"/>
          <w:lang w:val="en-GB"/>
        </w:rPr>
        <w:t>**Answer:**</w:t>
      </w:r>
    </w:p>
    <w:p w14:paraId="4B3A365E">
      <w:pPr>
        <w:rPr>
          <w:rFonts w:hint="default"/>
          <w:sz w:val="24"/>
          <w:szCs w:val="24"/>
          <w:lang w:val="en-GB"/>
        </w:rPr>
      </w:pPr>
      <w:r>
        <w:rPr>
          <w:rFonts w:hint="default"/>
          <w:sz w:val="24"/>
          <w:szCs w:val="24"/>
          <w:lang w:val="en-GB"/>
        </w:rPr>
        <w:t>```java</w:t>
      </w:r>
    </w:p>
    <w:p w14:paraId="21B58AB1">
      <w:pPr>
        <w:rPr>
          <w:rFonts w:hint="default"/>
          <w:sz w:val="24"/>
          <w:szCs w:val="24"/>
          <w:lang w:val="en-GB"/>
        </w:rPr>
      </w:pPr>
      <w:r>
        <w:rPr>
          <w:rFonts w:hint="default"/>
          <w:sz w:val="24"/>
          <w:szCs w:val="24"/>
          <w:lang w:val="en-GB"/>
        </w:rPr>
        <w:t>public class ReverseString {</w:t>
      </w:r>
    </w:p>
    <w:p w14:paraId="39DDC124">
      <w:pPr>
        <w:rPr>
          <w:rFonts w:hint="default"/>
          <w:sz w:val="24"/>
          <w:szCs w:val="24"/>
          <w:lang w:val="en-GB"/>
        </w:rPr>
      </w:pPr>
      <w:r>
        <w:rPr>
          <w:rFonts w:hint="default"/>
          <w:sz w:val="24"/>
          <w:szCs w:val="24"/>
          <w:lang w:val="en-GB"/>
        </w:rPr>
        <w:t xml:space="preserve">    public static void main(String[] args) {</w:t>
      </w:r>
    </w:p>
    <w:p w14:paraId="0EDD56C5">
      <w:pPr>
        <w:rPr>
          <w:rFonts w:hint="default"/>
          <w:sz w:val="24"/>
          <w:szCs w:val="24"/>
          <w:lang w:val="en-GB"/>
        </w:rPr>
      </w:pPr>
      <w:r>
        <w:rPr>
          <w:rFonts w:hint="default"/>
          <w:sz w:val="24"/>
          <w:szCs w:val="24"/>
          <w:lang w:val="en-GB"/>
        </w:rPr>
        <w:t xml:space="preserve">        String str = "Hello";</w:t>
      </w:r>
    </w:p>
    <w:p w14:paraId="1FE28459">
      <w:pPr>
        <w:rPr>
          <w:rFonts w:hint="default"/>
          <w:sz w:val="24"/>
          <w:szCs w:val="24"/>
          <w:lang w:val="en-GB"/>
        </w:rPr>
      </w:pPr>
      <w:r>
        <w:rPr>
          <w:rFonts w:hint="default"/>
          <w:sz w:val="24"/>
          <w:szCs w:val="24"/>
          <w:lang w:val="en-GB"/>
        </w:rPr>
        <w:t xml:space="preserve">        String reversed = "";</w:t>
      </w:r>
    </w:p>
    <w:p w14:paraId="07089343">
      <w:pPr>
        <w:rPr>
          <w:rFonts w:hint="default"/>
          <w:sz w:val="24"/>
          <w:szCs w:val="24"/>
          <w:lang w:val="en-GB"/>
        </w:rPr>
      </w:pPr>
      <w:r>
        <w:rPr>
          <w:rFonts w:hint="default"/>
          <w:sz w:val="24"/>
          <w:szCs w:val="24"/>
          <w:lang w:val="en-GB"/>
        </w:rPr>
        <w:t xml:space="preserve">        for (int i = str.length() - 1; i &gt;= 0; i--) {</w:t>
      </w:r>
    </w:p>
    <w:p w14:paraId="747A89BD">
      <w:pPr>
        <w:rPr>
          <w:rFonts w:hint="default"/>
          <w:sz w:val="24"/>
          <w:szCs w:val="24"/>
          <w:lang w:val="en-GB"/>
        </w:rPr>
      </w:pPr>
      <w:r>
        <w:rPr>
          <w:rFonts w:hint="default"/>
          <w:sz w:val="24"/>
          <w:szCs w:val="24"/>
          <w:lang w:val="en-GB"/>
        </w:rPr>
        <w:t xml:space="preserve">            reversed += str.charAt(i); // Using character array would be more efficient</w:t>
      </w:r>
    </w:p>
    <w:p w14:paraId="61A15D26">
      <w:pPr>
        <w:rPr>
          <w:rFonts w:hint="default"/>
          <w:sz w:val="24"/>
          <w:szCs w:val="24"/>
          <w:lang w:val="en-GB"/>
        </w:rPr>
      </w:pPr>
      <w:r>
        <w:rPr>
          <w:rFonts w:hint="default"/>
          <w:sz w:val="24"/>
          <w:szCs w:val="24"/>
          <w:lang w:val="en-GB"/>
        </w:rPr>
        <w:t xml:space="preserve">        }</w:t>
      </w:r>
    </w:p>
    <w:p w14:paraId="28FFB644">
      <w:pPr>
        <w:rPr>
          <w:rFonts w:hint="default"/>
          <w:sz w:val="24"/>
          <w:szCs w:val="24"/>
          <w:lang w:val="en-GB"/>
        </w:rPr>
      </w:pPr>
      <w:r>
        <w:rPr>
          <w:rFonts w:hint="default"/>
          <w:sz w:val="24"/>
          <w:szCs w:val="24"/>
          <w:lang w:val="en-GB"/>
        </w:rPr>
        <w:t xml:space="preserve">        System.out.println(reversed); // Output: "olleH"</w:t>
      </w:r>
    </w:p>
    <w:p w14:paraId="2C347DE9">
      <w:pPr>
        <w:rPr>
          <w:rFonts w:hint="default"/>
          <w:sz w:val="24"/>
          <w:szCs w:val="24"/>
          <w:lang w:val="en-GB"/>
        </w:rPr>
      </w:pPr>
      <w:r>
        <w:rPr>
          <w:rFonts w:hint="default"/>
          <w:sz w:val="24"/>
          <w:szCs w:val="24"/>
          <w:lang w:val="en-GB"/>
        </w:rPr>
        <w:t xml:space="preserve">    }</w:t>
      </w:r>
    </w:p>
    <w:p w14:paraId="22959B90">
      <w:pPr>
        <w:rPr>
          <w:rFonts w:hint="default"/>
          <w:sz w:val="24"/>
          <w:szCs w:val="24"/>
          <w:lang w:val="en-GB"/>
        </w:rPr>
      </w:pPr>
      <w:r>
        <w:rPr>
          <w:rFonts w:hint="default"/>
          <w:sz w:val="24"/>
          <w:szCs w:val="24"/>
          <w:lang w:val="en-GB"/>
        </w:rPr>
        <w:t>}</w:t>
      </w:r>
    </w:p>
    <w:p w14:paraId="769B1D39">
      <w:pPr>
        <w:rPr>
          <w:rFonts w:hint="default"/>
          <w:sz w:val="24"/>
          <w:szCs w:val="24"/>
          <w:lang w:val="en-GB"/>
        </w:rPr>
      </w:pPr>
      <w:r>
        <w:rPr>
          <w:rFonts w:hint="default"/>
          <w:sz w:val="24"/>
          <w:szCs w:val="24"/>
          <w:lang w:val="en-GB"/>
        </w:rPr>
        <w:t>```</w:t>
      </w:r>
    </w:p>
    <w:p w14:paraId="61B766D1">
      <w:pPr>
        <w:rPr>
          <w:rFonts w:hint="default"/>
          <w:sz w:val="24"/>
          <w:szCs w:val="24"/>
          <w:lang w:val="en-GB"/>
        </w:rPr>
      </w:pPr>
    </w:p>
    <w:p w14:paraId="4939BE82">
      <w:pPr>
        <w:rPr>
          <w:rFonts w:hint="default"/>
          <w:sz w:val="24"/>
          <w:szCs w:val="24"/>
          <w:lang w:val="en-GB"/>
        </w:rPr>
      </w:pPr>
      <w:r>
        <w:rPr>
          <w:rFonts w:hint="default"/>
          <w:sz w:val="24"/>
          <w:szCs w:val="24"/>
          <w:lang w:val="en-GB"/>
        </w:rPr>
        <w:t>**74. What design patterns you have used in your app ?**</w:t>
      </w:r>
    </w:p>
    <w:p w14:paraId="08452FF0">
      <w:pPr>
        <w:rPr>
          <w:rFonts w:hint="default"/>
          <w:sz w:val="24"/>
          <w:szCs w:val="24"/>
          <w:lang w:val="en-GB"/>
        </w:rPr>
      </w:pPr>
    </w:p>
    <w:p w14:paraId="092258B3">
      <w:pPr>
        <w:rPr>
          <w:rFonts w:hint="default"/>
          <w:sz w:val="24"/>
          <w:szCs w:val="24"/>
          <w:lang w:val="en-GB"/>
        </w:rPr>
      </w:pPr>
      <w:r>
        <w:rPr>
          <w:rFonts w:hint="default"/>
          <w:sz w:val="24"/>
          <w:szCs w:val="24"/>
          <w:lang w:val="en-GB"/>
        </w:rPr>
        <w:t>**Answer:** *(This is a personal experience question. A common answer could be:)* "I have used several design patterns, including:</w:t>
      </w:r>
    </w:p>
    <w:p w14:paraId="57BB19A8">
      <w:pPr>
        <w:rPr>
          <w:rFonts w:hint="default"/>
          <w:sz w:val="24"/>
          <w:szCs w:val="24"/>
          <w:lang w:val="en-GB"/>
        </w:rPr>
      </w:pPr>
      <w:r>
        <w:rPr>
          <w:rFonts w:hint="default"/>
          <w:sz w:val="24"/>
          <w:szCs w:val="24"/>
          <w:lang w:val="en-GB"/>
        </w:rPr>
        <w:t>*   **Singleton:** For creating a single instance of a configuration manager or database connection pool.</w:t>
      </w:r>
    </w:p>
    <w:p w14:paraId="07F1A2F0">
      <w:pPr>
        <w:rPr>
          <w:rFonts w:hint="default"/>
          <w:sz w:val="24"/>
          <w:szCs w:val="24"/>
          <w:lang w:val="en-GB"/>
        </w:rPr>
      </w:pPr>
      <w:r>
        <w:rPr>
          <w:rFonts w:hint="default"/>
          <w:sz w:val="24"/>
          <w:szCs w:val="24"/>
          <w:lang w:val="en-GB"/>
        </w:rPr>
        <w:t>*   **Factory Method / Abstract Factory:** For creating families of related objects without specifying their concrete classes.</w:t>
      </w:r>
    </w:p>
    <w:p w14:paraId="5A9FB5C5">
      <w:pPr>
        <w:rPr>
          <w:rFonts w:hint="default"/>
          <w:sz w:val="24"/>
          <w:szCs w:val="24"/>
          <w:lang w:val="en-GB"/>
        </w:rPr>
      </w:pPr>
      <w:r>
        <w:rPr>
          <w:rFonts w:hint="default"/>
          <w:sz w:val="24"/>
          <w:szCs w:val="24"/>
          <w:lang w:val="en-GB"/>
        </w:rPr>
        <w:t>*   **MVC (Model-View-Controller):** For separating business logic, data, and presentation layers in web applications.</w:t>
      </w:r>
    </w:p>
    <w:p w14:paraId="12DC0CF6">
      <w:pPr>
        <w:rPr>
          <w:rFonts w:hint="default"/>
          <w:sz w:val="24"/>
          <w:szCs w:val="24"/>
          <w:lang w:val="en-GB"/>
        </w:rPr>
      </w:pPr>
      <w:r>
        <w:rPr>
          <w:rFonts w:hint="default"/>
          <w:sz w:val="24"/>
          <w:szCs w:val="24"/>
          <w:lang w:val="en-GB"/>
        </w:rPr>
        <w:t>*   **DAO (Data Access Object):** To abstract and encapsulate all access to the data source.</w:t>
      </w:r>
    </w:p>
    <w:p w14:paraId="2F61925D">
      <w:pPr>
        <w:rPr>
          <w:rFonts w:hint="default"/>
          <w:sz w:val="24"/>
          <w:szCs w:val="24"/>
          <w:lang w:val="en-GB"/>
        </w:rPr>
      </w:pPr>
      <w:r>
        <w:rPr>
          <w:rFonts w:hint="default"/>
          <w:sz w:val="24"/>
          <w:szCs w:val="24"/>
          <w:lang w:val="en-GB"/>
        </w:rPr>
        <w:t>*   **DTO (Data Transfer Object):** To carry data between processes.</w:t>
      </w:r>
    </w:p>
    <w:p w14:paraId="4D614F72">
      <w:pPr>
        <w:rPr>
          <w:rFonts w:hint="default"/>
          <w:sz w:val="24"/>
          <w:szCs w:val="24"/>
          <w:lang w:val="en-GB"/>
        </w:rPr>
      </w:pPr>
      <w:r>
        <w:rPr>
          <w:rFonts w:hint="default"/>
          <w:sz w:val="24"/>
          <w:szCs w:val="24"/>
          <w:lang w:val="en-GB"/>
        </w:rPr>
        <w:t>*   **Builder:** For constructing complex objects step by step."</w:t>
      </w:r>
    </w:p>
    <w:p w14:paraId="7F18F5D7">
      <w:pPr>
        <w:rPr>
          <w:rFonts w:hint="default"/>
          <w:sz w:val="24"/>
          <w:szCs w:val="24"/>
          <w:lang w:val="en-GB"/>
        </w:rPr>
      </w:pPr>
    </w:p>
    <w:p w14:paraId="62C09F68">
      <w:pPr>
        <w:rPr>
          <w:rFonts w:hint="default"/>
          <w:sz w:val="24"/>
          <w:szCs w:val="24"/>
          <w:lang w:val="en-GB"/>
        </w:rPr>
      </w:pPr>
      <w:r>
        <w:rPr>
          <w:rFonts w:hint="default"/>
          <w:sz w:val="24"/>
          <w:szCs w:val="24"/>
          <w:lang w:val="en-GB"/>
        </w:rPr>
        <w:t>**75. What are the tools you have used to improve the performance of your application ?**</w:t>
      </w:r>
    </w:p>
    <w:p w14:paraId="07886159">
      <w:pPr>
        <w:rPr>
          <w:rFonts w:hint="default"/>
          <w:sz w:val="24"/>
          <w:szCs w:val="24"/>
          <w:lang w:val="en-GB"/>
        </w:rPr>
      </w:pPr>
    </w:p>
    <w:p w14:paraId="58B37A07">
      <w:pPr>
        <w:rPr>
          <w:rFonts w:hint="default"/>
          <w:sz w:val="24"/>
          <w:szCs w:val="24"/>
          <w:lang w:val="en-GB"/>
        </w:rPr>
      </w:pPr>
      <w:r>
        <w:rPr>
          <w:rFonts w:hint="default"/>
          <w:sz w:val="24"/>
          <w:szCs w:val="24"/>
          <w:lang w:val="en-GB"/>
        </w:rPr>
        <w:t>**Answer:** *(This is a personal experience question. A common answer could be:)* "I have used tools like:</w:t>
      </w:r>
    </w:p>
    <w:p w14:paraId="7C5880FD">
      <w:pPr>
        <w:rPr>
          <w:rFonts w:hint="default"/>
          <w:sz w:val="24"/>
          <w:szCs w:val="24"/>
          <w:lang w:val="en-GB"/>
        </w:rPr>
      </w:pPr>
      <w:r>
        <w:rPr>
          <w:rFonts w:hint="default"/>
          <w:sz w:val="24"/>
          <w:szCs w:val="24"/>
          <w:lang w:val="en-GB"/>
        </w:rPr>
        <w:t>*   **Profilers:** **JVisualVM** and **YourKit** to identify memory leaks and CPU bottlenecks.</w:t>
      </w:r>
    </w:p>
    <w:p w14:paraId="1591223E">
      <w:pPr>
        <w:rPr>
          <w:rFonts w:hint="default"/>
          <w:sz w:val="24"/>
          <w:szCs w:val="24"/>
          <w:lang w:val="en-GB"/>
        </w:rPr>
      </w:pPr>
      <w:r>
        <w:rPr>
          <w:rFonts w:hint="default"/>
          <w:sz w:val="24"/>
          <w:szCs w:val="24"/>
          <w:lang w:val="en-GB"/>
        </w:rPr>
        <w:t>*   **APM Tools:** **Dynatrace** or **AppDynamics** for end-to-end application performance monitoring.</w:t>
      </w:r>
    </w:p>
    <w:p w14:paraId="0554C679">
      <w:pPr>
        <w:rPr>
          <w:rFonts w:hint="default"/>
          <w:sz w:val="24"/>
          <w:szCs w:val="24"/>
          <w:lang w:val="en-GB"/>
        </w:rPr>
      </w:pPr>
      <w:r>
        <w:rPr>
          <w:rFonts w:hint="default"/>
          <w:sz w:val="24"/>
          <w:szCs w:val="24"/>
          <w:lang w:val="en-GB"/>
        </w:rPr>
        <w:t>*   **Benchmarking:** **JMH** (Java Microbenchmark Harness) for writing microbenchmarks.</w:t>
      </w:r>
    </w:p>
    <w:p w14:paraId="70F1B9F1">
      <w:pPr>
        <w:rPr>
          <w:rFonts w:hint="default"/>
          <w:sz w:val="24"/>
          <w:szCs w:val="24"/>
          <w:lang w:val="en-GB"/>
        </w:rPr>
      </w:pPr>
      <w:r>
        <w:rPr>
          <w:rFonts w:hint="default"/>
          <w:sz w:val="24"/>
          <w:szCs w:val="24"/>
          <w:lang w:val="en-GB"/>
        </w:rPr>
        <w:t>*   **Log Analysis:** Tools like **Splunk** or **ELK Stack** to analyze application logs for performance issues.</w:t>
      </w:r>
    </w:p>
    <w:p w14:paraId="5DA0B0DF">
      <w:pPr>
        <w:rPr>
          <w:rFonts w:hint="default"/>
          <w:sz w:val="24"/>
          <w:szCs w:val="24"/>
          <w:lang w:val="en-GB"/>
        </w:rPr>
      </w:pPr>
      <w:r>
        <w:rPr>
          <w:rFonts w:hint="default"/>
          <w:sz w:val="24"/>
          <w:szCs w:val="24"/>
          <w:lang w:val="en-GB"/>
        </w:rPr>
        <w:t>*   **Database:** **EXPLAIN PLAN** to analyze and optimize SQL queries."</w:t>
      </w:r>
    </w:p>
    <w:p w14:paraId="615ADFBF">
      <w:pPr>
        <w:rPr>
          <w:rFonts w:hint="default"/>
          <w:sz w:val="24"/>
          <w:szCs w:val="24"/>
          <w:lang w:val="en-GB"/>
        </w:rPr>
      </w:pPr>
    </w:p>
    <w:p w14:paraId="2DC80A7D">
      <w:pPr>
        <w:rPr>
          <w:rFonts w:hint="default"/>
          <w:sz w:val="24"/>
          <w:szCs w:val="24"/>
          <w:lang w:val="en-GB"/>
        </w:rPr>
      </w:pPr>
      <w:r>
        <w:rPr>
          <w:rFonts w:hint="default"/>
          <w:sz w:val="24"/>
          <w:szCs w:val="24"/>
          <w:lang w:val="en-GB"/>
        </w:rPr>
        <w:t>**76. How you optimize the code for jdbc**</w:t>
      </w:r>
    </w:p>
    <w:p w14:paraId="2914E1BC">
      <w:pPr>
        <w:rPr>
          <w:rFonts w:hint="default"/>
          <w:sz w:val="24"/>
          <w:szCs w:val="24"/>
          <w:lang w:val="en-GB"/>
        </w:rPr>
      </w:pPr>
    </w:p>
    <w:p w14:paraId="7B9BD818">
      <w:pPr>
        <w:rPr>
          <w:rFonts w:hint="default"/>
          <w:sz w:val="24"/>
          <w:szCs w:val="24"/>
          <w:lang w:val="en-GB"/>
        </w:rPr>
      </w:pPr>
      <w:r>
        <w:rPr>
          <w:rFonts w:hint="default"/>
          <w:sz w:val="24"/>
          <w:szCs w:val="24"/>
          <w:lang w:val="en-GB"/>
        </w:rPr>
        <w:t>**Answer:** JDBC optimization techniques include:</w:t>
      </w:r>
    </w:p>
    <w:p w14:paraId="1EF88A9A">
      <w:pPr>
        <w:rPr>
          <w:rFonts w:hint="default"/>
          <w:sz w:val="24"/>
          <w:szCs w:val="24"/>
          <w:lang w:val="en-GB"/>
        </w:rPr>
      </w:pPr>
      <w:r>
        <w:rPr>
          <w:rFonts w:hint="default"/>
          <w:sz w:val="24"/>
          <w:szCs w:val="24"/>
          <w:lang w:val="en-GB"/>
        </w:rPr>
        <w:t>1.  **Use Connection Pooling:** (e.g., HikariCP, Apache DBCP) to avoid the overhead of creating a new connection for every request.</w:t>
      </w:r>
    </w:p>
    <w:p w14:paraId="4A162C1C">
      <w:pPr>
        <w:rPr>
          <w:rFonts w:hint="default"/>
          <w:sz w:val="24"/>
          <w:szCs w:val="24"/>
          <w:lang w:val="en-GB"/>
        </w:rPr>
      </w:pPr>
      <w:r>
        <w:rPr>
          <w:rFonts w:hint="default"/>
          <w:sz w:val="24"/>
          <w:szCs w:val="24"/>
          <w:lang w:val="en-GB"/>
        </w:rPr>
        <w:t>2.  **Use PreparedStatement:** Instead of `Statement` to prevent SQL injection and allow pre-compilation of SQL, improving performance for repeated executions.</w:t>
      </w:r>
    </w:p>
    <w:p w14:paraId="3FDA0E79">
      <w:pPr>
        <w:rPr>
          <w:rFonts w:hint="default"/>
          <w:sz w:val="24"/>
          <w:szCs w:val="24"/>
          <w:lang w:val="en-GB"/>
        </w:rPr>
      </w:pPr>
      <w:r>
        <w:rPr>
          <w:rFonts w:hint="default"/>
          <w:sz w:val="24"/>
          <w:szCs w:val="24"/>
          <w:lang w:val="en-GB"/>
        </w:rPr>
        <w:t>3.  **Use Batch Updates:** For inserting or updating large volumes of data using `addBatch()` and `executeBatch()`.</w:t>
      </w:r>
    </w:p>
    <w:p w14:paraId="561BAE24">
      <w:pPr>
        <w:rPr>
          <w:rFonts w:hint="default"/>
          <w:sz w:val="24"/>
          <w:szCs w:val="24"/>
          <w:lang w:val="en-GB"/>
        </w:rPr>
      </w:pPr>
      <w:r>
        <w:rPr>
          <w:rFonts w:hint="default"/>
          <w:sz w:val="24"/>
          <w:szCs w:val="24"/>
          <w:lang w:val="en-GB"/>
        </w:rPr>
        <w:t>4.  **Choose the Right Fetch Size:** Using `setFetchSize()` to control how many rows are fetched per database round trip.</w:t>
      </w:r>
    </w:p>
    <w:p w14:paraId="4764E18E">
      <w:pPr>
        <w:rPr>
          <w:rFonts w:hint="default"/>
          <w:sz w:val="24"/>
          <w:szCs w:val="24"/>
          <w:lang w:val="en-GB"/>
        </w:rPr>
      </w:pPr>
      <w:r>
        <w:rPr>
          <w:rFonts w:hint="default"/>
          <w:sz w:val="24"/>
          <w:szCs w:val="24"/>
          <w:lang w:val="en-GB"/>
        </w:rPr>
        <w:t>5.  **Close Resources:** Always close `Connection`, `Statement`, and `ResultSet` in a `finally` block or use try-with-resources.</w:t>
      </w:r>
    </w:p>
    <w:p w14:paraId="75A82049">
      <w:pPr>
        <w:rPr>
          <w:rFonts w:hint="default"/>
          <w:sz w:val="24"/>
          <w:szCs w:val="24"/>
          <w:lang w:val="en-GB"/>
        </w:rPr>
      </w:pPr>
    </w:p>
    <w:p w14:paraId="60462598">
      <w:pPr>
        <w:rPr>
          <w:rFonts w:hint="default"/>
          <w:sz w:val="24"/>
          <w:szCs w:val="24"/>
          <w:lang w:val="en-GB"/>
        </w:rPr>
      </w:pPr>
      <w:r>
        <w:rPr>
          <w:rFonts w:hint="default"/>
          <w:sz w:val="24"/>
          <w:szCs w:val="24"/>
          <w:lang w:val="en-GB"/>
        </w:rPr>
        <w:t>**77. What are the differences between C++ and Java**</w:t>
      </w:r>
    </w:p>
    <w:p w14:paraId="41CBC14C">
      <w:pPr>
        <w:rPr>
          <w:rFonts w:hint="default"/>
          <w:sz w:val="24"/>
          <w:szCs w:val="24"/>
          <w:lang w:val="en-GB"/>
        </w:rPr>
      </w:pPr>
    </w:p>
    <w:p w14:paraId="46E5A55F">
      <w:pPr>
        <w:rPr>
          <w:rFonts w:hint="default"/>
          <w:sz w:val="24"/>
          <w:szCs w:val="24"/>
          <w:lang w:val="en-GB"/>
        </w:rPr>
      </w:pPr>
      <w:r>
        <w:rPr>
          <w:rFonts w:hint="default"/>
          <w:sz w:val="24"/>
          <w:szCs w:val="24"/>
          <w:lang w:val="en-GB"/>
        </w:rPr>
        <w:t>**Answer:**</w:t>
      </w:r>
    </w:p>
    <w:p w14:paraId="100CC79C">
      <w:pPr>
        <w:rPr>
          <w:rFonts w:hint="default"/>
          <w:sz w:val="24"/>
          <w:szCs w:val="24"/>
          <w:lang w:val="en-GB"/>
        </w:rPr>
      </w:pPr>
    </w:p>
    <w:p w14:paraId="78208C30">
      <w:pPr>
        <w:rPr>
          <w:rFonts w:hint="default"/>
          <w:sz w:val="24"/>
          <w:szCs w:val="24"/>
          <w:lang w:val="en-GB"/>
        </w:rPr>
      </w:pPr>
      <w:r>
        <w:rPr>
          <w:rFonts w:hint="default"/>
          <w:sz w:val="24"/>
          <w:szCs w:val="24"/>
          <w:lang w:val="en-GB"/>
        </w:rPr>
        <w:t>| Feature          | C++                                      | Java                                    |</w:t>
      </w:r>
    </w:p>
    <w:p w14:paraId="7957961D">
      <w:pPr>
        <w:rPr>
          <w:rFonts w:hint="default"/>
          <w:sz w:val="24"/>
          <w:szCs w:val="24"/>
          <w:lang w:val="en-GB"/>
        </w:rPr>
      </w:pPr>
      <w:r>
        <w:rPr>
          <w:rFonts w:hint="default"/>
          <w:sz w:val="24"/>
          <w:szCs w:val="24"/>
          <w:lang w:val="en-GB"/>
        </w:rPr>
        <w:t>|------------------|------------------------------------------|-----------------------------------------|</w:t>
      </w:r>
    </w:p>
    <w:p w14:paraId="49D12A75">
      <w:pPr>
        <w:rPr>
          <w:rFonts w:hint="default"/>
          <w:sz w:val="24"/>
          <w:szCs w:val="24"/>
          <w:lang w:val="en-GB"/>
        </w:rPr>
      </w:pPr>
      <w:r>
        <w:rPr>
          <w:rFonts w:hint="default"/>
          <w:sz w:val="24"/>
          <w:szCs w:val="24"/>
          <w:lang w:val="en-GB"/>
        </w:rPr>
        <w:t>| **Platform**     | Platform-dependent                       | Platform-independent                    |</w:t>
      </w:r>
    </w:p>
    <w:p w14:paraId="5E4DF94D">
      <w:pPr>
        <w:rPr>
          <w:rFonts w:hint="default"/>
          <w:sz w:val="24"/>
          <w:szCs w:val="24"/>
          <w:lang w:val="en-GB"/>
        </w:rPr>
      </w:pPr>
      <w:r>
        <w:rPr>
          <w:rFonts w:hint="default"/>
          <w:sz w:val="24"/>
          <w:szCs w:val="24"/>
          <w:lang w:val="en-GB"/>
        </w:rPr>
        <w:t>| **Memory Management** | Manual (new/delete)                 | Automatic (Garbage Collection)          |</w:t>
      </w:r>
    </w:p>
    <w:p w14:paraId="24A0C52B">
      <w:pPr>
        <w:rPr>
          <w:rFonts w:hint="default"/>
          <w:sz w:val="24"/>
          <w:szCs w:val="24"/>
          <w:lang w:val="en-GB"/>
        </w:rPr>
      </w:pPr>
      <w:r>
        <w:rPr>
          <w:rFonts w:hint="default"/>
          <w:sz w:val="24"/>
          <w:szCs w:val="24"/>
          <w:lang w:val="en-GB"/>
        </w:rPr>
        <w:t>| **Pointers**     | Supports pointers                        | Has references, but no explicit pointers |</w:t>
      </w:r>
    </w:p>
    <w:p w14:paraId="2F20A97E">
      <w:pPr>
        <w:rPr>
          <w:rFonts w:hint="default"/>
          <w:sz w:val="24"/>
          <w:szCs w:val="24"/>
          <w:lang w:val="en-GB"/>
        </w:rPr>
      </w:pPr>
      <w:r>
        <w:rPr>
          <w:rFonts w:hint="default"/>
          <w:sz w:val="24"/>
          <w:szCs w:val="24"/>
          <w:lang w:val="en-GB"/>
        </w:rPr>
        <w:t>| **Multiple Inheritance** | Supports multiple inheritance        | Supports only multiple inheritance through interfaces |</w:t>
      </w:r>
    </w:p>
    <w:p w14:paraId="4CAEF2A7">
      <w:pPr>
        <w:rPr>
          <w:rFonts w:hint="default"/>
          <w:sz w:val="24"/>
          <w:szCs w:val="24"/>
          <w:lang w:val="en-GB"/>
        </w:rPr>
      </w:pPr>
      <w:r>
        <w:rPr>
          <w:rFonts w:hint="default"/>
          <w:sz w:val="24"/>
          <w:szCs w:val="24"/>
          <w:lang w:val="en-GB"/>
        </w:rPr>
        <w:t>| **Preprocessor** | Supports preprocessor directives (#include) | No preprocessor                         |</w:t>
      </w:r>
    </w:p>
    <w:p w14:paraId="5793FD83">
      <w:pPr>
        <w:rPr>
          <w:rFonts w:hint="default"/>
          <w:sz w:val="24"/>
          <w:szCs w:val="24"/>
          <w:lang w:val="en-GB"/>
        </w:rPr>
      </w:pPr>
      <w:r>
        <w:rPr>
          <w:rFonts w:hint="default"/>
          <w:sz w:val="24"/>
          <w:szCs w:val="24"/>
          <w:lang w:val="en-GB"/>
        </w:rPr>
        <w:t>| **Root Hierarchy** | No root hierarchy                      | Single root hierarchy (Object class)    |</w:t>
      </w:r>
    </w:p>
    <w:p w14:paraId="04E16223">
      <w:pPr>
        <w:rPr>
          <w:rFonts w:hint="default"/>
          <w:sz w:val="24"/>
          <w:szCs w:val="24"/>
          <w:lang w:val="en-GB"/>
        </w:rPr>
      </w:pPr>
      <w:r>
        <w:rPr>
          <w:rFonts w:hint="default"/>
          <w:sz w:val="24"/>
          <w:szCs w:val="24"/>
          <w:lang w:val="en-GB"/>
        </w:rPr>
        <w:t>| **Type**         | Mainly a system programming language     | Mainly an application programming language |</w:t>
      </w:r>
    </w:p>
    <w:p w14:paraId="6E844532">
      <w:pPr>
        <w:rPr>
          <w:rFonts w:hint="default"/>
          <w:sz w:val="24"/>
          <w:szCs w:val="24"/>
          <w:lang w:val="en-GB"/>
        </w:rPr>
      </w:pPr>
    </w:p>
    <w:p w14:paraId="5261AB07">
      <w:pPr>
        <w:rPr>
          <w:rFonts w:hint="default"/>
          <w:sz w:val="24"/>
          <w:szCs w:val="24"/>
          <w:lang w:val="en-GB"/>
        </w:rPr>
      </w:pPr>
      <w:r>
        <w:rPr>
          <w:rFonts w:hint="default"/>
          <w:sz w:val="24"/>
          <w:szCs w:val="24"/>
          <w:lang w:val="en-GB"/>
        </w:rPr>
        <w:t>**78. List the features of the Java Programming language**</w:t>
      </w:r>
    </w:p>
    <w:p w14:paraId="064E41AC">
      <w:pPr>
        <w:rPr>
          <w:rFonts w:hint="default"/>
          <w:sz w:val="24"/>
          <w:szCs w:val="24"/>
          <w:lang w:val="en-GB"/>
        </w:rPr>
      </w:pPr>
    </w:p>
    <w:p w14:paraId="6A1CC70E">
      <w:pPr>
        <w:rPr>
          <w:rFonts w:hint="default"/>
          <w:sz w:val="24"/>
          <w:szCs w:val="24"/>
          <w:lang w:val="en-GB"/>
        </w:rPr>
      </w:pPr>
      <w:r>
        <w:rPr>
          <w:rFonts w:hint="default"/>
          <w:sz w:val="24"/>
          <w:szCs w:val="24"/>
          <w:lang w:val="en-GB"/>
        </w:rPr>
        <w:t>**Answer:** Key features of Java are:</w:t>
      </w:r>
    </w:p>
    <w:p w14:paraId="741BDBC1">
      <w:pPr>
        <w:rPr>
          <w:rFonts w:hint="default"/>
          <w:sz w:val="24"/>
          <w:szCs w:val="24"/>
          <w:lang w:val="en-GB"/>
        </w:rPr>
      </w:pPr>
      <w:r>
        <w:rPr>
          <w:rFonts w:hint="default"/>
          <w:sz w:val="24"/>
          <w:szCs w:val="24"/>
          <w:lang w:val="en-GB"/>
        </w:rPr>
        <w:t>1.  Simple</w:t>
      </w:r>
    </w:p>
    <w:p w14:paraId="104C441B">
      <w:pPr>
        <w:rPr>
          <w:rFonts w:hint="default"/>
          <w:sz w:val="24"/>
          <w:szCs w:val="24"/>
          <w:lang w:val="en-GB"/>
        </w:rPr>
      </w:pPr>
      <w:r>
        <w:rPr>
          <w:rFonts w:hint="default"/>
          <w:sz w:val="24"/>
          <w:szCs w:val="24"/>
          <w:lang w:val="en-GB"/>
        </w:rPr>
        <w:t>2.  Object-Oriented</w:t>
      </w:r>
    </w:p>
    <w:p w14:paraId="7030C5E4">
      <w:pPr>
        <w:rPr>
          <w:rFonts w:hint="default"/>
          <w:sz w:val="24"/>
          <w:szCs w:val="24"/>
          <w:lang w:val="en-GB"/>
        </w:rPr>
      </w:pPr>
      <w:r>
        <w:rPr>
          <w:rFonts w:hint="default"/>
          <w:sz w:val="24"/>
          <w:szCs w:val="24"/>
          <w:lang w:val="en-GB"/>
        </w:rPr>
        <w:t>3.  Platform Independent</w:t>
      </w:r>
    </w:p>
    <w:p w14:paraId="72CDDE0F">
      <w:pPr>
        <w:rPr>
          <w:rFonts w:hint="default"/>
          <w:sz w:val="24"/>
          <w:szCs w:val="24"/>
          <w:lang w:val="en-GB"/>
        </w:rPr>
      </w:pPr>
      <w:r>
        <w:rPr>
          <w:rFonts w:hint="default"/>
          <w:sz w:val="24"/>
          <w:szCs w:val="24"/>
          <w:lang w:val="en-GB"/>
        </w:rPr>
        <w:t>4.  Secure</w:t>
      </w:r>
    </w:p>
    <w:p w14:paraId="4EF459E9">
      <w:pPr>
        <w:rPr>
          <w:rFonts w:hint="default"/>
          <w:sz w:val="24"/>
          <w:szCs w:val="24"/>
          <w:lang w:val="en-GB"/>
        </w:rPr>
      </w:pPr>
      <w:r>
        <w:rPr>
          <w:rFonts w:hint="default"/>
          <w:sz w:val="24"/>
          <w:szCs w:val="24"/>
          <w:lang w:val="en-GB"/>
        </w:rPr>
        <w:t>5.  Robust</w:t>
      </w:r>
    </w:p>
    <w:p w14:paraId="0959DDD0">
      <w:pPr>
        <w:rPr>
          <w:rFonts w:hint="default"/>
          <w:sz w:val="24"/>
          <w:szCs w:val="24"/>
          <w:lang w:val="en-GB"/>
        </w:rPr>
      </w:pPr>
      <w:r>
        <w:rPr>
          <w:rFonts w:hint="default"/>
          <w:sz w:val="24"/>
          <w:szCs w:val="24"/>
          <w:lang w:val="en-GB"/>
        </w:rPr>
        <w:t>6.  Architecture Neutral</w:t>
      </w:r>
    </w:p>
    <w:p w14:paraId="7E23100B">
      <w:pPr>
        <w:rPr>
          <w:rFonts w:hint="default"/>
          <w:sz w:val="24"/>
          <w:szCs w:val="24"/>
          <w:lang w:val="en-GB"/>
        </w:rPr>
      </w:pPr>
      <w:r>
        <w:rPr>
          <w:rFonts w:hint="default"/>
          <w:sz w:val="24"/>
          <w:szCs w:val="24"/>
          <w:lang w:val="en-GB"/>
        </w:rPr>
        <w:t>7.  Portable</w:t>
      </w:r>
    </w:p>
    <w:p w14:paraId="77CDD22D">
      <w:pPr>
        <w:rPr>
          <w:rFonts w:hint="default"/>
          <w:sz w:val="24"/>
          <w:szCs w:val="24"/>
          <w:lang w:val="en-GB"/>
        </w:rPr>
      </w:pPr>
      <w:r>
        <w:rPr>
          <w:rFonts w:hint="default"/>
          <w:sz w:val="24"/>
          <w:szCs w:val="24"/>
          <w:lang w:val="en-GB"/>
        </w:rPr>
        <w:t>8.  High Performance</w:t>
      </w:r>
    </w:p>
    <w:p w14:paraId="0B72CC1A">
      <w:pPr>
        <w:rPr>
          <w:rFonts w:hint="default"/>
          <w:sz w:val="24"/>
          <w:szCs w:val="24"/>
          <w:lang w:val="en-GB"/>
        </w:rPr>
      </w:pPr>
      <w:r>
        <w:rPr>
          <w:rFonts w:hint="default"/>
          <w:sz w:val="24"/>
          <w:szCs w:val="24"/>
          <w:lang w:val="en-GB"/>
        </w:rPr>
        <w:t>9.  Distributed</w:t>
      </w:r>
    </w:p>
    <w:p w14:paraId="0B170477">
      <w:pPr>
        <w:rPr>
          <w:rFonts w:hint="default"/>
          <w:sz w:val="24"/>
          <w:szCs w:val="24"/>
          <w:lang w:val="en-GB"/>
        </w:rPr>
      </w:pPr>
      <w:r>
        <w:rPr>
          <w:rFonts w:hint="default"/>
          <w:sz w:val="24"/>
          <w:szCs w:val="24"/>
          <w:lang w:val="en-GB"/>
        </w:rPr>
        <w:t>10. Multi-threaded</w:t>
      </w:r>
    </w:p>
    <w:p w14:paraId="69F372C7">
      <w:pPr>
        <w:rPr>
          <w:rFonts w:hint="default"/>
          <w:sz w:val="24"/>
          <w:szCs w:val="24"/>
          <w:lang w:val="en-GB"/>
        </w:rPr>
      </w:pPr>
      <w:r>
        <w:rPr>
          <w:rFonts w:hint="default"/>
          <w:sz w:val="24"/>
          <w:szCs w:val="24"/>
          <w:lang w:val="en-GB"/>
        </w:rPr>
        <w:t>11. Dynamic</w:t>
      </w:r>
    </w:p>
    <w:p w14:paraId="6D571A78">
      <w:pPr>
        <w:rPr>
          <w:rFonts w:hint="default"/>
          <w:sz w:val="24"/>
          <w:szCs w:val="24"/>
          <w:lang w:val="en-GB"/>
        </w:rPr>
      </w:pPr>
    </w:p>
    <w:p w14:paraId="1A54EACF">
      <w:pPr>
        <w:rPr>
          <w:rFonts w:hint="default"/>
          <w:sz w:val="24"/>
          <w:szCs w:val="24"/>
          <w:lang w:val="en-GB"/>
        </w:rPr>
      </w:pPr>
      <w:r>
        <w:rPr>
          <w:rFonts w:hint="default"/>
          <w:sz w:val="24"/>
          <w:szCs w:val="24"/>
          <w:lang w:val="en-GB"/>
        </w:rPr>
        <w:t>**79. What is a ClassLoader**</w:t>
      </w:r>
    </w:p>
    <w:p w14:paraId="27117DA5">
      <w:pPr>
        <w:rPr>
          <w:rFonts w:hint="default"/>
          <w:sz w:val="24"/>
          <w:szCs w:val="24"/>
          <w:lang w:val="en-GB"/>
        </w:rPr>
      </w:pPr>
      <w:r>
        <w:rPr>
          <w:rFonts w:hint="default"/>
          <w:sz w:val="24"/>
          <w:szCs w:val="24"/>
          <w:lang w:val="en-GB"/>
        </w:rPr>
        <w:t>*(This is a duplicate of Question 49)*</w:t>
      </w:r>
    </w:p>
    <w:p w14:paraId="0EB32766">
      <w:pPr>
        <w:rPr>
          <w:rFonts w:hint="default"/>
          <w:sz w:val="24"/>
          <w:szCs w:val="24"/>
          <w:lang w:val="en-GB"/>
        </w:rPr>
      </w:pPr>
    </w:p>
    <w:p w14:paraId="334B77FD">
      <w:pPr>
        <w:rPr>
          <w:rFonts w:hint="default"/>
          <w:sz w:val="24"/>
          <w:szCs w:val="24"/>
          <w:lang w:val="en-GB"/>
        </w:rPr>
      </w:pPr>
      <w:r>
        <w:rPr>
          <w:rFonts w:hint="default"/>
          <w:sz w:val="24"/>
          <w:szCs w:val="24"/>
          <w:lang w:val="en-GB"/>
        </w:rPr>
        <w:t>**80. What are the Memory Allocations available in JavaJava**</w:t>
      </w:r>
    </w:p>
    <w:p w14:paraId="1A1816C5">
      <w:pPr>
        <w:rPr>
          <w:rFonts w:hint="default"/>
          <w:sz w:val="24"/>
          <w:szCs w:val="24"/>
          <w:lang w:val="en-GB"/>
        </w:rPr>
      </w:pPr>
      <w:r>
        <w:rPr>
          <w:rFonts w:hint="default"/>
          <w:sz w:val="24"/>
          <w:szCs w:val="24"/>
          <w:lang w:val="en-GB"/>
        </w:rPr>
        <w:t>*(This seems like a typo. It likely refers to memory areas in the JVM.)*</w:t>
      </w:r>
    </w:p>
    <w:p w14:paraId="0951563D">
      <w:pPr>
        <w:rPr>
          <w:rFonts w:hint="default"/>
          <w:sz w:val="24"/>
          <w:szCs w:val="24"/>
          <w:lang w:val="en-GB"/>
        </w:rPr>
      </w:pPr>
    </w:p>
    <w:p w14:paraId="3CD240B0">
      <w:pPr>
        <w:rPr>
          <w:rFonts w:hint="default"/>
          <w:sz w:val="24"/>
          <w:szCs w:val="24"/>
          <w:lang w:val="en-GB"/>
        </w:rPr>
      </w:pPr>
      <w:r>
        <w:rPr>
          <w:rFonts w:hint="default"/>
          <w:sz w:val="24"/>
          <w:szCs w:val="24"/>
          <w:lang w:val="en-GB"/>
        </w:rPr>
        <w:t>**Answer:** The main memory areas in the JVM are:</w:t>
      </w:r>
    </w:p>
    <w:p w14:paraId="5A1D1721">
      <w:pPr>
        <w:rPr>
          <w:rFonts w:hint="default"/>
          <w:sz w:val="24"/>
          <w:szCs w:val="24"/>
          <w:lang w:val="en-GB"/>
        </w:rPr>
      </w:pPr>
      <w:r>
        <w:rPr>
          <w:rFonts w:hint="default"/>
          <w:sz w:val="24"/>
          <w:szCs w:val="24"/>
          <w:lang w:val="en-GB"/>
        </w:rPr>
        <w:t>1.  **Heap:** Where objects are allocated. Shared among all threads.</w:t>
      </w:r>
    </w:p>
    <w:p w14:paraId="37954B73">
      <w:pPr>
        <w:rPr>
          <w:rFonts w:hint="default"/>
          <w:sz w:val="24"/>
          <w:szCs w:val="24"/>
          <w:lang w:val="en-GB"/>
        </w:rPr>
      </w:pPr>
      <w:r>
        <w:rPr>
          <w:rFonts w:hint="default"/>
          <w:sz w:val="24"/>
          <w:szCs w:val="24"/>
          <w:lang w:val="en-GB"/>
        </w:rPr>
        <w:t>2.  **Stack:** Stores local variables and method call frames. Each thread has its own stack.</w:t>
      </w:r>
    </w:p>
    <w:p w14:paraId="76B43A0F">
      <w:pPr>
        <w:rPr>
          <w:rFonts w:hint="default"/>
          <w:sz w:val="24"/>
          <w:szCs w:val="24"/>
          <w:lang w:val="en-GB"/>
        </w:rPr>
      </w:pPr>
      <w:r>
        <w:rPr>
          <w:rFonts w:hint="default"/>
          <w:sz w:val="24"/>
          <w:szCs w:val="24"/>
          <w:lang w:val="en-GB"/>
        </w:rPr>
        <w:t>3.  **Method Area:** Stores class structure, constants, and method code. Shared among threads.</w:t>
      </w:r>
    </w:p>
    <w:p w14:paraId="26FB0BF2">
      <w:pPr>
        <w:rPr>
          <w:rFonts w:hint="default"/>
          <w:sz w:val="24"/>
          <w:szCs w:val="24"/>
          <w:lang w:val="en-GB"/>
        </w:rPr>
      </w:pPr>
      <w:r>
        <w:rPr>
          <w:rFonts w:hint="default"/>
          <w:sz w:val="24"/>
          <w:szCs w:val="24"/>
          <w:lang w:val="en-GB"/>
        </w:rPr>
        <w:t>4.  **PC Register:** Holds the address of the current JVM instruction being executed for each thread.</w:t>
      </w:r>
    </w:p>
    <w:p w14:paraId="7DA45497">
      <w:pPr>
        <w:rPr>
          <w:rFonts w:hint="default"/>
          <w:sz w:val="24"/>
          <w:szCs w:val="24"/>
          <w:lang w:val="en-GB"/>
        </w:rPr>
      </w:pPr>
      <w:r>
        <w:rPr>
          <w:rFonts w:hint="default"/>
          <w:sz w:val="24"/>
          <w:szCs w:val="24"/>
          <w:lang w:val="en-GB"/>
        </w:rPr>
        <w:t>5.  **Native Method Stack:** Supports native methods (written in other languages).</w:t>
      </w:r>
    </w:p>
    <w:p w14:paraId="011DF541">
      <w:pPr>
        <w:rPr>
          <w:rFonts w:hint="default"/>
          <w:sz w:val="24"/>
          <w:szCs w:val="24"/>
          <w:lang w:val="en-GB"/>
        </w:rPr>
      </w:pPr>
    </w:p>
    <w:p w14:paraId="2D639352">
      <w:pPr>
        <w:rPr>
          <w:rFonts w:hint="default"/>
          <w:sz w:val="24"/>
          <w:szCs w:val="24"/>
          <w:lang w:val="en-GB"/>
        </w:rPr>
      </w:pPr>
      <w:r>
        <w:rPr>
          <w:rFonts w:hint="default"/>
          <w:sz w:val="24"/>
          <w:szCs w:val="24"/>
          <w:lang w:val="en-GB"/>
        </w:rPr>
        <w:t>**81. What are the differences between Heap and Stack Memory in Java?**</w:t>
      </w:r>
    </w:p>
    <w:p w14:paraId="761EACB1">
      <w:pPr>
        <w:rPr>
          <w:rFonts w:hint="default"/>
          <w:sz w:val="24"/>
          <w:szCs w:val="24"/>
          <w:lang w:val="en-GB"/>
        </w:rPr>
      </w:pPr>
    </w:p>
    <w:p w14:paraId="0DEB563D">
      <w:pPr>
        <w:rPr>
          <w:rFonts w:hint="default"/>
          <w:sz w:val="24"/>
          <w:szCs w:val="24"/>
          <w:lang w:val="en-GB"/>
        </w:rPr>
      </w:pPr>
      <w:r>
        <w:rPr>
          <w:rFonts w:hint="default"/>
          <w:sz w:val="24"/>
          <w:szCs w:val="24"/>
          <w:lang w:val="en-GB"/>
        </w:rPr>
        <w:t>**Answer:**</w:t>
      </w:r>
    </w:p>
    <w:p w14:paraId="3E3784C7">
      <w:pPr>
        <w:rPr>
          <w:rFonts w:hint="default"/>
          <w:sz w:val="24"/>
          <w:szCs w:val="24"/>
          <w:lang w:val="en-GB"/>
        </w:rPr>
      </w:pPr>
    </w:p>
    <w:p w14:paraId="5B3B7575">
      <w:pPr>
        <w:rPr>
          <w:rFonts w:hint="default"/>
          <w:sz w:val="24"/>
          <w:szCs w:val="24"/>
          <w:lang w:val="en-GB"/>
        </w:rPr>
      </w:pPr>
      <w:r>
        <w:rPr>
          <w:rFonts w:hint="default"/>
          <w:sz w:val="24"/>
          <w:szCs w:val="24"/>
          <w:lang w:val="en-GB"/>
        </w:rPr>
        <w:t>| Feature             | Heap Memory                             | Stack Memory                           |</w:t>
      </w:r>
    </w:p>
    <w:p w14:paraId="23E20269">
      <w:pPr>
        <w:rPr>
          <w:rFonts w:hint="default"/>
          <w:sz w:val="24"/>
          <w:szCs w:val="24"/>
          <w:lang w:val="en-GB"/>
        </w:rPr>
      </w:pPr>
      <w:r>
        <w:rPr>
          <w:rFonts w:hint="default"/>
          <w:sz w:val="24"/>
          <w:szCs w:val="24"/>
          <w:lang w:val="en-GB"/>
        </w:rPr>
        <w:t>|---------------------|-----------------------------------------|----------------------------------------|</w:t>
      </w:r>
    </w:p>
    <w:p w14:paraId="6F3493B0">
      <w:pPr>
        <w:rPr>
          <w:rFonts w:hint="default"/>
          <w:sz w:val="24"/>
          <w:szCs w:val="24"/>
          <w:lang w:val="en-GB"/>
        </w:rPr>
      </w:pPr>
      <w:r>
        <w:rPr>
          <w:rFonts w:hint="default"/>
          <w:sz w:val="24"/>
          <w:szCs w:val="24"/>
          <w:lang w:val="en-GB"/>
        </w:rPr>
        <w:t>| **Purpose**         | Stores objects and JRE classes          | Stores local variables and method calls |</w:t>
      </w:r>
    </w:p>
    <w:p w14:paraId="3DCCE588">
      <w:pPr>
        <w:rPr>
          <w:rFonts w:hint="default"/>
          <w:sz w:val="24"/>
          <w:szCs w:val="24"/>
          <w:lang w:val="en-GB"/>
        </w:rPr>
      </w:pPr>
      <w:r>
        <w:rPr>
          <w:rFonts w:hint="default"/>
          <w:sz w:val="24"/>
          <w:szCs w:val="24"/>
          <w:lang w:val="en-GB"/>
        </w:rPr>
        <w:t>| **Access**          | Shared by all threads                   | Each thread has its own stack          |</w:t>
      </w:r>
    </w:p>
    <w:p w14:paraId="52B9C25D">
      <w:pPr>
        <w:rPr>
          <w:rFonts w:hint="default"/>
          <w:sz w:val="24"/>
          <w:szCs w:val="24"/>
          <w:lang w:val="en-GB"/>
        </w:rPr>
      </w:pPr>
      <w:r>
        <w:rPr>
          <w:rFonts w:hint="default"/>
          <w:sz w:val="24"/>
          <w:szCs w:val="24"/>
          <w:lang w:val="en-GB"/>
        </w:rPr>
        <w:t>| **Lifetime**        | Lives from application start until end  | Lives only during method execution     |</w:t>
      </w:r>
    </w:p>
    <w:p w14:paraId="737B3714">
      <w:pPr>
        <w:rPr>
          <w:rFonts w:hint="default"/>
          <w:sz w:val="24"/>
          <w:szCs w:val="24"/>
          <w:lang w:val="en-GB"/>
        </w:rPr>
      </w:pPr>
      <w:r>
        <w:rPr>
          <w:rFonts w:hint="default"/>
          <w:sz w:val="24"/>
          <w:szCs w:val="24"/>
          <w:lang w:val="en-GB"/>
        </w:rPr>
        <w:t>| **Management**      | Managed by Garbage Collector            | Automatically allocated and freed      |</w:t>
      </w:r>
    </w:p>
    <w:p w14:paraId="33A4BCFA">
      <w:pPr>
        <w:rPr>
          <w:rFonts w:hint="default"/>
          <w:sz w:val="24"/>
          <w:szCs w:val="24"/>
          <w:lang w:val="en-GB"/>
        </w:rPr>
      </w:pPr>
      <w:r>
        <w:rPr>
          <w:rFonts w:hint="default"/>
          <w:sz w:val="24"/>
          <w:szCs w:val="24"/>
          <w:lang w:val="en-GB"/>
        </w:rPr>
        <w:t>| **Size**            | Larger in size                          | Smaller in size                        |</w:t>
      </w:r>
    </w:p>
    <w:p w14:paraId="4666D0F4">
      <w:pPr>
        <w:rPr>
          <w:rFonts w:hint="default"/>
          <w:sz w:val="24"/>
          <w:szCs w:val="24"/>
          <w:lang w:val="en-GB"/>
        </w:rPr>
      </w:pPr>
      <w:r>
        <w:rPr>
          <w:rFonts w:hint="default"/>
          <w:sz w:val="24"/>
          <w:szCs w:val="24"/>
          <w:lang w:val="en-GB"/>
        </w:rPr>
        <w:t>| **Speed**           | Slower access                           | Faster access                          |</w:t>
      </w:r>
    </w:p>
    <w:p w14:paraId="0CD865C8">
      <w:pPr>
        <w:rPr>
          <w:rFonts w:hint="default"/>
          <w:sz w:val="24"/>
          <w:szCs w:val="24"/>
          <w:lang w:val="en-GB"/>
        </w:rPr>
      </w:pPr>
      <w:r>
        <w:rPr>
          <w:rFonts w:hint="default"/>
          <w:sz w:val="24"/>
          <w:szCs w:val="24"/>
          <w:lang w:val="en-GB"/>
        </w:rPr>
        <w:t>| **Order**           | No guaranteed order                     | LIFO (Last-In-First-Out) order         |</w:t>
      </w:r>
    </w:p>
    <w:p w14:paraId="02661987">
      <w:pPr>
        <w:rPr>
          <w:rFonts w:hint="default"/>
          <w:sz w:val="24"/>
          <w:szCs w:val="24"/>
          <w:lang w:val="en-GB"/>
        </w:rPr>
      </w:pPr>
    </w:p>
    <w:p w14:paraId="0A19C180">
      <w:pPr>
        <w:rPr>
          <w:rFonts w:hint="default"/>
          <w:sz w:val="24"/>
          <w:szCs w:val="24"/>
          <w:lang w:val="en-GB"/>
        </w:rPr>
      </w:pPr>
      <w:r>
        <w:rPr>
          <w:rFonts w:hint="default"/>
          <w:sz w:val="24"/>
          <w:szCs w:val="24"/>
          <w:lang w:val="en-GB"/>
        </w:rPr>
        <w:t>**82. Define Copy Constructor in Java**</w:t>
      </w:r>
    </w:p>
    <w:p w14:paraId="5B141638">
      <w:pPr>
        <w:rPr>
          <w:rFonts w:hint="default"/>
          <w:sz w:val="24"/>
          <w:szCs w:val="24"/>
          <w:lang w:val="en-GB"/>
        </w:rPr>
      </w:pPr>
    </w:p>
    <w:p w14:paraId="22EF7C33">
      <w:pPr>
        <w:rPr>
          <w:rFonts w:hint="default"/>
          <w:sz w:val="24"/>
          <w:szCs w:val="24"/>
          <w:lang w:val="en-GB"/>
        </w:rPr>
      </w:pPr>
      <w:r>
        <w:rPr>
          <w:rFonts w:hint="default"/>
          <w:sz w:val="24"/>
          <w:szCs w:val="24"/>
          <w:lang w:val="en-GB"/>
        </w:rPr>
        <w:t>**Answer:** A copy constructor is a constructor that creates an object by copying the values from another object of the same class. Java does not provide a default copy constructor. You have to write one explicitly.</w:t>
      </w:r>
    </w:p>
    <w:p w14:paraId="244F40D1">
      <w:pPr>
        <w:rPr>
          <w:rFonts w:hint="default"/>
          <w:sz w:val="24"/>
          <w:szCs w:val="24"/>
          <w:lang w:val="en-GB"/>
        </w:rPr>
      </w:pPr>
      <w:r>
        <w:rPr>
          <w:rFonts w:hint="default"/>
          <w:sz w:val="24"/>
          <w:szCs w:val="24"/>
          <w:lang w:val="en-GB"/>
        </w:rPr>
        <w:t>```java</w:t>
      </w:r>
    </w:p>
    <w:p w14:paraId="029AE881">
      <w:pPr>
        <w:rPr>
          <w:rFonts w:hint="default"/>
          <w:sz w:val="24"/>
          <w:szCs w:val="24"/>
          <w:lang w:val="en-GB"/>
        </w:rPr>
      </w:pPr>
      <w:r>
        <w:rPr>
          <w:rFonts w:hint="default"/>
          <w:sz w:val="24"/>
          <w:szCs w:val="24"/>
          <w:lang w:val="en-GB"/>
        </w:rPr>
        <w:t>public class Student {</w:t>
      </w:r>
    </w:p>
    <w:p w14:paraId="72FD7676">
      <w:pPr>
        <w:rPr>
          <w:rFonts w:hint="default"/>
          <w:sz w:val="24"/>
          <w:szCs w:val="24"/>
          <w:lang w:val="en-GB"/>
        </w:rPr>
      </w:pPr>
      <w:r>
        <w:rPr>
          <w:rFonts w:hint="default"/>
          <w:sz w:val="24"/>
          <w:szCs w:val="24"/>
          <w:lang w:val="en-GB"/>
        </w:rPr>
        <w:t xml:space="preserve">    private String name;</w:t>
      </w:r>
    </w:p>
    <w:p w14:paraId="02166A21">
      <w:pPr>
        <w:rPr>
          <w:rFonts w:hint="default"/>
          <w:sz w:val="24"/>
          <w:szCs w:val="24"/>
          <w:lang w:val="en-GB"/>
        </w:rPr>
      </w:pPr>
      <w:r>
        <w:rPr>
          <w:rFonts w:hint="default"/>
          <w:sz w:val="24"/>
          <w:szCs w:val="24"/>
          <w:lang w:val="en-GB"/>
        </w:rPr>
        <w:t xml:space="preserve">    public Student(Student original) { // Copy Constructor</w:t>
      </w:r>
    </w:p>
    <w:p w14:paraId="035C43E1">
      <w:pPr>
        <w:rPr>
          <w:rFonts w:hint="default"/>
          <w:sz w:val="24"/>
          <w:szCs w:val="24"/>
          <w:lang w:val="en-GB"/>
        </w:rPr>
      </w:pPr>
      <w:r>
        <w:rPr>
          <w:rFonts w:hint="default"/>
          <w:sz w:val="24"/>
          <w:szCs w:val="24"/>
          <w:lang w:val="en-GB"/>
        </w:rPr>
        <w:t xml:space="preserve">        this.name = original.name;</w:t>
      </w:r>
    </w:p>
    <w:p w14:paraId="1E5801DC">
      <w:pPr>
        <w:rPr>
          <w:rFonts w:hint="default"/>
          <w:sz w:val="24"/>
          <w:szCs w:val="24"/>
          <w:lang w:val="en-GB"/>
        </w:rPr>
      </w:pPr>
      <w:r>
        <w:rPr>
          <w:rFonts w:hint="default"/>
          <w:sz w:val="24"/>
          <w:szCs w:val="24"/>
          <w:lang w:val="en-GB"/>
        </w:rPr>
        <w:t xml:space="preserve">    }</w:t>
      </w:r>
    </w:p>
    <w:p w14:paraId="45FD3DE9">
      <w:pPr>
        <w:rPr>
          <w:rFonts w:hint="default"/>
          <w:sz w:val="24"/>
          <w:szCs w:val="24"/>
          <w:lang w:val="en-GB"/>
        </w:rPr>
      </w:pPr>
      <w:r>
        <w:rPr>
          <w:rFonts w:hint="default"/>
          <w:sz w:val="24"/>
          <w:szCs w:val="24"/>
          <w:lang w:val="en-GB"/>
        </w:rPr>
        <w:t xml:space="preserve">    // ... other constructors and methods</w:t>
      </w:r>
    </w:p>
    <w:p w14:paraId="5F94B08B">
      <w:pPr>
        <w:rPr>
          <w:rFonts w:hint="default"/>
          <w:sz w:val="24"/>
          <w:szCs w:val="24"/>
          <w:lang w:val="en-GB"/>
        </w:rPr>
      </w:pPr>
      <w:r>
        <w:rPr>
          <w:rFonts w:hint="default"/>
          <w:sz w:val="24"/>
          <w:szCs w:val="24"/>
          <w:lang w:val="en-GB"/>
        </w:rPr>
        <w:t>}</w:t>
      </w:r>
    </w:p>
    <w:p w14:paraId="18DE43E4">
      <w:pPr>
        <w:rPr>
          <w:rFonts w:hint="default"/>
          <w:sz w:val="24"/>
          <w:szCs w:val="24"/>
          <w:lang w:val="en-GB"/>
        </w:rPr>
      </w:pPr>
      <w:r>
        <w:rPr>
          <w:rFonts w:hint="default"/>
          <w:sz w:val="24"/>
          <w:szCs w:val="24"/>
          <w:lang w:val="en-GB"/>
        </w:rPr>
        <w:t>```</w:t>
      </w:r>
    </w:p>
    <w:p w14:paraId="52AE8631">
      <w:pPr>
        <w:rPr>
          <w:rFonts w:hint="default"/>
          <w:sz w:val="24"/>
          <w:szCs w:val="24"/>
          <w:lang w:val="en-GB"/>
        </w:rPr>
      </w:pPr>
    </w:p>
    <w:p w14:paraId="7085C9B7">
      <w:pPr>
        <w:rPr>
          <w:rFonts w:hint="default"/>
          <w:sz w:val="24"/>
          <w:szCs w:val="24"/>
          <w:lang w:val="en-GB"/>
        </w:rPr>
      </w:pPr>
      <w:r>
        <w:rPr>
          <w:rFonts w:hint="default"/>
          <w:sz w:val="24"/>
          <w:szCs w:val="24"/>
          <w:lang w:val="en-GB"/>
        </w:rPr>
        <w:t>**83. Can you implement pointers in a Java Program**</w:t>
      </w:r>
    </w:p>
    <w:p w14:paraId="0A0B1322">
      <w:pPr>
        <w:rPr>
          <w:rFonts w:hint="default"/>
          <w:sz w:val="24"/>
          <w:szCs w:val="24"/>
          <w:lang w:val="en-GB"/>
        </w:rPr>
      </w:pPr>
    </w:p>
    <w:p w14:paraId="437B5961">
      <w:pPr>
        <w:rPr>
          <w:rFonts w:hint="default"/>
          <w:sz w:val="24"/>
          <w:szCs w:val="24"/>
          <w:lang w:val="en-GB"/>
        </w:rPr>
      </w:pPr>
      <w:r>
        <w:rPr>
          <w:rFonts w:hint="default"/>
          <w:sz w:val="24"/>
          <w:szCs w:val="24"/>
          <w:lang w:val="en-GB"/>
        </w:rPr>
        <w:t>**Answer:** **No.** Java does not support explicit pointers for security and simplicity reasons. However, Java uses **references**, which are similar to pointers but cannot be manipulated like C/C++ pointers (e.g., no pointer arithmetic). References are safer and are managed by the JVM.</w:t>
      </w:r>
    </w:p>
    <w:p w14:paraId="7032A9CC">
      <w:pPr>
        <w:rPr>
          <w:rFonts w:hint="default"/>
          <w:sz w:val="24"/>
          <w:szCs w:val="24"/>
          <w:lang w:val="en-GB"/>
        </w:rPr>
      </w:pPr>
    </w:p>
    <w:p w14:paraId="1BBD1205">
      <w:pPr>
        <w:rPr>
          <w:rFonts w:hint="default"/>
          <w:sz w:val="24"/>
          <w:szCs w:val="24"/>
          <w:lang w:val="en-GB"/>
        </w:rPr>
      </w:pPr>
      <w:r>
        <w:rPr>
          <w:rFonts w:hint="default"/>
          <w:sz w:val="24"/>
          <w:szCs w:val="24"/>
          <w:lang w:val="en-GB"/>
        </w:rPr>
        <w:t>**84. Differentiate between instance and local variables**</w:t>
      </w:r>
    </w:p>
    <w:p w14:paraId="02B8BE73">
      <w:pPr>
        <w:rPr>
          <w:rFonts w:hint="default"/>
          <w:sz w:val="24"/>
          <w:szCs w:val="24"/>
          <w:lang w:val="en-GB"/>
        </w:rPr>
      </w:pPr>
      <w:r>
        <w:rPr>
          <w:rFonts w:hint="default"/>
          <w:sz w:val="24"/>
          <w:szCs w:val="24"/>
          <w:lang w:val="en-GB"/>
        </w:rPr>
        <w:t>*(This is a duplicate of Question 18)*</w:t>
      </w:r>
    </w:p>
    <w:p w14:paraId="0111FD94">
      <w:pPr>
        <w:rPr>
          <w:rFonts w:hint="default"/>
          <w:sz w:val="24"/>
          <w:szCs w:val="24"/>
          <w:lang w:val="en-GB"/>
        </w:rPr>
      </w:pPr>
    </w:p>
    <w:p w14:paraId="04D922BA">
      <w:pPr>
        <w:rPr>
          <w:rFonts w:hint="default"/>
          <w:sz w:val="24"/>
          <w:szCs w:val="24"/>
          <w:lang w:val="en-GB"/>
        </w:rPr>
      </w:pPr>
      <w:r>
        <w:rPr>
          <w:rFonts w:hint="default"/>
          <w:sz w:val="24"/>
          <w:szCs w:val="24"/>
          <w:lang w:val="en-GB"/>
        </w:rPr>
        <w:t>**85. Can you call a constructor of a class inside another constructor**</w:t>
      </w:r>
    </w:p>
    <w:p w14:paraId="6068610F">
      <w:pPr>
        <w:rPr>
          <w:rFonts w:hint="default"/>
          <w:sz w:val="24"/>
          <w:szCs w:val="24"/>
          <w:lang w:val="en-GB"/>
        </w:rPr>
      </w:pPr>
    </w:p>
    <w:p w14:paraId="6EB6B1BF">
      <w:pPr>
        <w:rPr>
          <w:rFonts w:hint="default"/>
          <w:sz w:val="24"/>
          <w:szCs w:val="24"/>
          <w:lang w:val="en-GB"/>
        </w:rPr>
      </w:pPr>
      <w:r>
        <w:rPr>
          <w:rFonts w:hint="default"/>
          <w:sz w:val="24"/>
          <w:szCs w:val="24"/>
          <w:lang w:val="en-GB"/>
        </w:rPr>
        <w:t>**Answer:** Yes, you can call one constructor from another constructor in the same class using the `this()` keyword. This is known as **constructor chaining**. The call to `this()` must be the **first statement** in the constructor.</w:t>
      </w:r>
    </w:p>
    <w:p w14:paraId="18591F93">
      <w:pPr>
        <w:rPr>
          <w:rFonts w:hint="default"/>
          <w:sz w:val="24"/>
          <w:szCs w:val="24"/>
          <w:lang w:val="en-GB"/>
        </w:rPr>
      </w:pPr>
      <w:r>
        <w:rPr>
          <w:rFonts w:hint="default"/>
          <w:sz w:val="24"/>
          <w:szCs w:val="24"/>
          <w:lang w:val="en-GB"/>
        </w:rPr>
        <w:t>```java</w:t>
      </w:r>
    </w:p>
    <w:p w14:paraId="149773AF">
      <w:pPr>
        <w:rPr>
          <w:rFonts w:hint="default"/>
          <w:sz w:val="24"/>
          <w:szCs w:val="24"/>
          <w:lang w:val="en-GB"/>
        </w:rPr>
      </w:pPr>
      <w:r>
        <w:rPr>
          <w:rFonts w:hint="default"/>
          <w:sz w:val="24"/>
          <w:szCs w:val="24"/>
          <w:lang w:val="en-GB"/>
        </w:rPr>
        <w:t>public class MyClass {</w:t>
      </w:r>
    </w:p>
    <w:p w14:paraId="13608032">
      <w:pPr>
        <w:rPr>
          <w:rFonts w:hint="default"/>
          <w:sz w:val="24"/>
          <w:szCs w:val="24"/>
          <w:lang w:val="en-GB"/>
        </w:rPr>
      </w:pPr>
      <w:r>
        <w:rPr>
          <w:rFonts w:hint="default"/>
          <w:sz w:val="24"/>
          <w:szCs w:val="24"/>
          <w:lang w:val="en-GB"/>
        </w:rPr>
        <w:t xml:space="preserve">    public MyClass() {</w:t>
      </w:r>
    </w:p>
    <w:p w14:paraId="439EB1A5">
      <w:pPr>
        <w:rPr>
          <w:rFonts w:hint="default"/>
          <w:sz w:val="24"/>
          <w:szCs w:val="24"/>
          <w:lang w:val="en-GB"/>
        </w:rPr>
      </w:pPr>
      <w:r>
        <w:rPr>
          <w:rFonts w:hint="default"/>
          <w:sz w:val="24"/>
          <w:szCs w:val="24"/>
          <w:lang w:val="en-GB"/>
        </w:rPr>
        <w:t xml:space="preserve">        this(10); // calls the parameterized constructor</w:t>
      </w:r>
    </w:p>
    <w:p w14:paraId="6C8C32C3">
      <w:pPr>
        <w:rPr>
          <w:rFonts w:hint="default"/>
          <w:sz w:val="24"/>
          <w:szCs w:val="24"/>
          <w:lang w:val="en-GB"/>
        </w:rPr>
      </w:pPr>
      <w:r>
        <w:rPr>
          <w:rFonts w:hint="default"/>
          <w:sz w:val="24"/>
          <w:szCs w:val="24"/>
          <w:lang w:val="en-GB"/>
        </w:rPr>
        <w:t xml:space="preserve">    }</w:t>
      </w:r>
    </w:p>
    <w:p w14:paraId="407C4759">
      <w:pPr>
        <w:rPr>
          <w:rFonts w:hint="default"/>
          <w:sz w:val="24"/>
          <w:szCs w:val="24"/>
          <w:lang w:val="en-GB"/>
        </w:rPr>
      </w:pPr>
      <w:r>
        <w:rPr>
          <w:rFonts w:hint="default"/>
          <w:sz w:val="24"/>
          <w:szCs w:val="24"/>
          <w:lang w:val="en-GB"/>
        </w:rPr>
        <w:t xml:space="preserve">    public MyClass(int value) {</w:t>
      </w:r>
    </w:p>
    <w:p w14:paraId="15B07507">
      <w:pPr>
        <w:rPr>
          <w:rFonts w:hint="default"/>
          <w:sz w:val="24"/>
          <w:szCs w:val="24"/>
          <w:lang w:val="en-GB"/>
        </w:rPr>
      </w:pPr>
      <w:r>
        <w:rPr>
          <w:rFonts w:hint="default"/>
          <w:sz w:val="24"/>
          <w:szCs w:val="24"/>
          <w:lang w:val="en-GB"/>
        </w:rPr>
        <w:t xml:space="preserve">        // ...</w:t>
      </w:r>
    </w:p>
    <w:p w14:paraId="2AB07CE3">
      <w:pPr>
        <w:rPr>
          <w:rFonts w:hint="default"/>
          <w:sz w:val="24"/>
          <w:szCs w:val="24"/>
          <w:lang w:val="en-GB"/>
        </w:rPr>
      </w:pPr>
      <w:r>
        <w:rPr>
          <w:rFonts w:hint="default"/>
          <w:sz w:val="24"/>
          <w:szCs w:val="24"/>
          <w:lang w:val="en-GB"/>
        </w:rPr>
        <w:t xml:space="preserve">    }</w:t>
      </w:r>
    </w:p>
    <w:p w14:paraId="4820C45E">
      <w:pPr>
        <w:rPr>
          <w:rFonts w:hint="default"/>
          <w:sz w:val="24"/>
          <w:szCs w:val="24"/>
          <w:lang w:val="en-GB"/>
        </w:rPr>
      </w:pPr>
      <w:r>
        <w:rPr>
          <w:rFonts w:hint="default"/>
          <w:sz w:val="24"/>
          <w:szCs w:val="24"/>
          <w:lang w:val="en-GB"/>
        </w:rPr>
        <w:t>}</w:t>
      </w:r>
    </w:p>
    <w:p w14:paraId="1D0E5A07">
      <w:pPr>
        <w:rPr>
          <w:rFonts w:hint="default"/>
          <w:sz w:val="24"/>
          <w:szCs w:val="24"/>
          <w:lang w:val="en-GB"/>
        </w:rPr>
      </w:pPr>
      <w:r>
        <w:rPr>
          <w:rFonts w:hint="default"/>
          <w:sz w:val="24"/>
          <w:szCs w:val="24"/>
          <w:lang w:val="en-GB"/>
        </w:rPr>
        <w:t>```</w:t>
      </w:r>
    </w:p>
    <w:p w14:paraId="58226A1C">
      <w:pPr>
        <w:rPr>
          <w:rFonts w:hint="default"/>
          <w:sz w:val="24"/>
          <w:szCs w:val="24"/>
          <w:lang w:val="en-GB"/>
        </w:rPr>
      </w:pPr>
    </w:p>
    <w:p w14:paraId="0D68334C">
      <w:pPr>
        <w:rPr>
          <w:rFonts w:hint="default"/>
          <w:sz w:val="24"/>
          <w:szCs w:val="24"/>
          <w:lang w:val="en-GB"/>
        </w:rPr>
      </w:pPr>
      <w:r>
        <w:rPr>
          <w:rFonts w:hint="default"/>
          <w:sz w:val="24"/>
          <w:szCs w:val="24"/>
          <w:lang w:val="en-GB"/>
        </w:rPr>
        <w:t>**86. How does the size of ArrayList grow dynamically?**</w:t>
      </w:r>
    </w:p>
    <w:p w14:paraId="41A7F64A">
      <w:pPr>
        <w:rPr>
          <w:rFonts w:hint="default"/>
          <w:sz w:val="24"/>
          <w:szCs w:val="24"/>
          <w:lang w:val="en-GB"/>
        </w:rPr>
      </w:pPr>
    </w:p>
    <w:p w14:paraId="699CF31A">
      <w:pPr>
        <w:rPr>
          <w:rFonts w:hint="default"/>
          <w:sz w:val="24"/>
          <w:szCs w:val="24"/>
          <w:lang w:val="en-GB"/>
        </w:rPr>
      </w:pPr>
      <w:r>
        <w:rPr>
          <w:rFonts w:hint="default"/>
          <w:sz w:val="24"/>
          <w:szCs w:val="24"/>
          <w:lang w:val="en-GB"/>
        </w:rPr>
        <w:t>**Answer:** When an element is added to an `ArrayList` that is already full, the `ArrayList` internally creates a new array with a larger capacity. The common growth policy is:</w:t>
      </w:r>
    </w:p>
    <w:p w14:paraId="37AA4BA2">
      <w:pPr>
        <w:rPr>
          <w:rFonts w:hint="default"/>
          <w:sz w:val="24"/>
          <w:szCs w:val="24"/>
          <w:lang w:val="en-GB"/>
        </w:rPr>
      </w:pPr>
      <w:r>
        <w:rPr>
          <w:rFonts w:hint="default"/>
          <w:sz w:val="24"/>
          <w:szCs w:val="24"/>
          <w:lang w:val="en-GB"/>
        </w:rPr>
        <w:t>`new_capacity = old_capacity + (old_capacity &gt;&gt; 1)`</w:t>
      </w:r>
    </w:p>
    <w:p w14:paraId="16E837F1">
      <w:pPr>
        <w:rPr>
          <w:rFonts w:hint="default"/>
          <w:sz w:val="24"/>
          <w:szCs w:val="24"/>
          <w:lang w:val="en-GB"/>
        </w:rPr>
      </w:pPr>
      <w:r>
        <w:rPr>
          <w:rFonts w:hint="default"/>
          <w:sz w:val="24"/>
          <w:szCs w:val="24"/>
          <w:lang w:val="en-GB"/>
        </w:rPr>
        <w:t>This is roughly **1.5 times** the old capacity. The elements from the old array are then copied to the new array.</w:t>
      </w:r>
    </w:p>
    <w:p w14:paraId="5B82DAA6">
      <w:pPr>
        <w:rPr>
          <w:rFonts w:hint="default"/>
          <w:sz w:val="24"/>
          <w:szCs w:val="24"/>
          <w:lang w:val="en-GB"/>
        </w:rPr>
      </w:pPr>
    </w:p>
    <w:p w14:paraId="554A0137">
      <w:pPr>
        <w:rPr>
          <w:rFonts w:hint="default"/>
          <w:sz w:val="24"/>
          <w:szCs w:val="24"/>
          <w:lang w:val="en-GB"/>
        </w:rPr>
      </w:pPr>
      <w:r>
        <w:rPr>
          <w:rFonts w:hint="default"/>
          <w:sz w:val="24"/>
          <w:szCs w:val="24"/>
          <w:lang w:val="en-GB"/>
        </w:rPr>
        <w:t>**87. Difference between static methods, static variables, and static classes in Java**</w:t>
      </w:r>
    </w:p>
    <w:p w14:paraId="6139D90C">
      <w:pPr>
        <w:rPr>
          <w:rFonts w:hint="default"/>
          <w:sz w:val="24"/>
          <w:szCs w:val="24"/>
          <w:lang w:val="en-GB"/>
        </w:rPr>
      </w:pPr>
    </w:p>
    <w:p w14:paraId="553FF680">
      <w:pPr>
        <w:rPr>
          <w:rFonts w:hint="default"/>
          <w:sz w:val="24"/>
          <w:szCs w:val="24"/>
          <w:lang w:val="en-GB"/>
        </w:rPr>
      </w:pPr>
      <w:r>
        <w:rPr>
          <w:rFonts w:hint="default"/>
          <w:sz w:val="24"/>
          <w:szCs w:val="24"/>
          <w:lang w:val="en-GB"/>
        </w:rPr>
        <w:t>**Answer:**</w:t>
      </w:r>
    </w:p>
    <w:p w14:paraId="402C3190">
      <w:pPr>
        <w:rPr>
          <w:rFonts w:hint="default"/>
          <w:sz w:val="24"/>
          <w:szCs w:val="24"/>
          <w:lang w:val="en-GB"/>
        </w:rPr>
      </w:pPr>
      <w:r>
        <w:rPr>
          <w:rFonts w:hint="default"/>
          <w:sz w:val="24"/>
          <w:szCs w:val="24"/>
          <w:lang w:val="en-GB"/>
        </w:rPr>
        <w:t>*   **Static Variable:** A variable shared by all instances of the class. Belongs to the class.</w:t>
      </w:r>
    </w:p>
    <w:p w14:paraId="421D1B43">
      <w:pPr>
        <w:rPr>
          <w:rFonts w:hint="default"/>
          <w:sz w:val="24"/>
          <w:szCs w:val="24"/>
          <w:lang w:val="en-GB"/>
        </w:rPr>
      </w:pPr>
      <w:r>
        <w:rPr>
          <w:rFonts w:hint="default"/>
          <w:sz w:val="24"/>
          <w:szCs w:val="24"/>
          <w:lang w:val="en-GB"/>
        </w:rPr>
        <w:t>*   **Static Method:** A method that belongs to the class and can be called without an instance. It can only access static members.</w:t>
      </w:r>
    </w:p>
    <w:p w14:paraId="43B2F6A5">
      <w:pPr>
        <w:rPr>
          <w:rFonts w:hint="default"/>
          <w:sz w:val="24"/>
          <w:szCs w:val="24"/>
          <w:lang w:val="en-GB"/>
        </w:rPr>
      </w:pPr>
      <w:r>
        <w:rPr>
          <w:rFonts w:hint="default"/>
          <w:sz w:val="24"/>
          <w:szCs w:val="24"/>
          <w:lang w:val="en-GB"/>
        </w:rPr>
        <w:t>*   **Static Class:** In Java, only a **nested class** can be declared static. A static nested class does not have access to the instance members of the outer class. It is essentially a normal class that is nested for packaging convenience.</w:t>
      </w:r>
    </w:p>
    <w:p w14:paraId="0C8D9603">
      <w:pPr>
        <w:rPr>
          <w:rFonts w:hint="default"/>
          <w:sz w:val="24"/>
          <w:szCs w:val="24"/>
          <w:lang w:val="en-GB"/>
        </w:rPr>
      </w:pPr>
    </w:p>
    <w:p w14:paraId="1B5FC21D">
      <w:pPr>
        <w:rPr>
          <w:rFonts w:hint="default"/>
          <w:sz w:val="24"/>
          <w:szCs w:val="24"/>
          <w:lang w:val="en-GB"/>
        </w:rPr>
      </w:pPr>
      <w:r>
        <w:rPr>
          <w:rFonts w:hint="default"/>
          <w:sz w:val="24"/>
          <w:szCs w:val="24"/>
          <w:lang w:val="en-GB"/>
        </w:rPr>
        <w:t>**88. Why is Java, not a pure object-oriented language**</w:t>
      </w:r>
    </w:p>
    <w:p w14:paraId="2C8CC3C1">
      <w:pPr>
        <w:rPr>
          <w:rFonts w:hint="default"/>
          <w:sz w:val="24"/>
          <w:szCs w:val="24"/>
          <w:lang w:val="en-GB"/>
        </w:rPr>
      </w:pPr>
    </w:p>
    <w:p w14:paraId="0985E141">
      <w:pPr>
        <w:rPr>
          <w:rFonts w:hint="default"/>
          <w:sz w:val="24"/>
          <w:szCs w:val="24"/>
          <w:lang w:val="en-GB"/>
        </w:rPr>
      </w:pPr>
      <w:r>
        <w:rPr>
          <w:rFonts w:hint="default"/>
          <w:sz w:val="24"/>
          <w:szCs w:val="24"/>
          <w:lang w:val="en-GB"/>
        </w:rPr>
        <w:t>**Answer:** Java is not considered a pure object-oriented language because it uses **primitive data types** (like `int`, `double`, `char`) which are not objects. In a pure OO language, everything should be an object.</w:t>
      </w:r>
    </w:p>
    <w:p w14:paraId="7AD57D48">
      <w:pPr>
        <w:rPr>
          <w:rFonts w:hint="default"/>
          <w:sz w:val="24"/>
          <w:szCs w:val="24"/>
          <w:lang w:val="en-GB"/>
        </w:rPr>
      </w:pPr>
    </w:p>
    <w:p w14:paraId="3456F291">
      <w:pPr>
        <w:rPr>
          <w:rFonts w:hint="default"/>
          <w:sz w:val="24"/>
          <w:szCs w:val="24"/>
          <w:lang w:val="en-GB"/>
        </w:rPr>
      </w:pPr>
      <w:r>
        <w:rPr>
          <w:rFonts w:hint="default"/>
          <w:sz w:val="24"/>
          <w:szCs w:val="24"/>
          <w:lang w:val="en-GB"/>
        </w:rPr>
        <w:t>**89. What do you understand about an instance variable and a local variable?**</w:t>
      </w:r>
    </w:p>
    <w:p w14:paraId="48C46B87">
      <w:pPr>
        <w:rPr>
          <w:rFonts w:hint="default"/>
          <w:sz w:val="24"/>
          <w:szCs w:val="24"/>
          <w:lang w:val="en-GB"/>
        </w:rPr>
      </w:pPr>
      <w:r>
        <w:rPr>
          <w:rFonts w:hint="default"/>
          <w:sz w:val="24"/>
          <w:szCs w:val="24"/>
          <w:lang w:val="en-GB"/>
        </w:rPr>
        <w:t>*(This is a duplicate of Question 18)*</w:t>
      </w:r>
    </w:p>
    <w:p w14:paraId="31DEA768">
      <w:pPr>
        <w:rPr>
          <w:rFonts w:hint="default"/>
          <w:sz w:val="24"/>
          <w:szCs w:val="24"/>
          <w:lang w:val="en-GB"/>
        </w:rPr>
      </w:pPr>
    </w:p>
    <w:p w14:paraId="1E5381E1">
      <w:pPr>
        <w:rPr>
          <w:rFonts w:hint="default"/>
          <w:sz w:val="24"/>
          <w:szCs w:val="24"/>
          <w:lang w:val="en-GB"/>
        </w:rPr>
      </w:pPr>
      <w:r>
        <w:rPr>
          <w:rFonts w:hint="default"/>
          <w:sz w:val="24"/>
          <w:szCs w:val="24"/>
          <w:lang w:val="en-GB"/>
        </w:rPr>
        <w:t>**90. What are Composition and Aggregation**</w:t>
      </w:r>
    </w:p>
    <w:p w14:paraId="25354A0E">
      <w:pPr>
        <w:rPr>
          <w:rFonts w:hint="default"/>
          <w:sz w:val="24"/>
          <w:szCs w:val="24"/>
          <w:lang w:val="en-GB"/>
        </w:rPr>
      </w:pPr>
    </w:p>
    <w:p w14:paraId="240E8780">
      <w:pPr>
        <w:rPr>
          <w:rFonts w:hint="default"/>
          <w:sz w:val="24"/>
          <w:szCs w:val="24"/>
          <w:lang w:val="en-GB"/>
        </w:rPr>
      </w:pPr>
      <w:r>
        <w:rPr>
          <w:rFonts w:hint="default"/>
          <w:sz w:val="24"/>
          <w:szCs w:val="24"/>
          <w:lang w:val="en-GB"/>
        </w:rPr>
        <w:t>**Answer:** Both are "has-a" relationships in OOP.</w:t>
      </w:r>
    </w:p>
    <w:p w14:paraId="576BF297">
      <w:pPr>
        <w:rPr>
          <w:rFonts w:hint="default"/>
          <w:sz w:val="24"/>
          <w:szCs w:val="24"/>
          <w:lang w:val="en-GB"/>
        </w:rPr>
      </w:pPr>
      <w:r>
        <w:rPr>
          <w:rFonts w:hint="default"/>
          <w:sz w:val="24"/>
          <w:szCs w:val="24"/>
          <w:lang w:val="en-GB"/>
        </w:rPr>
        <w:t>*   **Composition:** A strong "has-a" relationship where the child object cannot exist independently of the parent. The lifecycle of the child is controlled by the parent. (e.g., A `Car` *has an* `Engine`. The `Engine` cannot exist without the `Car`).</w:t>
      </w:r>
    </w:p>
    <w:p w14:paraId="76948216">
      <w:pPr>
        <w:rPr>
          <w:rFonts w:hint="default"/>
          <w:sz w:val="24"/>
          <w:szCs w:val="24"/>
          <w:lang w:val="en-GB"/>
        </w:rPr>
      </w:pPr>
      <w:r>
        <w:rPr>
          <w:rFonts w:hint="default"/>
          <w:sz w:val="24"/>
          <w:szCs w:val="24"/>
          <w:lang w:val="en-GB"/>
        </w:rPr>
        <w:t>*   **Aggregation:** A weak "has-a" relationship where the child object can exist independently of the parent. It's a whole-part relationship. (e.g., A `Department` *has* `Professors`. The `Professors` can exist without the `Department`).</w:t>
      </w:r>
    </w:p>
    <w:p w14:paraId="428D0EFE">
      <w:pPr>
        <w:rPr>
          <w:rFonts w:hint="default"/>
          <w:sz w:val="24"/>
          <w:szCs w:val="24"/>
          <w:lang w:val="en-GB"/>
        </w:rPr>
      </w:pPr>
    </w:p>
    <w:p w14:paraId="42FF4EDA">
      <w:pPr>
        <w:rPr>
          <w:rFonts w:hint="default"/>
          <w:sz w:val="24"/>
          <w:szCs w:val="24"/>
          <w:lang w:val="en-GB"/>
        </w:rPr>
      </w:pPr>
      <w:r>
        <w:rPr>
          <w:rFonts w:hint="default"/>
          <w:sz w:val="24"/>
          <w:szCs w:val="24"/>
          <w:lang w:val="en-GB"/>
        </w:rPr>
        <w:t>**91. What do you mean by data encapsulation**</w:t>
      </w:r>
    </w:p>
    <w:p w14:paraId="3E684CEA">
      <w:pPr>
        <w:rPr>
          <w:rFonts w:hint="default"/>
          <w:sz w:val="24"/>
          <w:szCs w:val="24"/>
          <w:lang w:val="en-GB"/>
        </w:rPr>
      </w:pPr>
    </w:p>
    <w:p w14:paraId="1EF6C1CD">
      <w:pPr>
        <w:rPr>
          <w:rFonts w:hint="default"/>
          <w:sz w:val="24"/>
          <w:szCs w:val="24"/>
          <w:lang w:val="en-GB"/>
        </w:rPr>
      </w:pPr>
      <w:r>
        <w:rPr>
          <w:rFonts w:hint="default"/>
          <w:sz w:val="24"/>
          <w:szCs w:val="24"/>
          <w:lang w:val="en-GB"/>
        </w:rPr>
        <w:t>**Answer:** Data encapsulation is the mechanism of wrapping data (variables) and the code (methods) that acts on the data into a single unit (a class). A key aspect is **data hiding**, where the internal state of an object is kept private and can only be accessed or modified through public methods (getters and setters). This protects the object's internal state from unintended interference.</w:t>
      </w:r>
    </w:p>
    <w:p w14:paraId="2F7ED0F5">
      <w:pPr>
        <w:rPr>
          <w:rFonts w:hint="default"/>
          <w:sz w:val="24"/>
          <w:szCs w:val="24"/>
          <w:lang w:val="en-GB"/>
        </w:rPr>
      </w:pPr>
    </w:p>
    <w:p w14:paraId="554BA022">
      <w:pPr>
        <w:rPr>
          <w:rFonts w:hint="default"/>
          <w:sz w:val="24"/>
          <w:szCs w:val="24"/>
          <w:lang w:val="en-GB"/>
        </w:rPr>
      </w:pPr>
      <w:r>
        <w:rPr>
          <w:rFonts w:hint="default"/>
          <w:sz w:val="24"/>
          <w:szCs w:val="24"/>
          <w:lang w:val="en-GB"/>
        </w:rPr>
        <w:t>**92. What is the 'IS-A' relationship in OOPs Java**</w:t>
      </w:r>
    </w:p>
    <w:p w14:paraId="4ED4ADB0">
      <w:pPr>
        <w:rPr>
          <w:rFonts w:hint="default"/>
          <w:sz w:val="24"/>
          <w:szCs w:val="24"/>
          <w:lang w:val="en-GB"/>
        </w:rPr>
      </w:pPr>
    </w:p>
    <w:p w14:paraId="3B51D353">
      <w:pPr>
        <w:rPr>
          <w:rFonts w:hint="default"/>
          <w:sz w:val="24"/>
          <w:szCs w:val="24"/>
          <w:lang w:val="en-GB"/>
        </w:rPr>
      </w:pPr>
      <w:r>
        <w:rPr>
          <w:rFonts w:hint="default"/>
          <w:sz w:val="24"/>
          <w:szCs w:val="24"/>
          <w:lang w:val="en-GB"/>
        </w:rPr>
        <w:t>**Answer:** The "IS-A" relationship is based on **inheritance**. It signifies that a class is a type of another class. It is expressed using the `extends` keyword. For example, if `Dog extends Animal`, then a Dog **IS-A** Animal. This relationship is a cornerstone of polymorphism.</w:t>
      </w:r>
    </w:p>
    <w:p w14:paraId="3BC70FDE">
      <w:pPr>
        <w:rPr>
          <w:rFonts w:hint="default"/>
          <w:sz w:val="24"/>
          <w:szCs w:val="24"/>
          <w:lang w:val="en-GB"/>
        </w:rPr>
      </w:pPr>
    </w:p>
    <w:p w14:paraId="544F5DDA">
      <w:pPr>
        <w:rPr>
          <w:rFonts w:hint="default"/>
          <w:sz w:val="24"/>
          <w:szCs w:val="24"/>
          <w:lang w:val="en-GB"/>
        </w:rPr>
      </w:pPr>
      <w:r>
        <w:rPr>
          <w:rFonts w:hint="default"/>
          <w:sz w:val="24"/>
          <w:szCs w:val="24"/>
          <w:lang w:val="en-GB"/>
        </w:rPr>
        <w:t>**93. How is the creation of a String using new() different from that of a literal**</w:t>
      </w:r>
    </w:p>
    <w:p w14:paraId="3751B6B0">
      <w:pPr>
        <w:rPr>
          <w:rFonts w:hint="default"/>
          <w:sz w:val="24"/>
          <w:szCs w:val="24"/>
          <w:lang w:val="en-GB"/>
        </w:rPr>
      </w:pPr>
    </w:p>
    <w:p w14:paraId="68F39E5D">
      <w:pPr>
        <w:rPr>
          <w:rFonts w:hint="default"/>
          <w:sz w:val="24"/>
          <w:szCs w:val="24"/>
          <w:lang w:val="en-GB"/>
        </w:rPr>
      </w:pPr>
      <w:r>
        <w:rPr>
          <w:rFonts w:hint="default"/>
          <w:sz w:val="24"/>
          <w:szCs w:val="24"/>
          <w:lang w:val="en-GB"/>
        </w:rPr>
        <w:t>**Answer:**</w:t>
      </w:r>
    </w:p>
    <w:p w14:paraId="31281E14">
      <w:pPr>
        <w:rPr>
          <w:rFonts w:hint="default"/>
          <w:sz w:val="24"/>
          <w:szCs w:val="24"/>
          <w:lang w:val="en-GB"/>
        </w:rPr>
      </w:pPr>
      <w:r>
        <w:rPr>
          <w:rFonts w:hint="default"/>
          <w:sz w:val="24"/>
          <w:szCs w:val="24"/>
          <w:lang w:val="en-GB"/>
        </w:rPr>
        <w:t>*   **String Literal (String s1 = "Hello"):** The JVM first checks the String Constant Pool. If the string exists, a reference to the pooled instance is returned. If not, a new string object is created in the pool.</w:t>
      </w:r>
    </w:p>
    <w:p w14:paraId="086F27E1">
      <w:pPr>
        <w:rPr>
          <w:rFonts w:hint="default"/>
          <w:sz w:val="24"/>
          <w:szCs w:val="24"/>
          <w:lang w:val="en-GB"/>
        </w:rPr>
      </w:pPr>
      <w:r>
        <w:rPr>
          <w:rFonts w:hint="default"/>
          <w:sz w:val="24"/>
          <w:szCs w:val="24"/>
          <w:lang w:val="en-GB"/>
        </w:rPr>
        <w:t>*   **Using `new` (String s2 = new String("Hello")):** This forces the JVM to create a new String object in the heap memory, regardless of whether the string exists in the pool or not. The literal `"Hello"` itself is still placed in the pool if not already present.</w:t>
      </w:r>
    </w:p>
    <w:p w14:paraId="5D43A6A0">
      <w:pPr>
        <w:rPr>
          <w:rFonts w:hint="default"/>
          <w:sz w:val="24"/>
          <w:szCs w:val="24"/>
          <w:lang w:val="en-GB"/>
        </w:rPr>
      </w:pPr>
    </w:p>
    <w:p w14:paraId="243429EC">
      <w:pPr>
        <w:rPr>
          <w:rFonts w:hint="default"/>
          <w:sz w:val="24"/>
          <w:szCs w:val="24"/>
          <w:lang w:val="en-GB"/>
        </w:rPr>
      </w:pPr>
      <w:r>
        <w:rPr>
          <w:rFonts w:hint="default"/>
          <w:sz w:val="24"/>
          <w:szCs w:val="24"/>
          <w:lang w:val="en-GB"/>
        </w:rPr>
        <w:t>**94. Why is synchronization necessary**</w:t>
      </w:r>
    </w:p>
    <w:p w14:paraId="23A879BE">
      <w:pPr>
        <w:rPr>
          <w:rFonts w:hint="default"/>
          <w:sz w:val="24"/>
          <w:szCs w:val="24"/>
          <w:lang w:val="en-GB"/>
        </w:rPr>
      </w:pPr>
    </w:p>
    <w:p w14:paraId="24DF4331">
      <w:pPr>
        <w:rPr>
          <w:rFonts w:hint="default"/>
          <w:sz w:val="24"/>
          <w:szCs w:val="24"/>
          <w:lang w:val="en-GB"/>
        </w:rPr>
      </w:pPr>
      <w:r>
        <w:rPr>
          <w:rFonts w:hint="default"/>
          <w:sz w:val="24"/>
          <w:szCs w:val="24"/>
          <w:lang w:val="en-GB"/>
        </w:rPr>
        <w:t>**Answer:** Synchronization is necessary to prevent **thread interference** and **memory consistency errors** when multiple threads access shared resources concurrently. It ensures that only one thread can execute a synchronized method or block at a time for a given object, maintaining data integrity.</w:t>
      </w:r>
    </w:p>
    <w:p w14:paraId="6B539D06">
      <w:pPr>
        <w:rPr>
          <w:rFonts w:hint="default"/>
          <w:sz w:val="24"/>
          <w:szCs w:val="24"/>
          <w:lang w:val="en-GB"/>
        </w:rPr>
      </w:pPr>
    </w:p>
    <w:p w14:paraId="5DC3A8C6">
      <w:pPr>
        <w:rPr>
          <w:rFonts w:hint="default"/>
          <w:sz w:val="24"/>
          <w:szCs w:val="24"/>
          <w:lang w:val="en-GB"/>
        </w:rPr>
      </w:pPr>
      <w:r>
        <w:rPr>
          <w:rFonts w:hint="default"/>
          <w:sz w:val="24"/>
          <w:szCs w:val="24"/>
          <w:lang w:val="en-GB"/>
        </w:rPr>
        <w:t>**95. What are shallow copy and deep copy in Java**</w:t>
      </w:r>
    </w:p>
    <w:p w14:paraId="2DD8335E">
      <w:pPr>
        <w:rPr>
          <w:rFonts w:hint="default"/>
          <w:sz w:val="24"/>
          <w:szCs w:val="24"/>
          <w:lang w:val="en-GB"/>
        </w:rPr>
      </w:pPr>
    </w:p>
    <w:p w14:paraId="3B71F3E3">
      <w:pPr>
        <w:rPr>
          <w:rFonts w:hint="default"/>
          <w:sz w:val="24"/>
          <w:szCs w:val="24"/>
          <w:lang w:val="en-GB"/>
        </w:rPr>
      </w:pPr>
      <w:r>
        <w:rPr>
          <w:rFonts w:hint="default"/>
          <w:sz w:val="24"/>
          <w:szCs w:val="24"/>
          <w:lang w:val="en-GB"/>
        </w:rPr>
        <w:t>**Answer:**</w:t>
      </w:r>
    </w:p>
    <w:p w14:paraId="07713F34">
      <w:pPr>
        <w:rPr>
          <w:rFonts w:hint="default"/>
          <w:sz w:val="24"/>
          <w:szCs w:val="24"/>
          <w:lang w:val="en-GB"/>
        </w:rPr>
      </w:pPr>
      <w:r>
        <w:rPr>
          <w:rFonts w:hint="default"/>
          <w:sz w:val="24"/>
          <w:szCs w:val="24"/>
          <w:lang w:val="en-GB"/>
        </w:rPr>
        <w:t>*   **Shallow Copy:** Creates a new object and then copies the non-static fields of the current object to the new object. If a field is a reference to an object, the **reference is copied**, not the referenced object itself. Therefore, the original and the copy refer to the same objects.</w:t>
      </w:r>
    </w:p>
    <w:p w14:paraId="0C6E0DBB">
      <w:pPr>
        <w:rPr>
          <w:rFonts w:hint="default"/>
          <w:sz w:val="24"/>
          <w:szCs w:val="24"/>
          <w:lang w:val="en-GB"/>
        </w:rPr>
      </w:pPr>
      <w:r>
        <w:rPr>
          <w:rFonts w:hint="default"/>
          <w:sz w:val="24"/>
          <w:szCs w:val="24"/>
          <w:lang w:val="en-GB"/>
        </w:rPr>
        <w:t>*   **Deep Copy:** Creates a new object and then, for every field that is a reference to an object, it creates a **copy of the referenced object** as well. The original and the copy are completely independent.</w:t>
      </w:r>
    </w:p>
    <w:p w14:paraId="049E75F1">
      <w:pPr>
        <w:rPr>
          <w:rFonts w:hint="default"/>
          <w:sz w:val="24"/>
          <w:szCs w:val="24"/>
          <w:lang w:val="en-GB"/>
        </w:rPr>
      </w:pPr>
    </w:p>
    <w:p w14:paraId="2B7C11B2">
      <w:pPr>
        <w:rPr>
          <w:rFonts w:hint="default"/>
          <w:sz w:val="24"/>
          <w:szCs w:val="24"/>
          <w:lang w:val="en-GB"/>
        </w:rPr>
      </w:pPr>
      <w:r>
        <w:rPr>
          <w:rFonts w:hint="default"/>
          <w:sz w:val="24"/>
          <w:szCs w:val="24"/>
          <w:lang w:val="en-GB"/>
        </w:rPr>
        <w:t>**96. Write a Java Program to print Fibonacci Series using Recursion**</w:t>
      </w:r>
    </w:p>
    <w:p w14:paraId="6C131EE2">
      <w:pPr>
        <w:rPr>
          <w:rFonts w:hint="default"/>
          <w:sz w:val="24"/>
          <w:szCs w:val="24"/>
          <w:lang w:val="en-GB"/>
        </w:rPr>
      </w:pPr>
    </w:p>
    <w:p w14:paraId="03A37FF4">
      <w:pPr>
        <w:rPr>
          <w:rFonts w:hint="default"/>
          <w:sz w:val="24"/>
          <w:szCs w:val="24"/>
          <w:lang w:val="en-GB"/>
        </w:rPr>
      </w:pPr>
      <w:r>
        <w:rPr>
          <w:rFonts w:hint="default"/>
          <w:sz w:val="24"/>
          <w:szCs w:val="24"/>
          <w:lang w:val="en-GB"/>
        </w:rPr>
        <w:t>**Answer:**</w:t>
      </w:r>
    </w:p>
    <w:p w14:paraId="39A7BEB2">
      <w:pPr>
        <w:rPr>
          <w:rFonts w:hint="default"/>
          <w:sz w:val="24"/>
          <w:szCs w:val="24"/>
          <w:lang w:val="en-GB"/>
        </w:rPr>
      </w:pPr>
      <w:r>
        <w:rPr>
          <w:rFonts w:hint="default"/>
          <w:sz w:val="24"/>
          <w:szCs w:val="24"/>
          <w:lang w:val="en-GB"/>
        </w:rPr>
        <w:t>```java</w:t>
      </w:r>
    </w:p>
    <w:p w14:paraId="49C3824E">
      <w:pPr>
        <w:rPr>
          <w:rFonts w:hint="default"/>
          <w:sz w:val="24"/>
          <w:szCs w:val="24"/>
          <w:lang w:val="en-GB"/>
        </w:rPr>
      </w:pPr>
      <w:r>
        <w:rPr>
          <w:rFonts w:hint="default"/>
          <w:sz w:val="24"/>
          <w:szCs w:val="24"/>
          <w:lang w:val="en-GB"/>
        </w:rPr>
        <w:t>public class Fibonacci {</w:t>
      </w:r>
    </w:p>
    <w:p w14:paraId="1AAFBD0E">
      <w:pPr>
        <w:rPr>
          <w:rFonts w:hint="default"/>
          <w:sz w:val="24"/>
          <w:szCs w:val="24"/>
          <w:lang w:val="en-GB"/>
        </w:rPr>
      </w:pPr>
      <w:r>
        <w:rPr>
          <w:rFonts w:hint="default"/>
          <w:sz w:val="24"/>
          <w:szCs w:val="24"/>
          <w:lang w:val="en-GB"/>
        </w:rPr>
        <w:t xml:space="preserve">    public static void main(String[] args) {</w:t>
      </w:r>
    </w:p>
    <w:p w14:paraId="2E9CAC77">
      <w:pPr>
        <w:rPr>
          <w:rFonts w:hint="default"/>
          <w:sz w:val="24"/>
          <w:szCs w:val="24"/>
          <w:lang w:val="en-GB"/>
        </w:rPr>
      </w:pPr>
      <w:r>
        <w:rPr>
          <w:rFonts w:hint="default"/>
          <w:sz w:val="24"/>
          <w:szCs w:val="24"/>
          <w:lang w:val="en-GB"/>
        </w:rPr>
        <w:t xml:space="preserve">        int n = 10;</w:t>
      </w:r>
    </w:p>
    <w:p w14:paraId="0B812B8E">
      <w:pPr>
        <w:rPr>
          <w:rFonts w:hint="default"/>
          <w:sz w:val="24"/>
          <w:szCs w:val="24"/>
          <w:lang w:val="en-GB"/>
        </w:rPr>
      </w:pPr>
      <w:r>
        <w:rPr>
          <w:rFonts w:hint="default"/>
          <w:sz w:val="24"/>
          <w:szCs w:val="24"/>
          <w:lang w:val="en-GB"/>
        </w:rPr>
        <w:t xml:space="preserve">        for (int i = 0; i &lt; n; i++) {</w:t>
      </w:r>
    </w:p>
    <w:p w14:paraId="48A81181">
      <w:pPr>
        <w:rPr>
          <w:rFonts w:hint="default"/>
          <w:sz w:val="24"/>
          <w:szCs w:val="24"/>
          <w:lang w:val="en-GB"/>
        </w:rPr>
      </w:pPr>
      <w:r>
        <w:rPr>
          <w:rFonts w:hint="default"/>
          <w:sz w:val="24"/>
          <w:szCs w:val="24"/>
          <w:lang w:val="en-GB"/>
        </w:rPr>
        <w:t xml:space="preserve">            System.out.print(fibonacci(i) + " ");</w:t>
      </w:r>
    </w:p>
    <w:p w14:paraId="5F51EA9D">
      <w:pPr>
        <w:rPr>
          <w:rFonts w:hint="default"/>
          <w:sz w:val="24"/>
          <w:szCs w:val="24"/>
          <w:lang w:val="en-GB"/>
        </w:rPr>
      </w:pPr>
      <w:r>
        <w:rPr>
          <w:rFonts w:hint="default"/>
          <w:sz w:val="24"/>
          <w:szCs w:val="24"/>
          <w:lang w:val="en-GB"/>
        </w:rPr>
        <w:t xml:space="preserve">        }</w:t>
      </w:r>
    </w:p>
    <w:p w14:paraId="4FC81908">
      <w:pPr>
        <w:rPr>
          <w:rFonts w:hint="default"/>
          <w:sz w:val="24"/>
          <w:szCs w:val="24"/>
          <w:lang w:val="en-GB"/>
        </w:rPr>
      </w:pPr>
      <w:r>
        <w:rPr>
          <w:rFonts w:hint="default"/>
          <w:sz w:val="24"/>
          <w:szCs w:val="24"/>
          <w:lang w:val="en-GB"/>
        </w:rPr>
        <w:t xml:space="preserve">    }</w:t>
      </w:r>
    </w:p>
    <w:p w14:paraId="3AD831F1">
      <w:pPr>
        <w:rPr>
          <w:rFonts w:hint="default"/>
          <w:sz w:val="24"/>
          <w:szCs w:val="24"/>
          <w:lang w:val="en-GB"/>
        </w:rPr>
      </w:pPr>
      <w:r>
        <w:rPr>
          <w:rFonts w:hint="default"/>
          <w:sz w:val="24"/>
          <w:szCs w:val="24"/>
          <w:lang w:val="en-GB"/>
        </w:rPr>
        <w:t xml:space="preserve">    public static int fibonacci(int n) {</w:t>
      </w:r>
    </w:p>
    <w:p w14:paraId="3AFC9C39">
      <w:pPr>
        <w:rPr>
          <w:rFonts w:hint="default"/>
          <w:sz w:val="24"/>
          <w:szCs w:val="24"/>
          <w:lang w:val="en-GB"/>
        </w:rPr>
      </w:pPr>
      <w:r>
        <w:rPr>
          <w:rFonts w:hint="default"/>
          <w:sz w:val="24"/>
          <w:szCs w:val="24"/>
          <w:lang w:val="en-GB"/>
        </w:rPr>
        <w:t xml:space="preserve">        if (n &lt;= 1) {</w:t>
      </w:r>
    </w:p>
    <w:p w14:paraId="5E56097F">
      <w:pPr>
        <w:rPr>
          <w:rFonts w:hint="default"/>
          <w:sz w:val="24"/>
          <w:szCs w:val="24"/>
          <w:lang w:val="en-GB"/>
        </w:rPr>
      </w:pPr>
      <w:r>
        <w:rPr>
          <w:rFonts w:hint="default"/>
          <w:sz w:val="24"/>
          <w:szCs w:val="24"/>
          <w:lang w:val="en-GB"/>
        </w:rPr>
        <w:t xml:space="preserve">            return n;</w:t>
      </w:r>
    </w:p>
    <w:p w14:paraId="4D442DAA">
      <w:pPr>
        <w:rPr>
          <w:rFonts w:hint="default"/>
          <w:sz w:val="24"/>
          <w:szCs w:val="24"/>
          <w:lang w:val="en-GB"/>
        </w:rPr>
      </w:pPr>
      <w:r>
        <w:rPr>
          <w:rFonts w:hint="default"/>
          <w:sz w:val="24"/>
          <w:szCs w:val="24"/>
          <w:lang w:val="en-GB"/>
        </w:rPr>
        <w:t xml:space="preserve">        }</w:t>
      </w:r>
    </w:p>
    <w:p w14:paraId="1D5506B3">
      <w:pPr>
        <w:rPr>
          <w:rFonts w:hint="default"/>
          <w:sz w:val="24"/>
          <w:szCs w:val="24"/>
          <w:lang w:val="en-GB"/>
        </w:rPr>
      </w:pPr>
      <w:r>
        <w:rPr>
          <w:rFonts w:hint="default"/>
          <w:sz w:val="24"/>
          <w:szCs w:val="24"/>
          <w:lang w:val="en-GB"/>
        </w:rPr>
        <w:t xml:space="preserve">        return fibonacci(n - 1) + fibonacci(n - 2);</w:t>
      </w:r>
    </w:p>
    <w:p w14:paraId="3DD4F537">
      <w:pPr>
        <w:rPr>
          <w:rFonts w:hint="default"/>
          <w:sz w:val="24"/>
          <w:szCs w:val="24"/>
          <w:lang w:val="en-GB"/>
        </w:rPr>
      </w:pPr>
      <w:r>
        <w:rPr>
          <w:rFonts w:hint="default"/>
          <w:sz w:val="24"/>
          <w:szCs w:val="24"/>
          <w:lang w:val="en-GB"/>
        </w:rPr>
        <w:t xml:space="preserve">    }</w:t>
      </w:r>
    </w:p>
    <w:p w14:paraId="2D9A7F04">
      <w:pPr>
        <w:rPr>
          <w:rFonts w:hint="default"/>
          <w:sz w:val="24"/>
          <w:szCs w:val="24"/>
          <w:lang w:val="en-GB"/>
        </w:rPr>
      </w:pPr>
      <w:r>
        <w:rPr>
          <w:rFonts w:hint="default"/>
          <w:sz w:val="24"/>
          <w:szCs w:val="24"/>
          <w:lang w:val="en-GB"/>
        </w:rPr>
        <w:t>}</w:t>
      </w:r>
    </w:p>
    <w:p w14:paraId="76F794EB">
      <w:pPr>
        <w:rPr>
          <w:rFonts w:hint="default"/>
          <w:sz w:val="24"/>
          <w:szCs w:val="24"/>
          <w:lang w:val="en-GB"/>
        </w:rPr>
      </w:pPr>
      <w:r>
        <w:rPr>
          <w:rFonts w:hint="default"/>
          <w:sz w:val="24"/>
          <w:szCs w:val="24"/>
          <w:lang w:val="en-GB"/>
        </w:rPr>
        <w:t>// Output: 0 1 1 2 3 5 8 13 21 34</w:t>
      </w:r>
    </w:p>
    <w:p w14:paraId="61647344">
      <w:pPr>
        <w:rPr>
          <w:rFonts w:hint="default"/>
          <w:sz w:val="24"/>
          <w:szCs w:val="24"/>
          <w:lang w:val="en-GB"/>
        </w:rPr>
      </w:pPr>
      <w:r>
        <w:rPr>
          <w:rFonts w:hint="default"/>
          <w:sz w:val="24"/>
          <w:szCs w:val="24"/>
          <w:lang w:val="en-GB"/>
        </w:rPr>
        <w:t>```</w:t>
      </w:r>
    </w:p>
    <w:p w14:paraId="6CA56299">
      <w:pPr>
        <w:rPr>
          <w:rFonts w:hint="default"/>
          <w:sz w:val="24"/>
          <w:szCs w:val="24"/>
          <w:lang w:val="en-GB"/>
        </w:rPr>
      </w:pPr>
      <w:r>
        <w:rPr>
          <w:rFonts w:hint="default"/>
          <w:sz w:val="24"/>
          <w:szCs w:val="24"/>
          <w:lang w:val="en-GB"/>
        </w:rPr>
        <w:t>*Note: This recursive solution is inefficient for large `n` due to repeated calculations. Using iteration or memoization is better for production code.*</w:t>
      </w:r>
    </w:p>
    <w:p w14:paraId="29D39404">
      <w:pPr>
        <w:rPr>
          <w:rFonts w:hint="default"/>
          <w:sz w:val="24"/>
          <w:szCs w:val="24"/>
          <w:lang w:val="en-GB"/>
        </w:rPr>
      </w:pPr>
    </w:p>
    <w:p w14:paraId="604A2D7F">
      <w:pPr>
        <w:rPr>
          <w:rFonts w:hint="default"/>
          <w:sz w:val="24"/>
          <w:szCs w:val="24"/>
          <w:lang w:val="en-GB"/>
        </w:rPr>
      </w:pPr>
      <w:r>
        <w:rPr>
          <w:rFonts w:hint="default"/>
          <w:sz w:val="24"/>
          <w:szCs w:val="24"/>
          <w:lang w:val="en-GB"/>
        </w:rPr>
        <w:t>**97. Write a Java Program to find the factorial of a given number**</w:t>
      </w:r>
    </w:p>
    <w:p w14:paraId="57479DA2">
      <w:pPr>
        <w:rPr>
          <w:rFonts w:hint="default"/>
          <w:sz w:val="24"/>
          <w:szCs w:val="24"/>
          <w:lang w:val="en-GB"/>
        </w:rPr>
      </w:pPr>
    </w:p>
    <w:p w14:paraId="023D8CE5">
      <w:pPr>
        <w:rPr>
          <w:rFonts w:hint="default"/>
          <w:sz w:val="24"/>
          <w:szCs w:val="24"/>
          <w:lang w:val="en-GB"/>
        </w:rPr>
      </w:pPr>
      <w:r>
        <w:rPr>
          <w:rFonts w:hint="default"/>
          <w:sz w:val="24"/>
          <w:szCs w:val="24"/>
          <w:lang w:val="en-GB"/>
        </w:rPr>
        <w:t>**Answer:**</w:t>
      </w:r>
    </w:p>
    <w:p w14:paraId="58FA298E">
      <w:pPr>
        <w:rPr>
          <w:rFonts w:hint="default"/>
          <w:sz w:val="24"/>
          <w:szCs w:val="24"/>
          <w:lang w:val="en-GB"/>
        </w:rPr>
      </w:pPr>
      <w:r>
        <w:rPr>
          <w:rFonts w:hint="default"/>
          <w:sz w:val="24"/>
          <w:szCs w:val="24"/>
          <w:lang w:val="en-GB"/>
        </w:rPr>
        <w:t>```java</w:t>
      </w:r>
    </w:p>
    <w:p w14:paraId="1A8C8082">
      <w:pPr>
        <w:rPr>
          <w:rFonts w:hint="default"/>
          <w:sz w:val="24"/>
          <w:szCs w:val="24"/>
          <w:lang w:val="en-GB"/>
        </w:rPr>
      </w:pPr>
      <w:r>
        <w:rPr>
          <w:rFonts w:hint="default"/>
          <w:sz w:val="24"/>
          <w:szCs w:val="24"/>
          <w:lang w:val="en-GB"/>
        </w:rPr>
        <w:t>public class Factorial {</w:t>
      </w:r>
    </w:p>
    <w:p w14:paraId="78BB8D1B">
      <w:pPr>
        <w:rPr>
          <w:rFonts w:hint="default"/>
          <w:sz w:val="24"/>
          <w:szCs w:val="24"/>
          <w:lang w:val="en-GB"/>
        </w:rPr>
      </w:pPr>
      <w:r>
        <w:rPr>
          <w:rFonts w:hint="default"/>
          <w:sz w:val="24"/>
          <w:szCs w:val="24"/>
          <w:lang w:val="en-GB"/>
        </w:rPr>
        <w:t xml:space="preserve">    public static void main(String[] args) {</w:t>
      </w:r>
    </w:p>
    <w:p w14:paraId="025325E5">
      <w:pPr>
        <w:rPr>
          <w:rFonts w:hint="default"/>
          <w:sz w:val="24"/>
          <w:szCs w:val="24"/>
          <w:lang w:val="en-GB"/>
        </w:rPr>
      </w:pPr>
      <w:r>
        <w:rPr>
          <w:rFonts w:hint="default"/>
          <w:sz w:val="24"/>
          <w:szCs w:val="24"/>
          <w:lang w:val="en-GB"/>
        </w:rPr>
        <w:t xml:space="preserve">        int num = 5;</w:t>
      </w:r>
    </w:p>
    <w:p w14:paraId="38294857">
      <w:pPr>
        <w:rPr>
          <w:rFonts w:hint="default"/>
          <w:sz w:val="24"/>
          <w:szCs w:val="24"/>
          <w:lang w:val="en-GB"/>
        </w:rPr>
      </w:pPr>
      <w:r>
        <w:rPr>
          <w:rFonts w:hint="default"/>
          <w:sz w:val="24"/>
          <w:szCs w:val="24"/>
          <w:lang w:val="en-GB"/>
        </w:rPr>
        <w:t xml:space="preserve">        long factorial = calculateFactorial(num);</w:t>
      </w:r>
    </w:p>
    <w:p w14:paraId="6D7121C6">
      <w:pPr>
        <w:rPr>
          <w:rFonts w:hint="default"/>
          <w:sz w:val="24"/>
          <w:szCs w:val="24"/>
          <w:lang w:val="en-GB"/>
        </w:rPr>
      </w:pPr>
      <w:r>
        <w:rPr>
          <w:rFonts w:hint="default"/>
          <w:sz w:val="24"/>
          <w:szCs w:val="24"/>
          <w:lang w:val="en-GB"/>
        </w:rPr>
        <w:t xml:space="preserve">        System.out.println("Factorial of " + num + " is " + factorial);</w:t>
      </w:r>
    </w:p>
    <w:p w14:paraId="4FF6B41A">
      <w:pPr>
        <w:rPr>
          <w:rFonts w:hint="default"/>
          <w:sz w:val="24"/>
          <w:szCs w:val="24"/>
          <w:lang w:val="en-GB"/>
        </w:rPr>
      </w:pPr>
      <w:r>
        <w:rPr>
          <w:rFonts w:hint="default"/>
          <w:sz w:val="24"/>
          <w:szCs w:val="24"/>
          <w:lang w:val="en-GB"/>
        </w:rPr>
        <w:t xml:space="preserve">    }</w:t>
      </w:r>
    </w:p>
    <w:p w14:paraId="0DCD9973">
      <w:pPr>
        <w:rPr>
          <w:rFonts w:hint="default"/>
          <w:sz w:val="24"/>
          <w:szCs w:val="24"/>
          <w:lang w:val="en-GB"/>
        </w:rPr>
      </w:pPr>
      <w:r>
        <w:rPr>
          <w:rFonts w:hint="default"/>
          <w:sz w:val="24"/>
          <w:szCs w:val="24"/>
          <w:lang w:val="en-GB"/>
        </w:rPr>
        <w:t xml:space="preserve">    public static long calculateFactorial(int n) {</w:t>
      </w:r>
    </w:p>
    <w:p w14:paraId="2507363B">
      <w:pPr>
        <w:rPr>
          <w:rFonts w:hint="default"/>
          <w:sz w:val="24"/>
          <w:szCs w:val="24"/>
          <w:lang w:val="en-GB"/>
        </w:rPr>
      </w:pPr>
      <w:r>
        <w:rPr>
          <w:rFonts w:hint="default"/>
          <w:sz w:val="24"/>
          <w:szCs w:val="24"/>
          <w:lang w:val="en-GB"/>
        </w:rPr>
        <w:t xml:space="preserve">        if (n == 0 || n == 1) {</w:t>
      </w:r>
    </w:p>
    <w:p w14:paraId="58F199FE">
      <w:pPr>
        <w:rPr>
          <w:rFonts w:hint="default"/>
          <w:sz w:val="24"/>
          <w:szCs w:val="24"/>
          <w:lang w:val="en-GB"/>
        </w:rPr>
      </w:pPr>
      <w:r>
        <w:rPr>
          <w:rFonts w:hint="default"/>
          <w:sz w:val="24"/>
          <w:szCs w:val="24"/>
          <w:lang w:val="en-GB"/>
        </w:rPr>
        <w:t xml:space="preserve">            return 1;</w:t>
      </w:r>
    </w:p>
    <w:p w14:paraId="51AF0875">
      <w:pPr>
        <w:rPr>
          <w:rFonts w:hint="default"/>
          <w:sz w:val="24"/>
          <w:szCs w:val="24"/>
          <w:lang w:val="en-GB"/>
        </w:rPr>
      </w:pPr>
      <w:r>
        <w:rPr>
          <w:rFonts w:hint="default"/>
          <w:sz w:val="24"/>
          <w:szCs w:val="24"/>
          <w:lang w:val="en-GB"/>
        </w:rPr>
        <w:t xml:space="preserve">        }</w:t>
      </w:r>
    </w:p>
    <w:p w14:paraId="7B58B38E">
      <w:pPr>
        <w:rPr>
          <w:rFonts w:hint="default"/>
          <w:sz w:val="24"/>
          <w:szCs w:val="24"/>
          <w:lang w:val="en-GB"/>
        </w:rPr>
      </w:pPr>
      <w:r>
        <w:rPr>
          <w:rFonts w:hint="default"/>
          <w:sz w:val="24"/>
          <w:szCs w:val="24"/>
          <w:lang w:val="en-GB"/>
        </w:rPr>
        <w:t xml:space="preserve">        long result = 1;</w:t>
      </w:r>
    </w:p>
    <w:p w14:paraId="1BD45737">
      <w:pPr>
        <w:rPr>
          <w:rFonts w:hint="default"/>
          <w:sz w:val="24"/>
          <w:szCs w:val="24"/>
          <w:lang w:val="en-GB"/>
        </w:rPr>
      </w:pPr>
      <w:r>
        <w:rPr>
          <w:rFonts w:hint="default"/>
          <w:sz w:val="24"/>
          <w:szCs w:val="24"/>
          <w:lang w:val="en-GB"/>
        </w:rPr>
        <w:t xml:space="preserve">        for (int i = 2; i &lt;= n; i++) {</w:t>
      </w:r>
    </w:p>
    <w:p w14:paraId="22706E3E">
      <w:pPr>
        <w:rPr>
          <w:rFonts w:hint="default"/>
          <w:sz w:val="24"/>
          <w:szCs w:val="24"/>
          <w:lang w:val="en-GB"/>
        </w:rPr>
      </w:pPr>
      <w:r>
        <w:rPr>
          <w:rFonts w:hint="default"/>
          <w:sz w:val="24"/>
          <w:szCs w:val="24"/>
          <w:lang w:val="en-GB"/>
        </w:rPr>
        <w:t xml:space="preserve">            result *= i;</w:t>
      </w:r>
    </w:p>
    <w:p w14:paraId="2A142D44">
      <w:pPr>
        <w:rPr>
          <w:rFonts w:hint="default"/>
          <w:sz w:val="24"/>
          <w:szCs w:val="24"/>
          <w:lang w:val="en-GB"/>
        </w:rPr>
      </w:pPr>
      <w:r>
        <w:rPr>
          <w:rFonts w:hint="default"/>
          <w:sz w:val="24"/>
          <w:szCs w:val="24"/>
          <w:lang w:val="en-GB"/>
        </w:rPr>
        <w:t xml:space="preserve">        }</w:t>
      </w:r>
    </w:p>
    <w:p w14:paraId="0431365A">
      <w:pPr>
        <w:rPr>
          <w:rFonts w:hint="default"/>
          <w:sz w:val="24"/>
          <w:szCs w:val="24"/>
          <w:lang w:val="en-GB"/>
        </w:rPr>
      </w:pPr>
      <w:r>
        <w:rPr>
          <w:rFonts w:hint="default"/>
          <w:sz w:val="24"/>
          <w:szCs w:val="24"/>
          <w:lang w:val="en-GB"/>
        </w:rPr>
        <w:t xml:space="preserve">        return result;</w:t>
      </w:r>
    </w:p>
    <w:p w14:paraId="0136E754">
      <w:pPr>
        <w:rPr>
          <w:rFonts w:hint="default"/>
          <w:sz w:val="24"/>
          <w:szCs w:val="24"/>
          <w:lang w:val="en-GB"/>
        </w:rPr>
      </w:pPr>
      <w:r>
        <w:rPr>
          <w:rFonts w:hint="default"/>
          <w:sz w:val="24"/>
          <w:szCs w:val="24"/>
          <w:lang w:val="en-GB"/>
        </w:rPr>
        <w:t xml:space="preserve">    }</w:t>
      </w:r>
    </w:p>
    <w:p w14:paraId="5F7C4425">
      <w:pPr>
        <w:rPr>
          <w:rFonts w:hint="default"/>
          <w:sz w:val="24"/>
          <w:szCs w:val="24"/>
          <w:lang w:val="en-GB"/>
        </w:rPr>
      </w:pPr>
      <w:r>
        <w:rPr>
          <w:rFonts w:hint="default"/>
          <w:sz w:val="24"/>
          <w:szCs w:val="24"/>
          <w:lang w:val="en-GB"/>
        </w:rPr>
        <w:t>}</w:t>
      </w:r>
    </w:p>
    <w:p w14:paraId="16AE882B">
      <w:pPr>
        <w:rPr>
          <w:rFonts w:hint="default"/>
          <w:sz w:val="24"/>
          <w:szCs w:val="24"/>
          <w:lang w:val="en-GB"/>
        </w:rPr>
      </w:pPr>
      <w:r>
        <w:rPr>
          <w:rFonts w:hint="default"/>
          <w:sz w:val="24"/>
          <w:szCs w:val="24"/>
          <w:lang w:val="en-GB"/>
        </w:rPr>
        <w:t>// Output: Factorial of 5 is 120</w:t>
      </w:r>
    </w:p>
    <w:p w14:paraId="59C6F1DA">
      <w:pPr>
        <w:rPr>
          <w:rFonts w:hint="default"/>
          <w:sz w:val="24"/>
          <w:szCs w:val="24"/>
          <w:lang w:val="en-GB"/>
        </w:rPr>
      </w:pPr>
      <w:r>
        <w:rPr>
          <w:rFonts w:hint="default"/>
          <w:sz w:val="24"/>
          <w:szCs w:val="24"/>
          <w:lang w:val="en-GB"/>
        </w:rPr>
        <w:t>```</w:t>
      </w:r>
    </w:p>
    <w:p w14:paraId="6D8A5AB1">
      <w:pPr>
        <w:rPr>
          <w:rFonts w:hint="default"/>
          <w:sz w:val="24"/>
          <w:szCs w:val="24"/>
          <w:lang w:val="en-GB"/>
        </w:rPr>
      </w:pPr>
    </w:p>
    <w:p w14:paraId="6C353602">
      <w:pPr>
        <w:rPr>
          <w:rFonts w:hint="default"/>
          <w:sz w:val="24"/>
          <w:szCs w:val="24"/>
          <w:lang w:val="en-GB"/>
        </w:rPr>
      </w:pPr>
      <w:r>
        <w:rPr>
          <w:rFonts w:hint="default"/>
          <w:sz w:val="24"/>
          <w:szCs w:val="24"/>
          <w:lang w:val="en-GB"/>
        </w:rPr>
        <w:t>**98. Does Java work as a "pass by value" or "pass by reference" phenomenon**</w:t>
      </w:r>
    </w:p>
    <w:p w14:paraId="5AFE56F5">
      <w:pPr>
        <w:rPr>
          <w:rFonts w:hint="default"/>
          <w:sz w:val="24"/>
          <w:szCs w:val="24"/>
          <w:lang w:val="en-GB"/>
        </w:rPr>
      </w:pPr>
    </w:p>
    <w:p w14:paraId="0E9BFEFE">
      <w:pPr>
        <w:rPr>
          <w:rFonts w:hint="default"/>
          <w:sz w:val="24"/>
          <w:szCs w:val="24"/>
          <w:lang w:val="en-GB"/>
        </w:rPr>
      </w:pPr>
      <w:r>
        <w:rPr>
          <w:rFonts w:hint="default"/>
          <w:sz w:val="24"/>
          <w:szCs w:val="24"/>
          <w:lang w:val="en-GB"/>
        </w:rPr>
        <w:t>**Answer:** Java is **strictly pass-by-value**. However, the key nuance is with objects:</w:t>
      </w:r>
    </w:p>
    <w:p w14:paraId="4B666A9D">
      <w:pPr>
        <w:rPr>
          <w:rFonts w:hint="default"/>
          <w:sz w:val="24"/>
          <w:szCs w:val="24"/>
          <w:lang w:val="en-GB"/>
        </w:rPr>
      </w:pPr>
      <w:r>
        <w:rPr>
          <w:rFonts w:hint="default"/>
          <w:sz w:val="24"/>
          <w:szCs w:val="24"/>
          <w:lang w:val="en-GB"/>
        </w:rPr>
        <w:t>*   For primitive types, the actual value is passed.</w:t>
      </w:r>
    </w:p>
    <w:p w14:paraId="15554AB5">
      <w:pPr>
        <w:rPr>
          <w:rFonts w:hint="default"/>
          <w:sz w:val="24"/>
          <w:szCs w:val="24"/>
          <w:lang w:val="en-GB"/>
        </w:rPr>
      </w:pPr>
      <w:r>
        <w:rPr>
          <w:rFonts w:hint="default"/>
          <w:sz w:val="24"/>
          <w:szCs w:val="24"/>
          <w:lang w:val="en-GB"/>
        </w:rPr>
        <w:t>*   For object references, a **copy of the reference** (the memory address) is passed by value. This means you cannot change the original reference to point to a new object, but you can change the state of the object that the reference points to.</w:t>
      </w:r>
    </w:p>
    <w:p w14:paraId="1953FD52">
      <w:pPr>
        <w:rPr>
          <w:rFonts w:hint="default"/>
          <w:sz w:val="24"/>
          <w:szCs w:val="24"/>
          <w:lang w:val="en-GB"/>
        </w:rPr>
      </w:pPr>
    </w:p>
    <w:p w14:paraId="35FED5C6">
      <w:pPr>
        <w:rPr>
          <w:rFonts w:hint="default"/>
          <w:sz w:val="24"/>
          <w:szCs w:val="24"/>
          <w:lang w:val="en-GB"/>
        </w:rPr>
      </w:pPr>
      <w:r>
        <w:rPr>
          <w:rFonts w:hint="default"/>
          <w:sz w:val="24"/>
          <w:szCs w:val="24"/>
          <w:lang w:val="en-GB"/>
        </w:rPr>
        <w:t>**99. What is the difference between systems.out, System.err, and System.in?**</w:t>
      </w:r>
    </w:p>
    <w:p w14:paraId="13F6A029">
      <w:pPr>
        <w:rPr>
          <w:rFonts w:hint="default"/>
          <w:sz w:val="24"/>
          <w:szCs w:val="24"/>
          <w:lang w:val="en-GB"/>
        </w:rPr>
      </w:pPr>
    </w:p>
    <w:p w14:paraId="6EE58C8A">
      <w:pPr>
        <w:rPr>
          <w:rFonts w:hint="default"/>
          <w:sz w:val="24"/>
          <w:szCs w:val="24"/>
          <w:lang w:val="en-GB"/>
        </w:rPr>
      </w:pPr>
      <w:r>
        <w:rPr>
          <w:rFonts w:hint="default"/>
          <w:sz w:val="24"/>
          <w:szCs w:val="24"/>
          <w:lang w:val="en-GB"/>
        </w:rPr>
        <w:t>**Answer:**</w:t>
      </w:r>
    </w:p>
    <w:p w14:paraId="7D2FDBE8">
      <w:pPr>
        <w:rPr>
          <w:rFonts w:hint="default"/>
          <w:sz w:val="24"/>
          <w:szCs w:val="24"/>
          <w:lang w:val="en-GB"/>
        </w:rPr>
      </w:pPr>
      <w:r>
        <w:rPr>
          <w:rFonts w:hint="default"/>
          <w:sz w:val="24"/>
          <w:szCs w:val="24"/>
          <w:lang w:val="en-GB"/>
        </w:rPr>
        <w:t>*   **`System.in`:** This is an `InputStream` connected to the standard input stream, typically the keyboard. It's used to read data from the console.</w:t>
      </w:r>
    </w:p>
    <w:p w14:paraId="56608991">
      <w:pPr>
        <w:rPr>
          <w:rFonts w:hint="default"/>
          <w:sz w:val="24"/>
          <w:szCs w:val="24"/>
          <w:lang w:val="en-GB"/>
        </w:rPr>
      </w:pPr>
      <w:r>
        <w:rPr>
          <w:rFonts w:hint="default"/>
          <w:sz w:val="24"/>
          <w:szCs w:val="24"/>
          <w:lang w:val="en-GB"/>
        </w:rPr>
        <w:t>*   **`System.out`:** This is a `PrintStream` connected to the standard output stream, typically the console. It's used for normal program output.</w:t>
      </w:r>
    </w:p>
    <w:p w14:paraId="021703CC">
      <w:pPr>
        <w:rPr>
          <w:rFonts w:hint="default"/>
          <w:sz w:val="24"/>
          <w:szCs w:val="24"/>
          <w:lang w:val="en-GB"/>
        </w:rPr>
      </w:pPr>
      <w:r>
        <w:rPr>
          <w:rFonts w:hint="default"/>
          <w:sz w:val="24"/>
          <w:szCs w:val="24"/>
          <w:lang w:val="en-GB"/>
        </w:rPr>
        <w:t>*   **`System.err`:** This is also a `PrintStream` connected to the standard error stream, typically the console. It's used for printing error messages. It is often unbuffered and can be redirected separately from `System.out`.</w:t>
      </w:r>
    </w:p>
    <w:p w14:paraId="2EAD1B95">
      <w:pPr>
        <w:rPr>
          <w:rFonts w:hint="default"/>
          <w:sz w:val="24"/>
          <w:szCs w:val="24"/>
          <w:lang w:val="en-GB"/>
        </w:rPr>
      </w:pPr>
    </w:p>
    <w:p w14:paraId="38B40C62">
      <w:pPr>
        <w:rPr>
          <w:rFonts w:hint="default"/>
          <w:sz w:val="24"/>
          <w:szCs w:val="24"/>
          <w:lang w:val="en-GB"/>
        </w:rPr>
      </w:pPr>
      <w:r>
        <w:rPr>
          <w:rFonts w:hint="default"/>
          <w:sz w:val="24"/>
          <w:szCs w:val="24"/>
          <w:lang w:val="en-GB"/>
        </w:rPr>
        <w:t>**100. What is the purpose of generics ?**</w:t>
      </w:r>
    </w:p>
    <w:p w14:paraId="54268442">
      <w:pPr>
        <w:rPr>
          <w:rFonts w:hint="default"/>
          <w:sz w:val="24"/>
          <w:szCs w:val="24"/>
          <w:lang w:val="en-GB"/>
        </w:rPr>
      </w:pPr>
    </w:p>
    <w:p w14:paraId="6E0B7C8E">
      <w:pPr>
        <w:rPr>
          <w:rFonts w:hint="default"/>
          <w:sz w:val="24"/>
          <w:szCs w:val="24"/>
          <w:lang w:val="en-GB"/>
        </w:rPr>
      </w:pPr>
      <w:r>
        <w:rPr>
          <w:rFonts w:hint="default"/>
          <w:sz w:val="24"/>
          <w:szCs w:val="24"/>
          <w:lang w:val="en-GB"/>
        </w:rPr>
        <w:t>**Answer:** The main purposes of Generics are:</w:t>
      </w:r>
    </w:p>
    <w:p w14:paraId="52BE88FC">
      <w:pPr>
        <w:rPr>
          <w:rFonts w:hint="default"/>
          <w:sz w:val="24"/>
          <w:szCs w:val="24"/>
          <w:lang w:val="en-GB"/>
        </w:rPr>
      </w:pPr>
      <w:r>
        <w:rPr>
          <w:rFonts w:hint="default"/>
          <w:sz w:val="24"/>
          <w:szCs w:val="24"/>
          <w:lang w:val="en-GB"/>
        </w:rPr>
        <w:t>1.  **Type Safety:** Allows developers to catch invalid types at compile time.</w:t>
      </w:r>
    </w:p>
    <w:p w14:paraId="59CF90E8">
      <w:pPr>
        <w:rPr>
          <w:rFonts w:hint="default"/>
          <w:sz w:val="24"/>
          <w:szCs w:val="24"/>
          <w:lang w:val="en-GB"/>
        </w:rPr>
      </w:pPr>
      <w:r>
        <w:rPr>
          <w:rFonts w:hint="default"/>
          <w:sz w:val="24"/>
          <w:szCs w:val="24"/>
          <w:lang w:val="en-GB"/>
        </w:rPr>
        <w:t>2.  **Elimination of Casts:** Code without generics requires casting, which generics eliminate, making code cleaner.</w:t>
      </w:r>
    </w:p>
    <w:p w14:paraId="21656BB3">
      <w:pPr>
        <w:rPr>
          <w:rFonts w:hint="default"/>
          <w:sz w:val="24"/>
          <w:szCs w:val="24"/>
          <w:lang w:val="en-GB"/>
        </w:rPr>
      </w:pPr>
      <w:r>
        <w:rPr>
          <w:rFonts w:hint="default"/>
          <w:sz w:val="24"/>
          <w:szCs w:val="24"/>
          <w:lang w:val="en-GB"/>
        </w:rPr>
        <w:t>3.  **Enabling Algorithms:** Allows the writing of generic algorithms that can work on collections of different types.</w:t>
      </w:r>
    </w:p>
    <w:p w14:paraId="07FFE371">
      <w:pPr>
        <w:rPr>
          <w:rFonts w:hint="default"/>
          <w:sz w:val="24"/>
          <w:szCs w:val="24"/>
          <w:lang w:val="en-GB"/>
        </w:rPr>
      </w:pPr>
    </w:p>
    <w:p w14:paraId="69424168">
      <w:pPr>
        <w:rPr>
          <w:rFonts w:hint="default"/>
          <w:sz w:val="24"/>
          <w:szCs w:val="24"/>
          <w:lang w:val="en-GB"/>
        </w:rPr>
      </w:pPr>
      <w:r>
        <w:rPr>
          <w:rFonts w:hint="default"/>
          <w:sz w:val="24"/>
          <w:szCs w:val="24"/>
          <w:lang w:val="en-GB"/>
        </w:rPr>
        <w:t>**101. In what situations is the "super" keyword used ?**</w:t>
      </w:r>
    </w:p>
    <w:p w14:paraId="7727E05A">
      <w:pPr>
        <w:rPr>
          <w:rFonts w:hint="default"/>
          <w:sz w:val="24"/>
          <w:szCs w:val="24"/>
          <w:lang w:val="en-GB"/>
        </w:rPr>
      </w:pPr>
    </w:p>
    <w:p w14:paraId="2CCE2598">
      <w:pPr>
        <w:rPr>
          <w:rFonts w:hint="default"/>
          <w:sz w:val="24"/>
          <w:szCs w:val="24"/>
          <w:lang w:val="en-GB"/>
        </w:rPr>
      </w:pPr>
      <w:r>
        <w:rPr>
          <w:rFonts w:hint="default"/>
          <w:sz w:val="24"/>
          <w:szCs w:val="24"/>
          <w:lang w:val="en-GB"/>
        </w:rPr>
        <w:t>**Answer:** The `super` keyword is used to refer to the immediate parent class object. It is used in two main situations:</w:t>
      </w:r>
    </w:p>
    <w:p w14:paraId="35BC2A94">
      <w:pPr>
        <w:rPr>
          <w:rFonts w:hint="default"/>
          <w:sz w:val="24"/>
          <w:szCs w:val="24"/>
          <w:lang w:val="en-GB"/>
        </w:rPr>
      </w:pPr>
      <w:r>
        <w:rPr>
          <w:rFonts w:hint="default"/>
          <w:sz w:val="24"/>
          <w:szCs w:val="24"/>
          <w:lang w:val="en-GB"/>
        </w:rPr>
        <w:t>1.  **To call parent class methods:** To call a method in the parent class that has been overridden in the child class.</w:t>
      </w:r>
    </w:p>
    <w:p w14:paraId="3AED4339">
      <w:pPr>
        <w:rPr>
          <w:rFonts w:hint="default"/>
          <w:sz w:val="24"/>
          <w:szCs w:val="24"/>
          <w:lang w:val="en-GB"/>
        </w:rPr>
      </w:pPr>
      <w:r>
        <w:rPr>
          <w:rFonts w:hint="default"/>
          <w:sz w:val="24"/>
          <w:szCs w:val="24"/>
          <w:lang w:val="en-GB"/>
        </w:rPr>
        <w:t xml:space="preserve">    ```java</w:t>
      </w:r>
    </w:p>
    <w:p w14:paraId="3EA273F2">
      <w:pPr>
        <w:rPr>
          <w:rFonts w:hint="default"/>
          <w:sz w:val="24"/>
          <w:szCs w:val="24"/>
          <w:lang w:val="en-GB"/>
        </w:rPr>
      </w:pPr>
      <w:r>
        <w:rPr>
          <w:rFonts w:hint="default"/>
          <w:sz w:val="24"/>
          <w:szCs w:val="24"/>
          <w:lang w:val="en-GB"/>
        </w:rPr>
        <w:t xml:space="preserve">    @Override</w:t>
      </w:r>
    </w:p>
    <w:p w14:paraId="115C3AB2">
      <w:pPr>
        <w:rPr>
          <w:rFonts w:hint="default"/>
          <w:sz w:val="24"/>
          <w:szCs w:val="24"/>
          <w:lang w:val="en-GB"/>
        </w:rPr>
      </w:pPr>
      <w:r>
        <w:rPr>
          <w:rFonts w:hint="default"/>
          <w:sz w:val="24"/>
          <w:szCs w:val="24"/>
          <w:lang w:val="en-GB"/>
        </w:rPr>
        <w:t xml:space="preserve">    public void myMethod() {</w:t>
      </w:r>
    </w:p>
    <w:p w14:paraId="208DD7B0">
      <w:pPr>
        <w:rPr>
          <w:rFonts w:hint="default"/>
          <w:sz w:val="24"/>
          <w:szCs w:val="24"/>
          <w:lang w:val="en-GB"/>
        </w:rPr>
      </w:pPr>
      <w:r>
        <w:rPr>
          <w:rFonts w:hint="default"/>
          <w:sz w:val="24"/>
          <w:szCs w:val="24"/>
          <w:lang w:val="en-GB"/>
        </w:rPr>
        <w:t xml:space="preserve">        super.myMethod(); // calls parent's version</w:t>
      </w:r>
    </w:p>
    <w:p w14:paraId="72875E15">
      <w:pPr>
        <w:rPr>
          <w:rFonts w:hint="default"/>
          <w:sz w:val="24"/>
          <w:szCs w:val="24"/>
          <w:lang w:val="en-GB"/>
        </w:rPr>
      </w:pPr>
      <w:r>
        <w:rPr>
          <w:rFonts w:hint="default"/>
          <w:sz w:val="24"/>
          <w:szCs w:val="24"/>
          <w:lang w:val="en-GB"/>
        </w:rPr>
        <w:t xml:space="preserve">        // child class specific code</w:t>
      </w:r>
    </w:p>
    <w:p w14:paraId="41501E97">
      <w:pPr>
        <w:rPr>
          <w:rFonts w:hint="default"/>
          <w:sz w:val="24"/>
          <w:szCs w:val="24"/>
          <w:lang w:val="en-GB"/>
        </w:rPr>
      </w:pPr>
      <w:r>
        <w:rPr>
          <w:rFonts w:hint="default"/>
          <w:sz w:val="24"/>
          <w:szCs w:val="24"/>
          <w:lang w:val="en-GB"/>
        </w:rPr>
        <w:t xml:space="preserve">    }</w:t>
      </w:r>
    </w:p>
    <w:p w14:paraId="6545C6A2">
      <w:pPr>
        <w:rPr>
          <w:rFonts w:hint="default"/>
          <w:sz w:val="24"/>
          <w:szCs w:val="24"/>
          <w:lang w:val="en-GB"/>
        </w:rPr>
      </w:pPr>
      <w:r>
        <w:rPr>
          <w:rFonts w:hint="default"/>
          <w:sz w:val="24"/>
          <w:szCs w:val="24"/>
          <w:lang w:val="en-GB"/>
        </w:rPr>
        <w:t xml:space="preserve">    ```</w:t>
      </w:r>
    </w:p>
    <w:p w14:paraId="3924C7CE">
      <w:pPr>
        <w:rPr>
          <w:rFonts w:hint="default"/>
          <w:sz w:val="24"/>
          <w:szCs w:val="24"/>
          <w:lang w:val="en-GB"/>
        </w:rPr>
      </w:pPr>
      <w:r>
        <w:rPr>
          <w:rFonts w:hint="default"/>
          <w:sz w:val="24"/>
          <w:szCs w:val="24"/>
          <w:lang w:val="en-GB"/>
        </w:rPr>
        <w:t>2.  **To call parent class constructor:** To call the parent class constructor from the child class constructor using `super()`. This call must be the first statement in the child constructor.</w:t>
      </w:r>
    </w:p>
    <w:p w14:paraId="375ACC1E">
      <w:pPr>
        <w:rPr>
          <w:rFonts w:hint="default"/>
          <w:sz w:val="24"/>
          <w:szCs w:val="24"/>
          <w:lang w:val="en-GB"/>
        </w:rPr>
      </w:pPr>
    </w:p>
    <w:p w14:paraId="51D506DE">
      <w:pPr>
        <w:rPr>
          <w:rFonts w:hint="default"/>
          <w:sz w:val="24"/>
          <w:szCs w:val="24"/>
          <w:lang w:val="en-GB"/>
        </w:rPr>
      </w:pPr>
      <w:r>
        <w:rPr>
          <w:rFonts w:hint="default"/>
          <w:sz w:val="24"/>
          <w:szCs w:val="24"/>
          <w:lang w:val="en-GB"/>
        </w:rPr>
        <w:t>**102. How to write multiple catch statements under a single try block**</w:t>
      </w:r>
    </w:p>
    <w:p w14:paraId="597F5921">
      <w:pPr>
        <w:rPr>
          <w:rFonts w:hint="default"/>
          <w:sz w:val="24"/>
          <w:szCs w:val="24"/>
          <w:lang w:val="en-GB"/>
        </w:rPr>
      </w:pPr>
    </w:p>
    <w:p w14:paraId="24127BA1">
      <w:pPr>
        <w:rPr>
          <w:rFonts w:hint="default"/>
          <w:sz w:val="24"/>
          <w:szCs w:val="24"/>
          <w:lang w:val="en-GB"/>
        </w:rPr>
      </w:pPr>
      <w:r>
        <w:rPr>
          <w:rFonts w:hint="default"/>
          <w:sz w:val="24"/>
          <w:szCs w:val="24"/>
          <w:lang w:val="en-GB"/>
        </w:rPr>
        <w:t>**Answer:** You can write multiple `catch` blocks after a single `try` block. The `catch` blocks should be ordered from the most specific exception type to the most general (`Exception` or `Throwable`).</w:t>
      </w:r>
    </w:p>
    <w:p w14:paraId="51881631">
      <w:pPr>
        <w:rPr>
          <w:rFonts w:hint="default"/>
          <w:sz w:val="24"/>
          <w:szCs w:val="24"/>
          <w:lang w:val="en-GB"/>
        </w:rPr>
      </w:pPr>
      <w:r>
        <w:rPr>
          <w:rFonts w:hint="default"/>
          <w:sz w:val="24"/>
          <w:szCs w:val="24"/>
          <w:lang w:val="en-GB"/>
        </w:rPr>
        <w:t>```java</w:t>
      </w:r>
    </w:p>
    <w:p w14:paraId="7C6DE04E">
      <w:pPr>
        <w:rPr>
          <w:rFonts w:hint="default"/>
          <w:sz w:val="24"/>
          <w:szCs w:val="24"/>
          <w:lang w:val="en-GB"/>
        </w:rPr>
      </w:pPr>
      <w:r>
        <w:rPr>
          <w:rFonts w:hint="default"/>
          <w:sz w:val="24"/>
          <w:szCs w:val="24"/>
          <w:lang w:val="en-GB"/>
        </w:rPr>
        <w:t>try {</w:t>
      </w:r>
    </w:p>
    <w:p w14:paraId="2A38F2DA">
      <w:pPr>
        <w:rPr>
          <w:rFonts w:hint="default"/>
          <w:sz w:val="24"/>
          <w:szCs w:val="24"/>
          <w:lang w:val="en-GB"/>
        </w:rPr>
      </w:pPr>
      <w:r>
        <w:rPr>
          <w:rFonts w:hint="default"/>
          <w:sz w:val="24"/>
          <w:szCs w:val="24"/>
          <w:lang w:val="en-GB"/>
        </w:rPr>
        <w:t xml:space="preserve">    // code that might throw exceptions</w:t>
      </w:r>
    </w:p>
    <w:p w14:paraId="2B6FABA0">
      <w:pPr>
        <w:rPr>
          <w:rFonts w:hint="default"/>
          <w:sz w:val="24"/>
          <w:szCs w:val="24"/>
          <w:lang w:val="en-GB"/>
        </w:rPr>
      </w:pPr>
      <w:r>
        <w:rPr>
          <w:rFonts w:hint="default"/>
          <w:sz w:val="24"/>
          <w:szCs w:val="24"/>
          <w:lang w:val="en-GB"/>
        </w:rPr>
        <w:t>} catch (IOException e) {</w:t>
      </w:r>
    </w:p>
    <w:p w14:paraId="628EEACF">
      <w:pPr>
        <w:rPr>
          <w:rFonts w:hint="default"/>
          <w:sz w:val="24"/>
          <w:szCs w:val="24"/>
          <w:lang w:val="en-GB"/>
        </w:rPr>
      </w:pPr>
      <w:r>
        <w:rPr>
          <w:rFonts w:hint="default"/>
          <w:sz w:val="24"/>
          <w:szCs w:val="24"/>
          <w:lang w:val="en-GB"/>
        </w:rPr>
        <w:t xml:space="preserve">    // handle IOException</w:t>
      </w:r>
    </w:p>
    <w:p w14:paraId="3EC428EF">
      <w:pPr>
        <w:rPr>
          <w:rFonts w:hint="default"/>
          <w:sz w:val="24"/>
          <w:szCs w:val="24"/>
          <w:lang w:val="en-GB"/>
        </w:rPr>
      </w:pPr>
      <w:r>
        <w:rPr>
          <w:rFonts w:hint="default"/>
          <w:sz w:val="24"/>
          <w:szCs w:val="24"/>
          <w:lang w:val="en-GB"/>
        </w:rPr>
        <w:t>} catch (SQLException e) {</w:t>
      </w:r>
    </w:p>
    <w:p w14:paraId="468754C0">
      <w:pPr>
        <w:rPr>
          <w:rFonts w:hint="default"/>
          <w:sz w:val="24"/>
          <w:szCs w:val="24"/>
          <w:lang w:val="en-GB"/>
        </w:rPr>
      </w:pPr>
      <w:r>
        <w:rPr>
          <w:rFonts w:hint="default"/>
          <w:sz w:val="24"/>
          <w:szCs w:val="24"/>
          <w:lang w:val="en-GB"/>
        </w:rPr>
        <w:t xml:space="preserve">    // handle SQLException</w:t>
      </w:r>
    </w:p>
    <w:p w14:paraId="0871D7AB">
      <w:pPr>
        <w:rPr>
          <w:rFonts w:hint="default"/>
          <w:sz w:val="24"/>
          <w:szCs w:val="24"/>
          <w:lang w:val="en-GB"/>
        </w:rPr>
      </w:pPr>
      <w:r>
        <w:rPr>
          <w:rFonts w:hint="default"/>
          <w:sz w:val="24"/>
          <w:szCs w:val="24"/>
          <w:lang w:val="en-GB"/>
        </w:rPr>
        <w:t>} catch (Exception e) {</w:t>
      </w:r>
    </w:p>
    <w:p w14:paraId="7CE7BA91">
      <w:pPr>
        <w:rPr>
          <w:rFonts w:hint="default"/>
          <w:sz w:val="24"/>
          <w:szCs w:val="24"/>
          <w:lang w:val="en-GB"/>
        </w:rPr>
      </w:pPr>
      <w:r>
        <w:rPr>
          <w:rFonts w:hint="default"/>
          <w:sz w:val="24"/>
          <w:szCs w:val="24"/>
          <w:lang w:val="en-GB"/>
        </w:rPr>
        <w:t xml:space="preserve">    // handle any other Exception</w:t>
      </w:r>
    </w:p>
    <w:p w14:paraId="299BBCAC">
      <w:pPr>
        <w:rPr>
          <w:rFonts w:hint="default"/>
          <w:sz w:val="24"/>
          <w:szCs w:val="24"/>
          <w:lang w:val="en-GB"/>
        </w:rPr>
      </w:pPr>
      <w:r>
        <w:rPr>
          <w:rFonts w:hint="default"/>
          <w:sz w:val="24"/>
          <w:szCs w:val="24"/>
          <w:lang w:val="en-GB"/>
        </w:rPr>
        <w:t>}</w:t>
      </w:r>
    </w:p>
    <w:p w14:paraId="5BC6BEE8">
      <w:pPr>
        <w:rPr>
          <w:rFonts w:hint="default"/>
          <w:sz w:val="24"/>
          <w:szCs w:val="24"/>
          <w:lang w:val="en-GB"/>
        </w:rPr>
      </w:pPr>
      <w:r>
        <w:rPr>
          <w:rFonts w:hint="default"/>
          <w:sz w:val="24"/>
          <w:szCs w:val="24"/>
          <w:lang w:val="en-GB"/>
        </w:rPr>
        <w:t>```</w:t>
      </w:r>
    </w:p>
    <w:p w14:paraId="0B8F6281">
      <w:pPr>
        <w:rPr>
          <w:rFonts w:hint="default"/>
          <w:sz w:val="24"/>
          <w:szCs w:val="24"/>
          <w:lang w:val="en-GB"/>
        </w:rPr>
      </w:pPr>
      <w:r>
        <w:rPr>
          <w:rFonts w:hint="default"/>
          <w:sz w:val="24"/>
          <w:szCs w:val="24"/>
          <w:lang w:val="en-GB"/>
        </w:rPr>
        <w:t>*From Java 7 onwards, you can use a multi-catch block:*</w:t>
      </w:r>
    </w:p>
    <w:p w14:paraId="704B1AA6">
      <w:pPr>
        <w:rPr>
          <w:rFonts w:hint="default"/>
          <w:sz w:val="24"/>
          <w:szCs w:val="24"/>
          <w:lang w:val="en-GB"/>
        </w:rPr>
      </w:pPr>
      <w:r>
        <w:rPr>
          <w:rFonts w:hint="default"/>
          <w:sz w:val="24"/>
          <w:szCs w:val="24"/>
          <w:lang w:val="en-GB"/>
        </w:rPr>
        <w:t>```java</w:t>
      </w:r>
    </w:p>
    <w:p w14:paraId="6F033464">
      <w:pPr>
        <w:rPr>
          <w:rFonts w:hint="default"/>
          <w:sz w:val="24"/>
          <w:szCs w:val="24"/>
          <w:lang w:val="en-GB"/>
        </w:rPr>
      </w:pPr>
      <w:r>
        <w:rPr>
          <w:rFonts w:hint="default"/>
          <w:sz w:val="24"/>
          <w:szCs w:val="24"/>
          <w:lang w:val="en-GB"/>
        </w:rPr>
        <w:t>try {</w:t>
      </w:r>
    </w:p>
    <w:p w14:paraId="368EF238">
      <w:pPr>
        <w:rPr>
          <w:rFonts w:hint="default"/>
          <w:sz w:val="24"/>
          <w:szCs w:val="24"/>
          <w:lang w:val="en-GB"/>
        </w:rPr>
      </w:pPr>
      <w:r>
        <w:rPr>
          <w:rFonts w:hint="default"/>
          <w:sz w:val="24"/>
          <w:szCs w:val="24"/>
          <w:lang w:val="en-GB"/>
        </w:rPr>
        <w:t xml:space="preserve">    // code</w:t>
      </w:r>
    </w:p>
    <w:p w14:paraId="201FA953">
      <w:pPr>
        <w:rPr>
          <w:rFonts w:hint="default"/>
          <w:sz w:val="24"/>
          <w:szCs w:val="24"/>
          <w:lang w:val="en-GB"/>
        </w:rPr>
      </w:pPr>
      <w:r>
        <w:rPr>
          <w:rFonts w:hint="default"/>
          <w:sz w:val="24"/>
          <w:szCs w:val="24"/>
          <w:lang w:val="en-GB"/>
        </w:rPr>
        <w:t>} catch (IOException | SQLException e) { // handle both IO and SQL exceptions</w:t>
      </w:r>
    </w:p>
    <w:p w14:paraId="0735ABAD">
      <w:pPr>
        <w:rPr>
          <w:rFonts w:hint="default"/>
          <w:sz w:val="24"/>
          <w:szCs w:val="24"/>
          <w:lang w:val="en-GB"/>
        </w:rPr>
      </w:pPr>
      <w:r>
        <w:rPr>
          <w:rFonts w:hint="default"/>
          <w:sz w:val="24"/>
          <w:szCs w:val="24"/>
          <w:lang w:val="en-GB"/>
        </w:rPr>
        <w:t xml:space="preserve">    e.printStackTrace();</w:t>
      </w:r>
    </w:p>
    <w:p w14:paraId="1473DDE3">
      <w:pPr>
        <w:rPr>
          <w:rFonts w:hint="default"/>
          <w:sz w:val="24"/>
          <w:szCs w:val="24"/>
          <w:lang w:val="en-GB"/>
        </w:rPr>
      </w:pPr>
      <w:r>
        <w:rPr>
          <w:rFonts w:hint="default"/>
          <w:sz w:val="24"/>
          <w:szCs w:val="24"/>
          <w:lang w:val="en-GB"/>
        </w:rPr>
        <w:t>}</w:t>
      </w:r>
    </w:p>
    <w:p w14:paraId="70D53F5A">
      <w:pPr>
        <w:rPr>
          <w:rFonts w:hint="default"/>
          <w:sz w:val="24"/>
          <w:szCs w:val="24"/>
          <w:lang w:val="en-GB"/>
        </w:rPr>
      </w:pPr>
      <w:r>
        <w:rPr>
          <w:rFonts w:hint="default"/>
          <w:sz w:val="24"/>
          <w:szCs w:val="24"/>
          <w:lang w:val="en-GB"/>
        </w:rPr>
        <w:t>```</w:t>
      </w:r>
    </w:p>
    <w:p w14:paraId="60E2E0FD">
      <w:pPr>
        <w:rPr>
          <w:rFonts w:hint="default"/>
          <w:sz w:val="24"/>
          <w:szCs w:val="24"/>
          <w:lang w:val="en-GB"/>
        </w:rPr>
      </w:pPr>
    </w:p>
    <w:p w14:paraId="3EEA4693">
      <w:pPr>
        <w:rPr>
          <w:rFonts w:hint="default"/>
          <w:sz w:val="24"/>
          <w:szCs w:val="24"/>
          <w:lang w:val="en-GB"/>
        </w:rPr>
      </w:pPr>
      <w:r>
        <w:rPr>
          <w:rFonts w:hint="default"/>
          <w:sz w:val="24"/>
          <w:szCs w:val="24"/>
          <w:lang w:val="en-GB"/>
        </w:rPr>
        <w:t>**103. What is casting ?**</w:t>
      </w:r>
    </w:p>
    <w:p w14:paraId="6F0B793F">
      <w:pPr>
        <w:rPr>
          <w:rFonts w:hint="default"/>
          <w:sz w:val="24"/>
          <w:szCs w:val="24"/>
          <w:lang w:val="en-GB"/>
        </w:rPr>
      </w:pPr>
    </w:p>
    <w:p w14:paraId="326A08C2">
      <w:pPr>
        <w:rPr>
          <w:rFonts w:hint="default"/>
          <w:sz w:val="24"/>
          <w:szCs w:val="24"/>
          <w:lang w:val="en-GB"/>
        </w:rPr>
      </w:pPr>
      <w:r>
        <w:rPr>
          <w:rFonts w:hint="default"/>
          <w:sz w:val="24"/>
          <w:szCs w:val="24"/>
          <w:lang w:val="en-GB"/>
        </w:rPr>
        <w:t>**Answer:** Casting is the process of converting a value from one data type to another. There are two types of casting in Java:</w:t>
      </w:r>
    </w:p>
    <w:p w14:paraId="0E17D790">
      <w:pPr>
        <w:rPr>
          <w:rFonts w:hint="default"/>
          <w:sz w:val="24"/>
          <w:szCs w:val="24"/>
          <w:lang w:val="en-GB"/>
        </w:rPr>
      </w:pPr>
      <w:r>
        <w:rPr>
          <w:rFonts w:hint="default"/>
          <w:sz w:val="24"/>
          <w:szCs w:val="24"/>
          <w:lang w:val="en-GB"/>
        </w:rPr>
        <w:t>1.  **Widening Casting (Implicit):** Converting a smaller type to a larger type (e.g., `int` to `long`). Done automatically by the compiler.</w:t>
      </w:r>
    </w:p>
    <w:p w14:paraId="1A1AA675">
      <w:pPr>
        <w:rPr>
          <w:rFonts w:hint="default"/>
          <w:sz w:val="24"/>
          <w:szCs w:val="24"/>
          <w:lang w:val="en-GB"/>
        </w:rPr>
      </w:pPr>
      <w:r>
        <w:rPr>
          <w:rFonts w:hint="default"/>
          <w:sz w:val="24"/>
          <w:szCs w:val="24"/>
          <w:lang w:val="en-GB"/>
        </w:rPr>
        <w:t>2.  **Narrowing Casting (Explicit):** Converting a larger type to a smaller type (e.g., `double` to `int`). Requires explicit casting and can lead to data loss.</w:t>
      </w:r>
    </w:p>
    <w:p w14:paraId="219AF446">
      <w:pPr>
        <w:rPr>
          <w:rFonts w:hint="default"/>
          <w:sz w:val="24"/>
          <w:szCs w:val="24"/>
          <w:lang w:val="en-GB"/>
        </w:rPr>
      </w:pPr>
    </w:p>
    <w:p w14:paraId="6D949FAA">
      <w:pPr>
        <w:rPr>
          <w:rFonts w:hint="default"/>
          <w:sz w:val="24"/>
          <w:szCs w:val="24"/>
          <w:lang w:val="en-GB"/>
        </w:rPr>
      </w:pPr>
      <w:r>
        <w:rPr>
          <w:rFonts w:hint="default"/>
          <w:sz w:val="24"/>
          <w:szCs w:val="24"/>
          <w:lang w:val="en-GB"/>
        </w:rPr>
        <w:t>**104. What is implicit casting ?**</w:t>
      </w:r>
    </w:p>
    <w:p w14:paraId="48C31445">
      <w:pPr>
        <w:rPr>
          <w:rFonts w:hint="default"/>
          <w:sz w:val="24"/>
          <w:szCs w:val="24"/>
          <w:lang w:val="en-GB"/>
        </w:rPr>
      </w:pPr>
    </w:p>
    <w:p w14:paraId="54E1BC12">
      <w:pPr>
        <w:rPr>
          <w:rFonts w:hint="default"/>
          <w:sz w:val="24"/>
          <w:szCs w:val="24"/>
          <w:lang w:val="en-GB"/>
        </w:rPr>
      </w:pPr>
      <w:r>
        <w:rPr>
          <w:rFonts w:hint="default"/>
          <w:sz w:val="24"/>
          <w:szCs w:val="24"/>
          <w:lang w:val="en-GB"/>
        </w:rPr>
        <w:t>**Answer:** Implicit casting (or widening conversion) is done automatically by the Java compiler when converting a smaller primitive type to a larger compatible type without any risk of data loss. Example: `int i = 10; long l = i;`</w:t>
      </w:r>
    </w:p>
    <w:p w14:paraId="63E51628">
      <w:pPr>
        <w:rPr>
          <w:rFonts w:hint="default"/>
          <w:sz w:val="24"/>
          <w:szCs w:val="24"/>
          <w:lang w:val="en-GB"/>
        </w:rPr>
      </w:pPr>
    </w:p>
    <w:p w14:paraId="10D0C883">
      <w:pPr>
        <w:rPr>
          <w:rFonts w:hint="default"/>
          <w:sz w:val="24"/>
          <w:szCs w:val="24"/>
          <w:lang w:val="en-GB"/>
        </w:rPr>
      </w:pPr>
      <w:r>
        <w:rPr>
          <w:rFonts w:hint="default"/>
          <w:sz w:val="24"/>
          <w:szCs w:val="24"/>
          <w:lang w:val="en-GB"/>
        </w:rPr>
        <w:t>**105. What is explicit casting ?**</w:t>
      </w:r>
    </w:p>
    <w:p w14:paraId="09ED42DC">
      <w:pPr>
        <w:rPr>
          <w:rFonts w:hint="default"/>
          <w:sz w:val="24"/>
          <w:szCs w:val="24"/>
          <w:lang w:val="en-GB"/>
        </w:rPr>
      </w:pPr>
    </w:p>
    <w:p w14:paraId="1C47FF9C">
      <w:pPr>
        <w:rPr>
          <w:rFonts w:hint="default"/>
          <w:sz w:val="24"/>
          <w:szCs w:val="24"/>
          <w:lang w:val="en-GB"/>
        </w:rPr>
      </w:pPr>
      <w:r>
        <w:rPr>
          <w:rFonts w:hint="default"/>
          <w:sz w:val="24"/>
          <w:szCs w:val="24"/>
          <w:lang w:val="en-GB"/>
        </w:rPr>
        <w:t>**Answer:** Explicit casting (or narrowing conversion) is required when converting a larger primitive type to a smaller type. The programmer must explicitly specify the cast, and there is a potential for data loss. Example: `double d = 10.5; int i = (int) d; // i becomes 10`</w:t>
      </w:r>
    </w:p>
    <w:p w14:paraId="318D4E3A">
      <w:pPr>
        <w:rPr>
          <w:rFonts w:hint="default"/>
          <w:sz w:val="24"/>
          <w:szCs w:val="24"/>
          <w:lang w:val="en-GB"/>
        </w:rPr>
      </w:pPr>
    </w:p>
    <w:p w14:paraId="5552C14D">
      <w:pPr>
        <w:rPr>
          <w:rFonts w:hint="default"/>
          <w:sz w:val="24"/>
          <w:szCs w:val="24"/>
          <w:lang w:val="en-GB"/>
        </w:rPr>
      </w:pPr>
      <w:r>
        <w:rPr>
          <w:rFonts w:hint="default"/>
          <w:sz w:val="24"/>
          <w:szCs w:val="24"/>
          <w:lang w:val="en-GB"/>
        </w:rPr>
        <w:t>**106. What is an enum ?**</w:t>
      </w:r>
    </w:p>
    <w:p w14:paraId="11A7A4F3">
      <w:pPr>
        <w:rPr>
          <w:rFonts w:hint="default"/>
          <w:sz w:val="24"/>
          <w:szCs w:val="24"/>
          <w:lang w:val="en-GB"/>
        </w:rPr>
      </w:pPr>
    </w:p>
    <w:p w14:paraId="3FC96DD2">
      <w:pPr>
        <w:rPr>
          <w:rFonts w:hint="default"/>
          <w:sz w:val="24"/>
          <w:szCs w:val="24"/>
          <w:lang w:val="en-GB"/>
        </w:rPr>
      </w:pPr>
      <w:r>
        <w:rPr>
          <w:rFonts w:hint="default"/>
          <w:sz w:val="24"/>
          <w:szCs w:val="24"/>
          <w:lang w:val="en-GB"/>
        </w:rPr>
        <w:t>**Answer:** An `enum` (enumeration) is a special data type that enables a variable to be a set of predefined constants. The variable must be equal to one of the values that have been predefined for it. They are type-safe and can have their own fields, methods, and constructors.</w:t>
      </w:r>
    </w:p>
    <w:p w14:paraId="53B603B5">
      <w:pPr>
        <w:rPr>
          <w:rFonts w:hint="default"/>
          <w:sz w:val="24"/>
          <w:szCs w:val="24"/>
          <w:lang w:val="en-GB"/>
        </w:rPr>
      </w:pPr>
      <w:r>
        <w:rPr>
          <w:rFonts w:hint="default"/>
          <w:sz w:val="24"/>
          <w:szCs w:val="24"/>
          <w:lang w:val="en-GB"/>
        </w:rPr>
        <w:t>```java</w:t>
      </w:r>
    </w:p>
    <w:p w14:paraId="5B68DBFC">
      <w:pPr>
        <w:rPr>
          <w:rFonts w:hint="default"/>
          <w:sz w:val="24"/>
          <w:szCs w:val="24"/>
          <w:lang w:val="en-GB"/>
        </w:rPr>
      </w:pPr>
      <w:r>
        <w:rPr>
          <w:rFonts w:hint="default"/>
          <w:sz w:val="24"/>
          <w:szCs w:val="24"/>
          <w:lang w:val="en-GB"/>
        </w:rPr>
        <w:t>public enum Day {</w:t>
      </w:r>
    </w:p>
    <w:p w14:paraId="388D7BB8">
      <w:pPr>
        <w:rPr>
          <w:rFonts w:hint="default"/>
          <w:sz w:val="24"/>
          <w:szCs w:val="24"/>
          <w:lang w:val="en-GB"/>
        </w:rPr>
      </w:pPr>
      <w:r>
        <w:rPr>
          <w:rFonts w:hint="default"/>
          <w:sz w:val="24"/>
          <w:szCs w:val="24"/>
          <w:lang w:val="en-GB"/>
        </w:rPr>
        <w:t xml:space="preserve">    SUNDAY, MONDAY, TUESDAY, WEDNESDAY, THURSDAY, FRIDAY, SATURDAY</w:t>
      </w:r>
    </w:p>
    <w:p w14:paraId="17614837">
      <w:pPr>
        <w:rPr>
          <w:rFonts w:hint="default"/>
          <w:sz w:val="24"/>
          <w:szCs w:val="24"/>
          <w:lang w:val="en-GB"/>
        </w:rPr>
      </w:pPr>
      <w:r>
        <w:rPr>
          <w:rFonts w:hint="default"/>
          <w:sz w:val="24"/>
          <w:szCs w:val="24"/>
          <w:lang w:val="en-GB"/>
        </w:rPr>
        <w:t>}</w:t>
      </w:r>
    </w:p>
    <w:p w14:paraId="5BF76303">
      <w:pPr>
        <w:rPr>
          <w:rFonts w:hint="default"/>
          <w:sz w:val="24"/>
          <w:szCs w:val="24"/>
          <w:lang w:val="en-GB"/>
        </w:rPr>
      </w:pPr>
      <w:r>
        <w:rPr>
          <w:rFonts w:hint="default"/>
          <w:sz w:val="24"/>
          <w:szCs w:val="24"/>
          <w:lang w:val="en-GB"/>
        </w:rPr>
        <w:t>```</w:t>
      </w:r>
    </w:p>
    <w:p w14:paraId="599015F4">
      <w:pPr>
        <w:rPr>
          <w:rFonts w:hint="default"/>
          <w:sz w:val="24"/>
          <w:szCs w:val="24"/>
          <w:lang w:val="en-GB"/>
        </w:rPr>
      </w:pPr>
    </w:p>
    <w:p w14:paraId="1D77627F">
      <w:pPr>
        <w:rPr>
          <w:rFonts w:hint="default"/>
          <w:sz w:val="24"/>
          <w:szCs w:val="24"/>
          <w:lang w:val="en-GB"/>
        </w:rPr>
      </w:pPr>
      <w:r>
        <w:rPr>
          <w:rFonts w:hint="default"/>
          <w:sz w:val="24"/>
          <w:szCs w:val="24"/>
          <w:lang w:val="en-GB"/>
        </w:rPr>
        <w:t>**107. Can you give example of different utility methods in string class ?**</w:t>
      </w:r>
    </w:p>
    <w:p w14:paraId="027D8BD5">
      <w:pPr>
        <w:rPr>
          <w:rFonts w:hint="default"/>
          <w:sz w:val="24"/>
          <w:szCs w:val="24"/>
          <w:lang w:val="en-GB"/>
        </w:rPr>
      </w:pPr>
    </w:p>
    <w:p w14:paraId="619B0B57">
      <w:pPr>
        <w:rPr>
          <w:rFonts w:hint="default"/>
          <w:sz w:val="24"/>
          <w:szCs w:val="24"/>
          <w:lang w:val="en-GB"/>
        </w:rPr>
      </w:pPr>
      <w:r>
        <w:rPr>
          <w:rFonts w:hint="default"/>
          <w:sz w:val="24"/>
          <w:szCs w:val="24"/>
          <w:lang w:val="en-GB"/>
        </w:rPr>
        <w:t>**Answer:** The `String` class has many utility methods. Examples include:</w:t>
      </w:r>
    </w:p>
    <w:p w14:paraId="7E21A2BC">
      <w:pPr>
        <w:rPr>
          <w:rFonts w:hint="default"/>
          <w:sz w:val="24"/>
          <w:szCs w:val="24"/>
          <w:lang w:val="en-GB"/>
        </w:rPr>
      </w:pPr>
      <w:r>
        <w:rPr>
          <w:rFonts w:hint="default"/>
          <w:sz w:val="24"/>
          <w:szCs w:val="24"/>
          <w:lang w:val="en-GB"/>
        </w:rPr>
        <w:t>*   `length()`: Returns the length of the string.</w:t>
      </w:r>
    </w:p>
    <w:p w14:paraId="68361EA0">
      <w:pPr>
        <w:rPr>
          <w:rFonts w:hint="default"/>
          <w:sz w:val="24"/>
          <w:szCs w:val="24"/>
          <w:lang w:val="en-GB"/>
        </w:rPr>
      </w:pPr>
      <w:r>
        <w:rPr>
          <w:rFonts w:hint="default"/>
          <w:sz w:val="24"/>
          <w:szCs w:val="24"/>
          <w:lang w:val="en-GB"/>
        </w:rPr>
        <w:t>*   `charAt(int index)`: Returns the char at the specified index.</w:t>
      </w:r>
    </w:p>
    <w:p w14:paraId="25F866EC">
      <w:pPr>
        <w:rPr>
          <w:rFonts w:hint="default"/>
          <w:sz w:val="24"/>
          <w:szCs w:val="24"/>
          <w:lang w:val="en-GB"/>
        </w:rPr>
      </w:pPr>
      <w:r>
        <w:rPr>
          <w:rFonts w:hint="default"/>
          <w:sz w:val="24"/>
          <w:szCs w:val="24"/>
          <w:lang w:val="en-GB"/>
        </w:rPr>
        <w:t>*   `substring(int beginIndex)`: Returns a substring.</w:t>
      </w:r>
    </w:p>
    <w:p w14:paraId="07D79D0B">
      <w:pPr>
        <w:rPr>
          <w:rFonts w:hint="default"/>
          <w:sz w:val="24"/>
          <w:szCs w:val="24"/>
          <w:lang w:val="en-GB"/>
        </w:rPr>
      </w:pPr>
      <w:r>
        <w:rPr>
          <w:rFonts w:hint="default"/>
          <w:sz w:val="24"/>
          <w:szCs w:val="24"/>
          <w:lang w:val="en-GB"/>
        </w:rPr>
        <w:t>*   `equals(Object anObject)`: Compares the string to the specified object.</w:t>
      </w:r>
    </w:p>
    <w:p w14:paraId="3A35BF2D">
      <w:pPr>
        <w:rPr>
          <w:rFonts w:hint="default"/>
          <w:sz w:val="24"/>
          <w:szCs w:val="24"/>
          <w:lang w:val="en-GB"/>
        </w:rPr>
      </w:pPr>
      <w:r>
        <w:rPr>
          <w:rFonts w:hint="default"/>
          <w:sz w:val="24"/>
          <w:szCs w:val="24"/>
          <w:lang w:val="en-GB"/>
        </w:rPr>
        <w:t>*   `equalsIgnoreCase(String anotherString)`: Compares strings, ignoring case.</w:t>
      </w:r>
    </w:p>
    <w:p w14:paraId="51A5CE52">
      <w:pPr>
        <w:rPr>
          <w:rFonts w:hint="default"/>
          <w:sz w:val="24"/>
          <w:szCs w:val="24"/>
          <w:lang w:val="en-GB"/>
        </w:rPr>
      </w:pPr>
      <w:r>
        <w:rPr>
          <w:rFonts w:hint="default"/>
          <w:sz w:val="24"/>
          <w:szCs w:val="24"/>
          <w:lang w:val="en-GB"/>
        </w:rPr>
        <w:t>*   `toLowerCase()` / `toUpperCase()`: Converts all characters to lower/upper case.</w:t>
      </w:r>
    </w:p>
    <w:p w14:paraId="7C7FD37E">
      <w:pPr>
        <w:rPr>
          <w:rFonts w:hint="default"/>
          <w:sz w:val="24"/>
          <w:szCs w:val="24"/>
          <w:lang w:val="en-GB"/>
        </w:rPr>
      </w:pPr>
      <w:r>
        <w:rPr>
          <w:rFonts w:hint="default"/>
          <w:sz w:val="24"/>
          <w:szCs w:val="24"/>
          <w:lang w:val="en-GB"/>
        </w:rPr>
        <w:t>*   `trim()`: Removes leading and trailing whitespace.</w:t>
      </w:r>
    </w:p>
    <w:p w14:paraId="00197EFD">
      <w:pPr>
        <w:rPr>
          <w:rFonts w:hint="default"/>
          <w:sz w:val="24"/>
          <w:szCs w:val="24"/>
          <w:lang w:val="en-GB"/>
        </w:rPr>
      </w:pPr>
      <w:r>
        <w:rPr>
          <w:rFonts w:hint="default"/>
          <w:sz w:val="24"/>
          <w:szCs w:val="24"/>
          <w:lang w:val="en-GB"/>
        </w:rPr>
        <w:t>*   `replace(char oldChar, char newChar)`: Replaces characters.</w:t>
      </w:r>
    </w:p>
    <w:p w14:paraId="3D7DB134">
      <w:pPr>
        <w:rPr>
          <w:rFonts w:hint="default"/>
          <w:sz w:val="24"/>
          <w:szCs w:val="24"/>
          <w:lang w:val="en-GB"/>
        </w:rPr>
      </w:pPr>
      <w:r>
        <w:rPr>
          <w:rFonts w:hint="default"/>
          <w:sz w:val="24"/>
          <w:szCs w:val="24"/>
          <w:lang w:val="en-GB"/>
        </w:rPr>
        <w:t>*   `split(String regex)`: Splits the string around matches of the given regex.</w:t>
      </w:r>
    </w:p>
    <w:p w14:paraId="6C68EFB1">
      <w:pPr>
        <w:rPr>
          <w:rFonts w:hint="default"/>
          <w:sz w:val="24"/>
          <w:szCs w:val="24"/>
          <w:lang w:val="en-GB"/>
        </w:rPr>
      </w:pPr>
      <w:r>
        <w:rPr>
          <w:rFonts w:hint="default"/>
          <w:sz w:val="24"/>
          <w:szCs w:val="24"/>
          <w:lang w:val="en-GB"/>
        </w:rPr>
        <w:t>*   `indexOf(int ch)`: Returns the index of the first occurrence of the specified character.</w:t>
      </w:r>
    </w:p>
    <w:p w14:paraId="164EBE12">
      <w:pPr>
        <w:rPr>
          <w:rFonts w:hint="default"/>
          <w:sz w:val="24"/>
          <w:szCs w:val="24"/>
          <w:lang w:val="en-GB"/>
        </w:rPr>
      </w:pPr>
    </w:p>
    <w:p w14:paraId="3699F277">
      <w:pPr>
        <w:rPr>
          <w:rFonts w:hint="default"/>
          <w:sz w:val="24"/>
          <w:szCs w:val="24"/>
          <w:lang w:val="en-GB"/>
        </w:rPr>
      </w:pPr>
      <w:r>
        <w:rPr>
          <w:rFonts w:hint="default"/>
          <w:sz w:val="24"/>
          <w:szCs w:val="24"/>
          <w:lang w:val="en-GB"/>
        </w:rPr>
        <w:t>**108. In which scenario, code in finally is not executed ?**</w:t>
      </w:r>
    </w:p>
    <w:p w14:paraId="7D01124D">
      <w:pPr>
        <w:rPr>
          <w:rFonts w:hint="default"/>
          <w:sz w:val="24"/>
          <w:szCs w:val="24"/>
          <w:lang w:val="en-GB"/>
        </w:rPr>
      </w:pPr>
    </w:p>
    <w:p w14:paraId="39846C18">
      <w:pPr>
        <w:rPr>
          <w:rFonts w:hint="default"/>
          <w:sz w:val="24"/>
          <w:szCs w:val="24"/>
          <w:lang w:val="en-GB"/>
        </w:rPr>
      </w:pPr>
      <w:r>
        <w:rPr>
          <w:rFonts w:hint="default"/>
          <w:sz w:val="24"/>
          <w:szCs w:val="24"/>
          <w:lang w:val="en-GB"/>
        </w:rPr>
        <w:t>**Answer:** Code in the `finally` block will not execute if:</w:t>
      </w:r>
    </w:p>
    <w:p w14:paraId="693B0866">
      <w:pPr>
        <w:rPr>
          <w:rFonts w:hint="default"/>
          <w:sz w:val="24"/>
          <w:szCs w:val="24"/>
          <w:lang w:val="en-GB"/>
        </w:rPr>
      </w:pPr>
      <w:r>
        <w:rPr>
          <w:rFonts w:hint="default"/>
          <w:sz w:val="24"/>
          <w:szCs w:val="24"/>
          <w:lang w:val="en-GB"/>
        </w:rPr>
        <w:t>1.  The JVM exits before the `finally` block is reached (e.g., by calling `System.exit(0)`).</w:t>
      </w:r>
    </w:p>
    <w:p w14:paraId="10833A7A">
      <w:pPr>
        <w:rPr>
          <w:rFonts w:hint="default"/>
          <w:sz w:val="24"/>
          <w:szCs w:val="24"/>
          <w:lang w:val="en-GB"/>
        </w:rPr>
      </w:pPr>
      <w:r>
        <w:rPr>
          <w:rFonts w:hint="default"/>
          <w:sz w:val="24"/>
          <w:szCs w:val="24"/>
          <w:lang w:val="en-GB"/>
        </w:rPr>
        <w:t>2.  The thread executing the `try-finally` is killed or interrupted.</w:t>
      </w:r>
    </w:p>
    <w:p w14:paraId="11D4894F">
      <w:pPr>
        <w:rPr>
          <w:rFonts w:hint="default"/>
          <w:sz w:val="24"/>
          <w:szCs w:val="24"/>
          <w:lang w:val="en-GB"/>
        </w:rPr>
      </w:pPr>
      <w:r>
        <w:rPr>
          <w:rFonts w:hint="default"/>
          <w:sz w:val="24"/>
          <w:szCs w:val="24"/>
          <w:lang w:val="en-GB"/>
        </w:rPr>
        <w:t>3.  An infinite loop or other error occurs inside the `try` or `catch` block that never ends, preventing the `finally` block from being reached.</w:t>
      </w:r>
    </w:p>
    <w:p w14:paraId="294E01EF">
      <w:pPr>
        <w:rPr>
          <w:rFonts w:hint="default"/>
          <w:sz w:val="24"/>
          <w:szCs w:val="24"/>
          <w:lang w:val="en-GB"/>
        </w:rPr>
      </w:pPr>
    </w:p>
    <w:p w14:paraId="6BDE2D58">
      <w:pPr>
        <w:rPr>
          <w:rFonts w:hint="default"/>
          <w:sz w:val="24"/>
          <w:szCs w:val="24"/>
          <w:lang w:val="en-GB"/>
        </w:rPr>
      </w:pPr>
      <w:r>
        <w:rPr>
          <w:rFonts w:hint="default"/>
          <w:sz w:val="24"/>
          <w:szCs w:val="24"/>
          <w:lang w:val="en-GB"/>
        </w:rPr>
        <w:t>**109. How do you create custom exception ?**</w:t>
      </w:r>
    </w:p>
    <w:p w14:paraId="6C1585C0">
      <w:pPr>
        <w:rPr>
          <w:rFonts w:hint="default"/>
          <w:sz w:val="24"/>
          <w:szCs w:val="24"/>
          <w:lang w:val="en-GB"/>
        </w:rPr>
      </w:pPr>
    </w:p>
    <w:p w14:paraId="06E49AC1">
      <w:pPr>
        <w:rPr>
          <w:rFonts w:hint="default"/>
          <w:sz w:val="24"/>
          <w:szCs w:val="24"/>
          <w:lang w:val="en-GB"/>
        </w:rPr>
      </w:pPr>
      <w:r>
        <w:rPr>
          <w:rFonts w:hint="default"/>
          <w:sz w:val="24"/>
          <w:szCs w:val="24"/>
          <w:lang w:val="en-GB"/>
        </w:rPr>
        <w:t>**Answer:** To create a custom exception, extend the `Exception` class (for a checked exception) or the `RuntimeException` class (for an unchecked exception).</w:t>
      </w:r>
    </w:p>
    <w:p w14:paraId="1A24B6C7">
      <w:pPr>
        <w:rPr>
          <w:rFonts w:hint="default"/>
          <w:sz w:val="24"/>
          <w:szCs w:val="24"/>
          <w:lang w:val="en-GB"/>
        </w:rPr>
      </w:pPr>
      <w:r>
        <w:rPr>
          <w:rFonts w:hint="default"/>
          <w:sz w:val="24"/>
          <w:szCs w:val="24"/>
          <w:lang w:val="en-GB"/>
        </w:rPr>
        <w:t>```java</w:t>
      </w:r>
    </w:p>
    <w:p w14:paraId="278BBDD9">
      <w:pPr>
        <w:rPr>
          <w:rFonts w:hint="default"/>
          <w:sz w:val="24"/>
          <w:szCs w:val="24"/>
          <w:lang w:val="en-GB"/>
        </w:rPr>
      </w:pPr>
      <w:r>
        <w:rPr>
          <w:rFonts w:hint="default"/>
          <w:sz w:val="24"/>
          <w:szCs w:val="24"/>
          <w:lang w:val="en-GB"/>
        </w:rPr>
        <w:t>// Checked Custom Exception</w:t>
      </w:r>
    </w:p>
    <w:p w14:paraId="46AFCD28">
      <w:pPr>
        <w:rPr>
          <w:rFonts w:hint="default"/>
          <w:sz w:val="24"/>
          <w:szCs w:val="24"/>
          <w:lang w:val="en-GB"/>
        </w:rPr>
      </w:pPr>
      <w:r>
        <w:rPr>
          <w:rFonts w:hint="default"/>
          <w:sz w:val="24"/>
          <w:szCs w:val="24"/>
          <w:lang w:val="en-GB"/>
        </w:rPr>
        <w:t>public class MyCheckedException extends Exception {</w:t>
      </w:r>
    </w:p>
    <w:p w14:paraId="0FAEAB3C">
      <w:pPr>
        <w:rPr>
          <w:rFonts w:hint="default"/>
          <w:sz w:val="24"/>
          <w:szCs w:val="24"/>
          <w:lang w:val="en-GB"/>
        </w:rPr>
      </w:pPr>
      <w:r>
        <w:rPr>
          <w:rFonts w:hint="default"/>
          <w:sz w:val="24"/>
          <w:szCs w:val="24"/>
          <w:lang w:val="en-GB"/>
        </w:rPr>
        <w:t xml:space="preserve">    public MyCheckedException(String message) {</w:t>
      </w:r>
    </w:p>
    <w:p w14:paraId="2DCF97A2">
      <w:pPr>
        <w:rPr>
          <w:rFonts w:hint="default"/>
          <w:sz w:val="24"/>
          <w:szCs w:val="24"/>
          <w:lang w:val="en-GB"/>
        </w:rPr>
      </w:pPr>
      <w:r>
        <w:rPr>
          <w:rFonts w:hint="default"/>
          <w:sz w:val="24"/>
          <w:szCs w:val="24"/>
          <w:lang w:val="en-GB"/>
        </w:rPr>
        <w:t xml:space="preserve">        super(message);</w:t>
      </w:r>
    </w:p>
    <w:p w14:paraId="27D2CCF7">
      <w:pPr>
        <w:rPr>
          <w:rFonts w:hint="default"/>
          <w:sz w:val="24"/>
          <w:szCs w:val="24"/>
          <w:lang w:val="en-GB"/>
        </w:rPr>
      </w:pPr>
      <w:r>
        <w:rPr>
          <w:rFonts w:hint="default"/>
          <w:sz w:val="24"/>
          <w:szCs w:val="24"/>
          <w:lang w:val="en-GB"/>
        </w:rPr>
        <w:t xml:space="preserve">    }</w:t>
      </w:r>
    </w:p>
    <w:p w14:paraId="65FBA942">
      <w:pPr>
        <w:rPr>
          <w:rFonts w:hint="default"/>
          <w:sz w:val="24"/>
          <w:szCs w:val="24"/>
          <w:lang w:val="en-GB"/>
        </w:rPr>
      </w:pPr>
      <w:r>
        <w:rPr>
          <w:rFonts w:hint="default"/>
          <w:sz w:val="24"/>
          <w:szCs w:val="24"/>
          <w:lang w:val="en-GB"/>
        </w:rPr>
        <w:t>}</w:t>
      </w:r>
    </w:p>
    <w:p w14:paraId="074D5607">
      <w:pPr>
        <w:rPr>
          <w:rFonts w:hint="default"/>
          <w:sz w:val="24"/>
          <w:szCs w:val="24"/>
          <w:lang w:val="en-GB"/>
        </w:rPr>
      </w:pPr>
    </w:p>
    <w:p w14:paraId="3A79E0DE">
      <w:pPr>
        <w:rPr>
          <w:rFonts w:hint="default"/>
          <w:sz w:val="24"/>
          <w:szCs w:val="24"/>
          <w:lang w:val="en-GB"/>
        </w:rPr>
      </w:pPr>
      <w:r>
        <w:rPr>
          <w:rFonts w:hint="default"/>
          <w:sz w:val="24"/>
          <w:szCs w:val="24"/>
          <w:lang w:val="en-GB"/>
        </w:rPr>
        <w:t>// Unchecked Custom Exception</w:t>
      </w:r>
    </w:p>
    <w:p w14:paraId="35168B03">
      <w:pPr>
        <w:rPr>
          <w:rFonts w:hint="default"/>
          <w:sz w:val="24"/>
          <w:szCs w:val="24"/>
          <w:lang w:val="en-GB"/>
        </w:rPr>
      </w:pPr>
      <w:r>
        <w:rPr>
          <w:rFonts w:hint="default"/>
          <w:sz w:val="24"/>
          <w:szCs w:val="24"/>
          <w:lang w:val="en-GB"/>
        </w:rPr>
        <w:t>public class MyUncheckedException extends RuntimeException {</w:t>
      </w:r>
    </w:p>
    <w:p w14:paraId="6BDDF5E8">
      <w:pPr>
        <w:rPr>
          <w:rFonts w:hint="default"/>
          <w:sz w:val="24"/>
          <w:szCs w:val="24"/>
          <w:lang w:val="en-GB"/>
        </w:rPr>
      </w:pPr>
      <w:r>
        <w:rPr>
          <w:rFonts w:hint="default"/>
          <w:sz w:val="24"/>
          <w:szCs w:val="24"/>
          <w:lang w:val="en-GB"/>
        </w:rPr>
        <w:t xml:space="preserve">    public MyUncheckedException(String message) {</w:t>
      </w:r>
    </w:p>
    <w:p w14:paraId="08817FF3">
      <w:pPr>
        <w:rPr>
          <w:rFonts w:hint="default"/>
          <w:sz w:val="24"/>
          <w:szCs w:val="24"/>
          <w:lang w:val="en-GB"/>
        </w:rPr>
      </w:pPr>
      <w:r>
        <w:rPr>
          <w:rFonts w:hint="default"/>
          <w:sz w:val="24"/>
          <w:szCs w:val="24"/>
          <w:lang w:val="en-GB"/>
        </w:rPr>
        <w:t xml:space="preserve">        super(message);</w:t>
      </w:r>
    </w:p>
    <w:p w14:paraId="7184ABAA">
      <w:pPr>
        <w:rPr>
          <w:rFonts w:hint="default"/>
          <w:sz w:val="24"/>
          <w:szCs w:val="24"/>
          <w:lang w:val="en-GB"/>
        </w:rPr>
      </w:pPr>
      <w:r>
        <w:rPr>
          <w:rFonts w:hint="default"/>
          <w:sz w:val="24"/>
          <w:szCs w:val="24"/>
          <w:lang w:val="en-GB"/>
        </w:rPr>
        <w:t xml:space="preserve">    }</w:t>
      </w:r>
    </w:p>
    <w:p w14:paraId="41C03FBD">
      <w:pPr>
        <w:rPr>
          <w:rFonts w:hint="default"/>
          <w:sz w:val="24"/>
          <w:szCs w:val="24"/>
          <w:lang w:val="en-GB"/>
        </w:rPr>
      </w:pPr>
      <w:r>
        <w:rPr>
          <w:rFonts w:hint="default"/>
          <w:sz w:val="24"/>
          <w:szCs w:val="24"/>
          <w:lang w:val="en-GB"/>
        </w:rPr>
        <w:t>}</w:t>
      </w:r>
    </w:p>
    <w:p w14:paraId="5132BFAA">
      <w:pPr>
        <w:rPr>
          <w:rFonts w:hint="default"/>
          <w:sz w:val="24"/>
          <w:szCs w:val="24"/>
          <w:lang w:val="en-GB"/>
        </w:rPr>
      </w:pPr>
      <w:r>
        <w:rPr>
          <w:rFonts w:hint="default"/>
          <w:sz w:val="24"/>
          <w:szCs w:val="24"/>
          <w:lang w:val="en-GB"/>
        </w:rPr>
        <w:t>```</w:t>
      </w:r>
    </w:p>
    <w:p w14:paraId="7AE198DB">
      <w:pPr>
        <w:rPr>
          <w:rFonts w:hint="default"/>
          <w:sz w:val="24"/>
          <w:szCs w:val="24"/>
          <w:lang w:val="en-GB"/>
        </w:rPr>
      </w:pPr>
    </w:p>
    <w:p w14:paraId="2C74A83C">
      <w:pPr>
        <w:rPr>
          <w:rFonts w:hint="default"/>
          <w:sz w:val="24"/>
          <w:szCs w:val="24"/>
          <w:lang w:val="en-GB"/>
        </w:rPr>
      </w:pPr>
      <w:r>
        <w:rPr>
          <w:rFonts w:hint="default"/>
          <w:sz w:val="24"/>
          <w:szCs w:val="24"/>
          <w:lang w:val="en-GB"/>
        </w:rPr>
        <w:t>**110. Is try without catch is allowed ?**</w:t>
      </w:r>
    </w:p>
    <w:p w14:paraId="17B5A90F">
      <w:pPr>
        <w:rPr>
          <w:rFonts w:hint="default"/>
          <w:sz w:val="24"/>
          <w:szCs w:val="24"/>
          <w:lang w:val="en-GB"/>
        </w:rPr>
      </w:pPr>
      <w:r>
        <w:rPr>
          <w:rFonts w:hint="default"/>
          <w:sz w:val="24"/>
          <w:szCs w:val="24"/>
          <w:lang w:val="en-GB"/>
        </w:rPr>
        <w:t>**Answer:** Yes, a `try` block can be followed by a `finally` block without any `catch` blocks. The syntax `try-finally` is perfectly valid. The `finally` block will execute whether an exception is thrown or not, but the exception will propagate up the call stack if not caught. From Java 7, `try-with-resources` is also a valid construct that doesn't require a `catch` block.</w:t>
      </w:r>
    </w:p>
    <w:p w14:paraId="42157679">
      <w:pPr>
        <w:rPr>
          <w:rFonts w:hint="default"/>
          <w:lang w:val="en-GB"/>
        </w:rPr>
      </w:pPr>
    </w:p>
    <w:p w14:paraId="6B349CCE">
      <w:pPr>
        <w:rPr>
          <w:rFonts w:hint="default"/>
          <w:lang w:val="en-GB"/>
        </w:rPr>
      </w:pPr>
    </w:p>
    <w:p w14:paraId="5A3DF696">
      <w:pPr>
        <w:rPr>
          <w:rFonts w:hint="default"/>
          <w:lang w:val="en-GB"/>
        </w:rPr>
      </w:pPr>
    </w:p>
    <w:p w14:paraId="5D7B7460">
      <w:pPr>
        <w:rPr>
          <w:rFonts w:hint="default"/>
          <w:lang w:val="en-GB"/>
        </w:rPr>
      </w:pPr>
    </w:p>
    <w:p w14:paraId="705F2869">
      <w:pPr>
        <w:rPr>
          <w:rFonts w:hint="default"/>
          <w:lang w:val="en-GB"/>
        </w:rPr>
      </w:pPr>
    </w:p>
    <w:p w14:paraId="407A1C01">
      <w:pPr>
        <w:rPr>
          <w:rFonts w:hint="default"/>
          <w:lang w:val="en-GB"/>
        </w:rPr>
      </w:pPr>
    </w:p>
    <w:p w14:paraId="27111648">
      <w:pPr>
        <w:rPr>
          <w:rFonts w:hint="default"/>
          <w:lang w:val="en-GB"/>
        </w:rPr>
      </w:pPr>
    </w:p>
    <w:p w14:paraId="6E836E72">
      <w:pPr>
        <w:rPr>
          <w:rFonts w:hint="default"/>
          <w:lang w:val="en-GB"/>
        </w:rPr>
      </w:pPr>
    </w:p>
    <w:p w14:paraId="3328C344">
      <w:pPr>
        <w:rPr>
          <w:rFonts w:hint="default"/>
          <w:lang w:val="en-GB"/>
        </w:rPr>
      </w:pPr>
    </w:p>
    <w:p w14:paraId="507E74ED">
      <w:pPr>
        <w:pStyle w:val="5"/>
        <w:keepNext w:val="0"/>
        <w:keepLines w:val="0"/>
        <w:widowControl/>
        <w:suppressLineNumbers w:val="0"/>
        <w:rPr>
          <w:rFonts w:hint="default"/>
          <w:sz w:val="40"/>
          <w:szCs w:val="40"/>
          <w:lang w:val="en-GB"/>
        </w:rPr>
      </w:pPr>
      <w:r>
        <w:rPr>
          <w:rFonts w:hint="default"/>
          <w:sz w:val="40"/>
          <w:szCs w:val="40"/>
          <w:lang w:val="en-GB"/>
        </w:rPr>
        <w:t>Q5</w:t>
      </w:r>
      <w:r>
        <w:rPr>
          <w:sz w:val="40"/>
          <w:szCs w:val="40"/>
        </w:rPr>
        <w:t xml:space="preserve">. </w:t>
      </w:r>
      <w:r>
        <w:rPr>
          <w:rFonts w:hint="default"/>
          <w:sz w:val="40"/>
          <w:szCs w:val="40"/>
          <w:lang w:val="en-GB"/>
        </w:rPr>
        <w:t>Java Practical Question and Solutions</w:t>
      </w:r>
    </w:p>
    <w:p w14:paraId="73118793">
      <w:pPr>
        <w:rPr>
          <w:rFonts w:hint="default"/>
          <w:lang w:val="en-GB"/>
        </w:rPr>
      </w:pPr>
      <w:r>
        <w:rPr>
          <w:rFonts w:hint="default"/>
          <w:lang w:val="en-GB"/>
        </w:rPr>
        <w:t xml:space="preserve">   </w:t>
      </w:r>
    </w:p>
    <w:p w14:paraId="0600CFF7">
      <w:pPr>
        <w:rPr>
          <w:rFonts w:hint="default"/>
          <w:lang w:val="en-GB"/>
        </w:rPr>
      </w:pPr>
    </w:p>
    <w:p w14:paraId="6F17A78D">
      <w:pPr>
        <w:numPr>
          <w:ilvl w:val="0"/>
          <w:numId w:val="10"/>
        </w:numPr>
        <w:rPr>
          <w:rFonts w:hint="default"/>
          <w:lang w:val="en-GB"/>
        </w:rPr>
      </w:pPr>
      <w:r>
        <w:rPr>
          <w:rFonts w:hint="default"/>
          <w:lang w:val="en-GB"/>
        </w:rPr>
        <w:t>Reverse String.</w:t>
      </w:r>
    </w:p>
    <w:p w14:paraId="0D4BAAA8">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ReverseString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(String[] args)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String value= </w:t>
      </w:r>
      <w:r>
        <w:rPr>
          <w:rFonts w:hint="default" w:ascii="monospace" w:hAnsi="monospace" w:eastAsia="monospace" w:cs="monospace"/>
          <w:color w:val="8EA765"/>
          <w:sz w:val="19"/>
          <w:szCs w:val="19"/>
          <w:shd w:val="clear" w:fill="232425"/>
        </w:rPr>
        <w:t>"hello"</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StringBuilder sb=</w:t>
      </w:r>
      <w:r>
        <w:rPr>
          <w:rFonts w:hint="default" w:ascii="monospace" w:hAnsi="monospace" w:eastAsia="monospace" w:cs="monospace"/>
          <w:color w:val="CC7832"/>
          <w:sz w:val="19"/>
          <w:szCs w:val="19"/>
          <w:shd w:val="clear" w:fill="232425"/>
        </w:rPr>
        <w:t xml:space="preserve">new </w:t>
      </w:r>
      <w:r>
        <w:rPr>
          <w:rFonts w:hint="default" w:ascii="monospace" w:hAnsi="monospace" w:eastAsia="monospace" w:cs="monospace"/>
          <w:color w:val="CFD2D5"/>
          <w:sz w:val="19"/>
          <w:szCs w:val="19"/>
          <w:shd w:val="clear" w:fill="232425"/>
        </w:rPr>
        <w:t>StringBuilder(value)</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.println(sb.reverse())</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4D4DF4AA">
      <w:pPr>
        <w:numPr>
          <w:ilvl w:val="0"/>
          <w:numId w:val="0"/>
        </w:numPr>
        <w:rPr>
          <w:rFonts w:hint="default"/>
          <w:lang w:val="en-GB"/>
        </w:rPr>
      </w:pPr>
    </w:p>
    <w:p w14:paraId="2DABE9E9">
      <w:pPr>
        <w:numPr>
          <w:ilvl w:val="0"/>
          <w:numId w:val="10"/>
        </w:numPr>
        <w:ind w:left="0" w:leftChars="0" w:firstLine="0" w:firstLineChars="0"/>
        <w:rPr>
          <w:rFonts w:hint="default"/>
          <w:lang w:val="en-GB"/>
        </w:rPr>
      </w:pPr>
      <w:r>
        <w:rPr>
          <w:rFonts w:hint="default"/>
          <w:lang w:val="en-GB"/>
        </w:rPr>
        <w:t>Check for Palindrom</w:t>
      </w:r>
    </w:p>
    <w:p w14:paraId="4A86C6E2">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CheckPalindrome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(String[] args)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number =</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int </w:t>
      </w:r>
      <w:r>
        <w:rPr>
          <w:rFonts w:hint="default" w:ascii="monospace" w:hAnsi="monospace" w:eastAsia="monospace" w:cs="monospace"/>
          <w:color w:val="CFD2D5"/>
          <w:sz w:val="19"/>
          <w:szCs w:val="19"/>
          <w:shd w:val="clear" w:fill="232425"/>
        </w:rPr>
        <w:t>original=number</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int </w:t>
      </w:r>
      <w:r>
        <w:rPr>
          <w:rFonts w:hint="default" w:ascii="monospace" w:hAnsi="monospace" w:eastAsia="monospace" w:cs="monospace"/>
          <w:color w:val="CFD2D5"/>
          <w:sz w:val="19"/>
          <w:szCs w:val="19"/>
          <w:shd w:val="clear" w:fill="232425"/>
        </w:rPr>
        <w:t xml:space="preserve">rev = </w:t>
      </w:r>
      <w:r>
        <w:rPr>
          <w:rFonts w:hint="default" w:ascii="monospace" w:hAnsi="monospace" w:eastAsia="monospace" w:cs="monospace"/>
          <w:color w:val="6897BB"/>
          <w:sz w:val="19"/>
          <w:szCs w:val="19"/>
          <w:shd w:val="clear" w:fill="232425"/>
        </w:rPr>
        <w:t>121</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if </w:t>
      </w:r>
      <w:r>
        <w:rPr>
          <w:rFonts w:hint="default" w:ascii="monospace" w:hAnsi="monospace" w:eastAsia="monospace" w:cs="monospace"/>
          <w:color w:val="CFD2D5"/>
          <w:sz w:val="19"/>
          <w:szCs w:val="19"/>
          <w:shd w:val="clear" w:fill="232425"/>
        </w:rPr>
        <w:t xml:space="preserve">(number &lt; </w:t>
      </w:r>
      <w:r>
        <w:rPr>
          <w:rFonts w:hint="default" w:ascii="monospace" w:hAnsi="monospace" w:eastAsia="monospace" w:cs="monospace"/>
          <w:color w:val="6897BB"/>
          <w:sz w:val="19"/>
          <w:szCs w:val="19"/>
          <w:shd w:val="clear" w:fill="232425"/>
        </w:rPr>
        <w:t xml:space="preserve">0 </w:t>
      </w:r>
      <w:r>
        <w:rPr>
          <w:rFonts w:hint="default" w:ascii="monospace" w:hAnsi="monospace" w:eastAsia="monospace" w:cs="monospace"/>
          <w:color w:val="CFD2D5"/>
          <w:sz w:val="19"/>
          <w:szCs w:val="19"/>
          <w:shd w:val="clear" w:fill="232425"/>
        </w:rPr>
        <w:t xml:space="preserve">|| (number % </w:t>
      </w:r>
      <w:r>
        <w:rPr>
          <w:rFonts w:hint="default" w:ascii="monospace" w:hAnsi="monospace" w:eastAsia="monospace" w:cs="monospace"/>
          <w:color w:val="6897BB"/>
          <w:sz w:val="19"/>
          <w:szCs w:val="19"/>
          <w:shd w:val="clear" w:fill="232425"/>
        </w:rPr>
        <w:t xml:space="preserve">10 </w:t>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6897BB"/>
          <w:sz w:val="19"/>
          <w:szCs w:val="19"/>
          <w:shd w:val="clear" w:fill="232425"/>
        </w:rPr>
        <w:t xml:space="preserve">0 </w:t>
      </w:r>
      <w:r>
        <w:rPr>
          <w:rFonts w:hint="default" w:ascii="monospace" w:hAnsi="monospace" w:eastAsia="monospace" w:cs="monospace"/>
          <w:color w:val="CFD2D5"/>
          <w:sz w:val="19"/>
          <w:szCs w:val="19"/>
          <w:shd w:val="clear" w:fill="232425"/>
        </w:rPr>
        <w:t xml:space="preserve">&amp;&amp; number != </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FD2D5"/>
          <w:sz w:val="19"/>
          <w:szCs w:val="19"/>
          <w:shd w:val="clear" w:fill="232425"/>
        </w:rPr>
        <w:t>))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CC7832"/>
          <w:sz w:val="19"/>
          <w:szCs w:val="19"/>
          <w:shd w:val="clear" w:fill="232425"/>
        </w:rPr>
        <w:t>false</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while </w:t>
      </w:r>
      <w:r>
        <w:rPr>
          <w:rFonts w:hint="default" w:ascii="monospace" w:hAnsi="monospace" w:eastAsia="monospace" w:cs="monospace"/>
          <w:color w:val="CFD2D5"/>
          <w:sz w:val="19"/>
          <w:szCs w:val="19"/>
          <w:shd w:val="clear" w:fill="232425"/>
        </w:rPr>
        <w:t>(number!=</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rev=rev*</w:t>
      </w:r>
      <w:r>
        <w:rPr>
          <w:rFonts w:hint="default" w:ascii="monospace" w:hAnsi="monospace" w:eastAsia="monospace" w:cs="monospace"/>
          <w:color w:val="6897BB"/>
          <w:sz w:val="19"/>
          <w:szCs w:val="19"/>
          <w:shd w:val="clear" w:fill="232425"/>
        </w:rPr>
        <w:t>10</w:t>
      </w:r>
      <w:r>
        <w:rPr>
          <w:rFonts w:hint="default" w:ascii="monospace" w:hAnsi="monospace" w:eastAsia="monospace" w:cs="monospace"/>
          <w:color w:val="CFD2D5"/>
          <w:sz w:val="19"/>
          <w:szCs w:val="19"/>
          <w:shd w:val="clear" w:fill="232425"/>
        </w:rPr>
        <w:t>+number%</w:t>
      </w:r>
      <w:r>
        <w:rPr>
          <w:rFonts w:hint="default" w:ascii="monospace" w:hAnsi="monospace" w:eastAsia="monospace" w:cs="monospace"/>
          <w:color w:val="6897BB"/>
          <w:sz w:val="19"/>
          <w:szCs w:val="19"/>
          <w:shd w:val="clear" w:fill="232425"/>
        </w:rPr>
        <w:t>10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number=number/</w:t>
      </w:r>
      <w:r>
        <w:rPr>
          <w:rFonts w:hint="default" w:ascii="monospace" w:hAnsi="monospace" w:eastAsia="monospace" w:cs="monospace"/>
          <w:color w:val="6897BB"/>
          <w:sz w:val="19"/>
          <w:szCs w:val="19"/>
          <w:shd w:val="clear" w:fill="232425"/>
        </w:rPr>
        <w:t>10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52503A"/>
        </w:rPr>
        <w:t>if</w:t>
      </w:r>
      <w:r>
        <w:rPr>
          <w:rFonts w:hint="default" w:ascii="monospace" w:hAnsi="monospace" w:eastAsia="monospace" w:cs="monospace"/>
          <w:color w:val="CFD2D5"/>
          <w:sz w:val="19"/>
          <w:szCs w:val="19"/>
          <w:shd w:val="clear" w:fill="232425"/>
        </w:rPr>
        <w:t>(original==rev){</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CC7832"/>
          <w:sz w:val="19"/>
          <w:szCs w:val="19"/>
          <w:shd w:val="clear" w:fill="232425"/>
        </w:rPr>
        <w:t>true</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else</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CC7832"/>
          <w:sz w:val="19"/>
          <w:szCs w:val="19"/>
          <w:shd w:val="clear" w:fill="232425"/>
        </w:rPr>
        <w:t>false</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5A2279FC">
      <w:pPr>
        <w:numPr>
          <w:ilvl w:val="0"/>
          <w:numId w:val="0"/>
        </w:numPr>
        <w:ind w:leftChars="0"/>
        <w:rPr>
          <w:rFonts w:hint="default"/>
          <w:lang w:val="en-GB"/>
        </w:rPr>
      </w:pPr>
    </w:p>
    <w:p w14:paraId="01E69779">
      <w:pPr>
        <w:numPr>
          <w:ilvl w:val="0"/>
          <w:numId w:val="10"/>
        </w:numPr>
        <w:ind w:left="0" w:leftChars="0" w:firstLine="0" w:firstLineChars="0"/>
        <w:rPr>
          <w:rFonts w:hint="default"/>
          <w:lang w:val="en-GB"/>
        </w:rPr>
      </w:pPr>
      <w:r>
        <w:rPr>
          <w:rFonts w:hint="default"/>
          <w:lang w:val="en-GB"/>
        </w:rPr>
        <w:t xml:space="preserve">Check Fibonacci seriese. simple and recursion way </w:t>
      </w:r>
    </w:p>
    <w:p w14:paraId="0AAE7C09">
      <w:pPr>
        <w:pStyle w:val="21"/>
        <w:keepNext w:val="0"/>
        <w:keepLines w:val="0"/>
        <w:widowControl/>
        <w:suppressLineNumbers w:val="0"/>
        <w:shd w:val="clear" w:fill="232425"/>
        <w:rPr>
          <w:rFonts w:hint="default" w:ascii="monospace" w:hAnsi="monospace" w:eastAsia="monospace" w:cs="monospace"/>
          <w:color w:val="CFD2D5"/>
          <w:sz w:val="19"/>
          <w:szCs w:val="19"/>
          <w:shd w:val="clear" w:fill="232425"/>
        </w:rPr>
      </w:pP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FibonacciSeries{</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(String[] args)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num1=</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52503A"/>
        </w:rPr>
        <w:t>num2</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num3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.println(num1+</w:t>
      </w:r>
      <w:r>
        <w:rPr>
          <w:rFonts w:hint="default" w:ascii="monospace" w:hAnsi="monospace" w:eastAsia="monospace" w:cs="monospace"/>
          <w:color w:val="8EA765"/>
          <w:sz w:val="19"/>
          <w:szCs w:val="19"/>
          <w:shd w:val="clear" w:fill="232425"/>
        </w:rPr>
        <w:t>"</w:t>
      </w:r>
      <w:r>
        <w:rPr>
          <w:rFonts w:hint="default" w:ascii="monospace" w:hAnsi="monospace" w:eastAsia="monospace" w:cs="monospace"/>
          <w:color w:val="CC7832"/>
          <w:sz w:val="19"/>
          <w:szCs w:val="19"/>
          <w:shd w:val="clear" w:fill="232425"/>
        </w:rPr>
        <w:t>\n</w:t>
      </w:r>
      <w:r>
        <w:rPr>
          <w:rFonts w:hint="default" w:ascii="monospace" w:hAnsi="monospace" w:eastAsia="monospace" w:cs="monospace"/>
          <w:color w:val="8EA765"/>
          <w:sz w:val="19"/>
          <w:szCs w:val="19"/>
          <w:shd w:val="clear" w:fill="232425"/>
        </w:rPr>
        <w:t>"</w:t>
      </w:r>
      <w:r>
        <w:rPr>
          <w:rFonts w:hint="default" w:ascii="monospace" w:hAnsi="monospace" w:eastAsia="monospace" w:cs="monospace"/>
          <w:color w:val="CFD2D5"/>
          <w:sz w:val="19"/>
          <w:szCs w:val="19"/>
          <w:shd w:val="clear" w:fill="232425"/>
        </w:rPr>
        <w:t>+num2+</w:t>
      </w:r>
      <w:r>
        <w:rPr>
          <w:rFonts w:hint="default" w:ascii="monospace" w:hAnsi="monospace" w:eastAsia="monospace" w:cs="monospace"/>
          <w:color w:val="8EA765"/>
          <w:sz w:val="19"/>
          <w:szCs w:val="19"/>
          <w:shd w:val="clear" w:fill="232425"/>
        </w:rPr>
        <w:t>"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for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i&lt;</w:t>
      </w:r>
      <w:r>
        <w:rPr>
          <w:rFonts w:hint="default" w:ascii="monospace" w:hAnsi="monospace" w:eastAsia="monospace" w:cs="monospace"/>
          <w:color w:val="6897BB"/>
          <w:sz w:val="19"/>
          <w:szCs w:val="19"/>
          <w:shd w:val="clear" w:fill="232425"/>
        </w:rPr>
        <w:t>5</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num3= num1+num2</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.println(num3)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num1=num2</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num2=num3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2D0052AD">
      <w:pPr>
        <w:pStyle w:val="21"/>
        <w:keepNext w:val="0"/>
        <w:keepLines w:val="0"/>
        <w:widowControl/>
        <w:suppressLineNumbers w:val="0"/>
        <w:shd w:val="clear" w:fill="232425"/>
        <w:rPr>
          <w:rFonts w:hint="default" w:ascii="monospace" w:hAnsi="monospace" w:eastAsia="monospace" w:cs="monospace"/>
          <w:color w:val="CFD2D5"/>
          <w:sz w:val="19"/>
          <w:szCs w:val="19"/>
          <w:shd w:val="clear" w:fill="232425"/>
        </w:rPr>
      </w:pPr>
    </w:p>
    <w:p w14:paraId="28F07058">
      <w:pPr>
        <w:pStyle w:val="21"/>
        <w:keepNext w:val="0"/>
        <w:keepLines w:val="0"/>
        <w:widowControl/>
        <w:suppressLineNumbers w:val="0"/>
        <w:shd w:val="clear" w:fill="232425"/>
        <w:rPr>
          <w:rFonts w:hint="default" w:ascii="monospace" w:hAnsi="monospace" w:eastAsia="monospace" w:cs="monospace"/>
          <w:color w:val="CFD2D5"/>
          <w:sz w:val="19"/>
          <w:szCs w:val="19"/>
          <w:shd w:val="clear" w:fill="232425"/>
        </w:rPr>
      </w:pPr>
    </w:p>
    <w:p w14:paraId="030481DF">
      <w:pPr>
        <w:pStyle w:val="21"/>
        <w:keepNext w:val="0"/>
        <w:keepLines w:val="0"/>
        <w:widowControl/>
        <w:suppressLineNumbers w:val="0"/>
        <w:shd w:val="clear" w:fill="232425"/>
        <w:rPr>
          <w:rFonts w:hint="default" w:ascii="monospace" w:hAnsi="monospace" w:eastAsia="monospace" w:cs="monospace"/>
          <w:color w:val="CFD2D5"/>
          <w:sz w:val="19"/>
          <w:szCs w:val="19"/>
          <w:shd w:val="clear" w:fill="232425"/>
          <w:lang w:val="en-GB"/>
        </w:rPr>
      </w:pPr>
      <w:r>
        <w:rPr>
          <w:rFonts w:hint="default" w:ascii="monospace" w:hAnsi="monospace" w:eastAsia="monospace" w:cs="monospace"/>
          <w:color w:val="CFD2D5"/>
          <w:sz w:val="19"/>
          <w:szCs w:val="19"/>
          <w:shd w:val="clear" w:fill="232425"/>
          <w:lang w:val="en-GB"/>
        </w:rPr>
        <w:t>//using recursion</w:t>
      </w:r>
    </w:p>
    <w:p w14:paraId="5B816557">
      <w:pPr>
        <w:pStyle w:val="21"/>
        <w:keepNext w:val="0"/>
        <w:keepLines w:val="0"/>
        <w:widowControl/>
        <w:suppressLineNumbers w:val="0"/>
        <w:shd w:val="clear" w:fill="232425"/>
        <w:rPr>
          <w:rFonts w:hint="default" w:ascii="monospace" w:hAnsi="monospace" w:eastAsia="monospace" w:cs="monospace"/>
          <w:color w:val="CFD2D5"/>
          <w:sz w:val="19"/>
          <w:szCs w:val="19"/>
          <w:shd w:val="clear" w:fill="232425"/>
        </w:rPr>
      </w:pP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FebonacciSeriesRec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static int </w:t>
      </w:r>
      <w:r>
        <w:rPr>
          <w:rFonts w:hint="default" w:ascii="monospace" w:hAnsi="monospace" w:eastAsia="monospace" w:cs="monospace"/>
          <w:i/>
          <w:iCs/>
          <w:color w:val="A782BB"/>
          <w:sz w:val="19"/>
          <w:szCs w:val="19"/>
          <w:shd w:val="clear" w:fill="232425"/>
        </w:rPr>
        <w:t>n1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52503A"/>
        </w:rPr>
        <w:t>n2</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C7832"/>
          <w:sz w:val="19"/>
          <w:szCs w:val="19"/>
          <w:shd w:val="clear" w:fill="232425"/>
        </w:rPr>
        <w:t>,</w:t>
      </w:r>
      <w:r>
        <w:rPr>
          <w:rFonts w:hint="default" w:ascii="monospace" w:hAnsi="monospace" w:eastAsia="monospace" w:cs="monospace"/>
          <w:i/>
          <w:iCs/>
          <w:color w:val="A782BB"/>
          <w:sz w:val="19"/>
          <w:szCs w:val="19"/>
          <w:shd w:val="clear" w:fill="232425"/>
        </w:rPr>
        <w:t>n3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(String[] args)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i/>
          <w:iCs/>
          <w:color w:val="A782BB"/>
          <w:sz w:val="19"/>
          <w:szCs w:val="19"/>
          <w:shd w:val="clear" w:fill="232425"/>
        </w:rPr>
        <w:t>n1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8EA765"/>
          <w:sz w:val="19"/>
          <w:szCs w:val="19"/>
          <w:shd w:val="clear" w:fill="232425"/>
        </w:rPr>
        <w:t>" "</w:t>
      </w:r>
      <w:r>
        <w:rPr>
          <w:rFonts w:hint="default" w:ascii="monospace" w:hAnsi="monospace" w:eastAsia="monospace" w:cs="monospace"/>
          <w:color w:val="CFD2D5"/>
          <w:sz w:val="19"/>
          <w:szCs w:val="19"/>
          <w:shd w:val="clear" w:fill="232425"/>
        </w:rPr>
        <w:t>+</w:t>
      </w:r>
      <w:r>
        <w:rPr>
          <w:rFonts w:hint="default" w:ascii="monospace" w:hAnsi="monospace" w:eastAsia="monospace" w:cs="monospace"/>
          <w:i/>
          <w:iCs/>
          <w:color w:val="A782BB"/>
          <w:sz w:val="19"/>
          <w:szCs w:val="19"/>
          <w:shd w:val="clear" w:fill="232425"/>
        </w:rPr>
        <w:t>n2</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i/>
          <w:iCs/>
          <w:color w:val="CFD2D5"/>
          <w:sz w:val="19"/>
          <w:szCs w:val="19"/>
          <w:shd w:val="clear" w:fill="232425"/>
        </w:rPr>
        <w:t>fib</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6897BB"/>
          <w:sz w:val="19"/>
          <w:szCs w:val="19"/>
          <w:shd w:val="clear" w:fill="232425"/>
        </w:rPr>
        <w:t>5</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static void </w:t>
      </w:r>
      <w:r>
        <w:rPr>
          <w:rFonts w:hint="default" w:ascii="monospace" w:hAnsi="monospace" w:eastAsia="monospace" w:cs="monospace"/>
          <w:color w:val="FFC66D"/>
          <w:sz w:val="19"/>
          <w:szCs w:val="19"/>
          <w:shd w:val="clear" w:fill="232425"/>
        </w:rPr>
        <w:t>fib</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n)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if </w:t>
      </w:r>
      <w:r>
        <w:rPr>
          <w:rFonts w:hint="default" w:ascii="monospace" w:hAnsi="monospace" w:eastAsia="monospace" w:cs="monospace"/>
          <w:color w:val="CFD2D5"/>
          <w:sz w:val="19"/>
          <w:szCs w:val="19"/>
          <w:shd w:val="clear" w:fill="232425"/>
        </w:rPr>
        <w:t xml:space="preserve">(n &gt;= </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i/>
          <w:iCs/>
          <w:color w:val="A782BB"/>
          <w:sz w:val="19"/>
          <w:szCs w:val="19"/>
          <w:shd w:val="clear" w:fill="232425"/>
        </w:rPr>
        <w:t>n3</w:t>
      </w:r>
      <w:r>
        <w:rPr>
          <w:rFonts w:hint="default" w:ascii="monospace" w:hAnsi="monospace" w:eastAsia="monospace" w:cs="monospace"/>
          <w:color w:val="CFD2D5"/>
          <w:sz w:val="19"/>
          <w:szCs w:val="19"/>
          <w:shd w:val="clear" w:fill="232425"/>
        </w:rPr>
        <w:t>=</w:t>
      </w:r>
      <w:r>
        <w:rPr>
          <w:rFonts w:hint="default" w:ascii="monospace" w:hAnsi="monospace" w:eastAsia="monospace" w:cs="monospace"/>
          <w:i/>
          <w:iCs/>
          <w:color w:val="A782BB"/>
          <w:sz w:val="19"/>
          <w:szCs w:val="19"/>
          <w:shd w:val="clear" w:fill="232425"/>
        </w:rPr>
        <w:t>n1</w:t>
      </w:r>
      <w:r>
        <w:rPr>
          <w:rFonts w:hint="default" w:ascii="monospace" w:hAnsi="monospace" w:eastAsia="monospace" w:cs="monospace"/>
          <w:color w:val="CFD2D5"/>
          <w:sz w:val="19"/>
          <w:szCs w:val="19"/>
          <w:shd w:val="clear" w:fill="232425"/>
        </w:rPr>
        <w:t>+</w:t>
      </w:r>
      <w:r>
        <w:rPr>
          <w:rFonts w:hint="default" w:ascii="monospace" w:hAnsi="monospace" w:eastAsia="monospace" w:cs="monospace"/>
          <w:i/>
          <w:iCs/>
          <w:color w:val="A782BB"/>
          <w:sz w:val="19"/>
          <w:szCs w:val="19"/>
          <w:shd w:val="clear" w:fill="232425"/>
        </w:rPr>
        <w:t>n2</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i/>
          <w:iCs/>
          <w:color w:val="A782BB"/>
          <w:sz w:val="19"/>
          <w:szCs w:val="19"/>
          <w:shd w:val="clear" w:fill="232425"/>
        </w:rPr>
        <w:t>n3</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i/>
          <w:iCs/>
          <w:color w:val="A782BB"/>
          <w:sz w:val="19"/>
          <w:szCs w:val="19"/>
          <w:shd w:val="clear" w:fill="232425"/>
        </w:rPr>
        <w:t>n1</w:t>
      </w:r>
      <w:r>
        <w:rPr>
          <w:rFonts w:hint="default" w:ascii="monospace" w:hAnsi="monospace" w:eastAsia="monospace" w:cs="monospace"/>
          <w:color w:val="CFD2D5"/>
          <w:sz w:val="19"/>
          <w:szCs w:val="19"/>
          <w:shd w:val="clear" w:fill="232425"/>
        </w:rPr>
        <w:t>=</w:t>
      </w:r>
      <w:r>
        <w:rPr>
          <w:rFonts w:hint="default" w:ascii="monospace" w:hAnsi="monospace" w:eastAsia="monospace" w:cs="monospace"/>
          <w:i/>
          <w:iCs/>
          <w:color w:val="A782BB"/>
          <w:sz w:val="19"/>
          <w:szCs w:val="19"/>
          <w:shd w:val="clear" w:fill="232425"/>
        </w:rPr>
        <w:t>n2</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i/>
          <w:iCs/>
          <w:color w:val="A782BB"/>
          <w:sz w:val="19"/>
          <w:szCs w:val="19"/>
          <w:shd w:val="clear" w:fill="232425"/>
        </w:rPr>
        <w:t>n2</w:t>
      </w:r>
      <w:r>
        <w:rPr>
          <w:rFonts w:hint="default" w:ascii="monospace" w:hAnsi="monospace" w:eastAsia="monospace" w:cs="monospace"/>
          <w:color w:val="CFD2D5"/>
          <w:sz w:val="19"/>
          <w:szCs w:val="19"/>
          <w:shd w:val="clear" w:fill="232425"/>
        </w:rPr>
        <w:t>=</w:t>
      </w:r>
      <w:r>
        <w:rPr>
          <w:rFonts w:hint="default" w:ascii="monospace" w:hAnsi="monospace" w:eastAsia="monospace" w:cs="monospace"/>
          <w:i/>
          <w:iCs/>
          <w:color w:val="A782BB"/>
          <w:sz w:val="19"/>
          <w:szCs w:val="19"/>
          <w:shd w:val="clear" w:fill="232425"/>
        </w:rPr>
        <w:t>n3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i/>
          <w:iCs/>
          <w:color w:val="CFD2D5"/>
          <w:sz w:val="19"/>
          <w:szCs w:val="19"/>
          <w:shd w:val="clear" w:fill="232425"/>
        </w:rPr>
        <w:t>fib</w:t>
      </w:r>
      <w:r>
        <w:rPr>
          <w:rFonts w:hint="default" w:ascii="monospace" w:hAnsi="monospace" w:eastAsia="monospace" w:cs="monospace"/>
          <w:color w:val="CFD2D5"/>
          <w:sz w:val="19"/>
          <w:szCs w:val="19"/>
          <w:shd w:val="clear" w:fill="232425"/>
        </w:rPr>
        <w:t>(n-</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5C3A0DF7">
      <w:pPr>
        <w:numPr>
          <w:ilvl w:val="0"/>
          <w:numId w:val="0"/>
        </w:numPr>
        <w:ind w:leftChars="0"/>
        <w:rPr>
          <w:rFonts w:hint="default"/>
          <w:lang w:val="en-GB"/>
        </w:rPr>
      </w:pPr>
    </w:p>
    <w:p w14:paraId="150B140C">
      <w:pPr>
        <w:numPr>
          <w:ilvl w:val="0"/>
          <w:numId w:val="10"/>
        </w:numPr>
        <w:ind w:left="0" w:leftChars="0" w:firstLine="0" w:firstLineChars="0"/>
        <w:rPr>
          <w:rFonts w:hint="default"/>
          <w:lang w:val="en-GB"/>
        </w:rPr>
      </w:pPr>
      <w:r>
        <w:rPr>
          <w:rFonts w:hint="default"/>
          <w:lang w:val="en-GB"/>
        </w:rPr>
        <w:t>Check Factorial number</w:t>
      </w:r>
    </w:p>
    <w:p w14:paraId="08A583EF">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C7832"/>
          <w:sz w:val="19"/>
          <w:szCs w:val="19"/>
          <w:shd w:val="clear" w:fill="232425"/>
        </w:rPr>
        <w:t xml:space="preserve">public class </w:t>
      </w:r>
      <w:r>
        <w:rPr>
          <w:rFonts w:hint="default" w:ascii="monospace" w:hAnsi="monospace" w:eastAsia="monospace" w:cs="monospace"/>
          <w:color w:val="CFD2D5"/>
          <w:sz w:val="19"/>
          <w:szCs w:val="19"/>
          <w:shd w:val="clear" w:fill="232425"/>
        </w:rPr>
        <w:t>FibonacciSeries{</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void </w:t>
      </w:r>
      <w:r>
        <w:rPr>
          <w:rFonts w:hint="default" w:ascii="monospace" w:hAnsi="monospace" w:eastAsia="monospace" w:cs="monospace"/>
          <w:color w:val="FFC66D"/>
          <w:sz w:val="19"/>
          <w:szCs w:val="19"/>
          <w:shd w:val="clear" w:fill="232425"/>
        </w:rPr>
        <w:t>main</w:t>
      </w:r>
      <w:r>
        <w:rPr>
          <w:rFonts w:hint="default" w:ascii="monospace" w:hAnsi="monospace" w:eastAsia="monospace" w:cs="monospace"/>
          <w:color w:val="CFD2D5"/>
          <w:sz w:val="19"/>
          <w:szCs w:val="19"/>
          <w:shd w:val="clear" w:fill="232425"/>
        </w:rPr>
        <w:t>(String[] args)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 xml:space="preserve">data= </w:t>
      </w:r>
      <w:r>
        <w:rPr>
          <w:rFonts w:hint="default" w:ascii="monospace" w:hAnsi="monospace" w:eastAsia="monospace" w:cs="monospace"/>
          <w:i/>
          <w:iCs/>
          <w:color w:val="CFD2D5"/>
          <w:sz w:val="19"/>
          <w:szCs w:val="19"/>
          <w:shd w:val="clear" w:fill="232425"/>
        </w:rPr>
        <w:t>factorialNumber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6897BB"/>
          <w:sz w:val="19"/>
          <w:szCs w:val="19"/>
          <w:shd w:val="clear" w:fill="232425"/>
        </w:rPr>
        <w:t>5</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.println(data)</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public static int </w:t>
      </w:r>
      <w:r>
        <w:rPr>
          <w:rFonts w:hint="default" w:ascii="monospace" w:hAnsi="monospace" w:eastAsia="monospace" w:cs="monospace"/>
          <w:color w:val="FFC66D"/>
          <w:sz w:val="19"/>
          <w:szCs w:val="19"/>
          <w:shd w:val="clear" w:fill="232425"/>
        </w:rPr>
        <w:t>factorialNumber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number){</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if</w:t>
      </w:r>
      <w:r>
        <w:rPr>
          <w:rFonts w:hint="default" w:ascii="monospace" w:hAnsi="monospace" w:eastAsia="monospace" w:cs="monospace"/>
          <w:color w:val="CFD2D5"/>
          <w:sz w:val="19"/>
          <w:szCs w:val="19"/>
          <w:shd w:val="clear" w:fill="232425"/>
        </w:rPr>
        <w:t>(number==</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return </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return  </w:t>
      </w:r>
      <w:r>
        <w:rPr>
          <w:rFonts w:hint="default" w:ascii="monospace" w:hAnsi="monospace" w:eastAsia="monospace" w:cs="monospace"/>
          <w:color w:val="CFD2D5"/>
          <w:sz w:val="19"/>
          <w:szCs w:val="19"/>
          <w:shd w:val="clear" w:fill="232425"/>
        </w:rPr>
        <w:t>number *</w:t>
      </w:r>
      <w:r>
        <w:rPr>
          <w:rFonts w:hint="default" w:ascii="monospace" w:hAnsi="monospace" w:eastAsia="monospace" w:cs="monospace"/>
          <w:i/>
          <w:iCs/>
          <w:color w:val="CFD2D5"/>
          <w:sz w:val="19"/>
          <w:szCs w:val="19"/>
          <w:shd w:val="clear" w:fill="232425"/>
        </w:rPr>
        <w:t>factorialNumber</w:t>
      </w:r>
      <w:r>
        <w:rPr>
          <w:rFonts w:hint="default" w:ascii="monospace" w:hAnsi="monospace" w:eastAsia="monospace" w:cs="monospace"/>
          <w:color w:val="CFD2D5"/>
          <w:sz w:val="19"/>
          <w:szCs w:val="19"/>
          <w:shd w:val="clear" w:fill="232425"/>
        </w:rPr>
        <w:t>(number-</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w:t>
      </w:r>
    </w:p>
    <w:p w14:paraId="4949DB90">
      <w:pPr>
        <w:numPr>
          <w:ilvl w:val="0"/>
          <w:numId w:val="0"/>
        </w:numPr>
        <w:ind w:leftChars="0"/>
        <w:rPr>
          <w:rFonts w:hint="default"/>
          <w:lang w:val="en-GB"/>
        </w:rPr>
      </w:pPr>
    </w:p>
    <w:p w14:paraId="34E61EC7">
      <w:pPr>
        <w:numPr>
          <w:ilvl w:val="0"/>
          <w:numId w:val="10"/>
        </w:numPr>
        <w:ind w:left="0" w:leftChars="0" w:firstLine="0" w:firstLineChars="0"/>
        <w:rPr>
          <w:rFonts w:hint="default"/>
          <w:lang w:val="en-GB"/>
        </w:rPr>
      </w:pPr>
      <w:r>
        <w:rPr>
          <w:rFonts w:hint="default"/>
          <w:lang w:val="en-GB"/>
        </w:rPr>
        <w:t>Count vowel and Consonant in a words</w:t>
      </w:r>
    </w:p>
    <w:p w14:paraId="776A8533">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FD2D5"/>
          <w:sz w:val="19"/>
          <w:szCs w:val="19"/>
          <w:shd w:val="clear" w:fill="232425"/>
        </w:rPr>
        <w:t xml:space="preserve">    String data =</w:t>
      </w:r>
      <w:r>
        <w:rPr>
          <w:rFonts w:hint="default" w:ascii="monospace" w:hAnsi="monospace" w:eastAsia="monospace" w:cs="monospace"/>
          <w:color w:val="8EA765"/>
          <w:sz w:val="19"/>
          <w:szCs w:val="19"/>
          <w:shd w:val="clear" w:fill="232425"/>
        </w:rPr>
        <w:t>"check vowels in words"</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char</w:t>
      </w:r>
      <w:r>
        <w:rPr>
          <w:rFonts w:hint="default" w:ascii="monospace" w:hAnsi="monospace" w:eastAsia="monospace" w:cs="monospace"/>
          <w:color w:val="CFD2D5"/>
          <w:sz w:val="19"/>
          <w:szCs w:val="19"/>
          <w:shd w:val="clear" w:fill="232425"/>
        </w:rPr>
        <w:t>[] chars = data.toCharArray()</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 xml:space="preserve">StringBuilder </w:t>
      </w:r>
      <w:r>
        <w:rPr>
          <w:rFonts w:hint="default" w:ascii="monospace" w:hAnsi="monospace" w:eastAsia="monospace" w:cs="monospace"/>
          <w:color w:val="CFD2D5"/>
          <w:sz w:val="19"/>
          <w:szCs w:val="19"/>
          <w:shd w:val="clear" w:fill="52503A"/>
        </w:rPr>
        <w:t>sb</w:t>
      </w:r>
      <w:r>
        <w:rPr>
          <w:rFonts w:hint="default" w:ascii="monospace" w:hAnsi="monospace" w:eastAsia="monospace" w:cs="monospace"/>
          <w:color w:val="CFD2D5"/>
          <w:sz w:val="19"/>
          <w:szCs w:val="19"/>
          <w:shd w:val="clear" w:fill="232425"/>
        </w:rPr>
        <w:t xml:space="preserve"> = </w:t>
      </w:r>
      <w:r>
        <w:rPr>
          <w:rFonts w:hint="default" w:ascii="monospace" w:hAnsi="monospace" w:eastAsia="monospace" w:cs="monospace"/>
          <w:color w:val="CC7832"/>
          <w:sz w:val="19"/>
          <w:szCs w:val="19"/>
          <w:shd w:val="clear" w:fill="232425"/>
        </w:rPr>
        <w:t xml:space="preserve">new </w:t>
      </w:r>
      <w:r>
        <w:rPr>
          <w:rFonts w:hint="default" w:ascii="monospace" w:hAnsi="monospace" w:eastAsia="monospace" w:cs="monospace"/>
          <w:color w:val="CFD2D5"/>
          <w:sz w:val="19"/>
          <w:szCs w:val="19"/>
          <w:shd w:val="clear" w:fill="232425"/>
        </w:rPr>
        <w:t>StringBuilder()</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int </w:t>
      </w:r>
      <w:r>
        <w:rPr>
          <w:rFonts w:hint="default" w:ascii="monospace" w:hAnsi="monospace" w:eastAsia="monospace" w:cs="monospace"/>
          <w:color w:val="CFD2D5"/>
          <w:sz w:val="19"/>
          <w:szCs w:val="19"/>
          <w:shd w:val="clear" w:fill="232425"/>
        </w:rPr>
        <w:t>count=</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int </w:t>
      </w:r>
      <w:r>
        <w:rPr>
          <w:rFonts w:hint="default" w:ascii="monospace" w:hAnsi="monospace" w:eastAsia="monospace" w:cs="monospace"/>
          <w:color w:val="CFD2D5"/>
          <w:sz w:val="19"/>
          <w:szCs w:val="19"/>
          <w:shd w:val="clear" w:fill="232425"/>
        </w:rPr>
        <w:t>counter=</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for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i&lt;chars.</w:t>
      </w:r>
      <w:r>
        <w:rPr>
          <w:rFonts w:hint="default" w:ascii="monospace" w:hAnsi="monospace" w:eastAsia="monospace" w:cs="monospace"/>
          <w:color w:val="A782BB"/>
          <w:sz w:val="19"/>
          <w:szCs w:val="19"/>
          <w:shd w:val="clear" w:fill="232425"/>
        </w:rPr>
        <w:t>length</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char </w:t>
      </w:r>
      <w:r>
        <w:rPr>
          <w:rFonts w:hint="default" w:ascii="monospace" w:hAnsi="monospace" w:eastAsia="monospace" w:cs="monospace"/>
          <w:color w:val="CFD2D5"/>
          <w:sz w:val="19"/>
          <w:szCs w:val="19"/>
          <w:shd w:val="clear" w:fill="232425"/>
        </w:rPr>
        <w:t>aChar = chars[i]</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if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8EA765"/>
          <w:sz w:val="19"/>
          <w:szCs w:val="19"/>
          <w:shd w:val="clear" w:fill="232425"/>
        </w:rPr>
        <w:t>"aeiou"</w:t>
      </w:r>
      <w:r>
        <w:rPr>
          <w:rFonts w:hint="default" w:ascii="monospace" w:hAnsi="monospace" w:eastAsia="monospace" w:cs="monospace"/>
          <w:color w:val="CFD2D5"/>
          <w:sz w:val="19"/>
          <w:szCs w:val="19"/>
          <w:shd w:val="clear" w:fill="232425"/>
        </w:rPr>
        <w:t>.indexOf(aChar) != -</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808080"/>
          <w:sz w:val="19"/>
          <w:szCs w:val="19"/>
          <w:shd w:val="clear" w:fill="232425"/>
        </w:rPr>
        <w:t>//          sb.append("vowels " + aChar + "\n");</w:t>
      </w:r>
      <w:r>
        <w:rPr>
          <w:rFonts w:hint="default" w:ascii="monospace" w:hAnsi="monospace" w:eastAsia="monospace" w:cs="monospace"/>
          <w:color w:val="808080"/>
          <w:sz w:val="19"/>
          <w:szCs w:val="19"/>
          <w:shd w:val="clear" w:fill="232425"/>
        </w:rPr>
        <w:br w:type="textWrapping"/>
      </w:r>
      <w:r>
        <w:rPr>
          <w:rFonts w:hint="default" w:ascii="monospace" w:hAnsi="monospace" w:eastAsia="monospace" w:cs="monospace"/>
          <w:color w:val="808080"/>
          <w:sz w:val="19"/>
          <w:szCs w:val="19"/>
          <w:shd w:val="clear" w:fill="232425"/>
        </w:rPr>
        <w:t xml:space="preserve">            </w:t>
      </w:r>
      <w:r>
        <w:rPr>
          <w:rFonts w:hint="default" w:ascii="monospace" w:hAnsi="monospace" w:eastAsia="monospace" w:cs="monospace"/>
          <w:color w:val="CFD2D5"/>
          <w:sz w:val="19"/>
          <w:szCs w:val="19"/>
          <w:shd w:val="clear" w:fill="232425"/>
        </w:rPr>
        <w:t>count++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else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counter++</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8EA765"/>
          <w:sz w:val="19"/>
          <w:szCs w:val="19"/>
          <w:shd w:val="clear" w:fill="232425"/>
        </w:rPr>
        <w:t>"vowel :"</w:t>
      </w:r>
      <w:r>
        <w:rPr>
          <w:rFonts w:hint="default" w:ascii="monospace" w:hAnsi="monospace" w:eastAsia="monospace" w:cs="monospace"/>
          <w:color w:val="CFD2D5"/>
          <w:sz w:val="19"/>
          <w:szCs w:val="19"/>
          <w:shd w:val="clear" w:fill="232425"/>
        </w:rPr>
        <w:t>+ count)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w:t>
      </w:r>
      <w:r>
        <w:rPr>
          <w:rFonts w:hint="default" w:ascii="monospace" w:hAnsi="monospace" w:eastAsia="monospace" w:cs="monospace"/>
          <w:color w:val="8EA765"/>
          <w:sz w:val="19"/>
          <w:szCs w:val="19"/>
          <w:shd w:val="clear" w:fill="232425"/>
        </w:rPr>
        <w:t>"consonant :"</w:t>
      </w:r>
      <w:r>
        <w:rPr>
          <w:rFonts w:hint="default" w:ascii="monospace" w:hAnsi="monospace" w:eastAsia="monospace" w:cs="monospace"/>
          <w:color w:val="CFD2D5"/>
          <w:sz w:val="19"/>
          <w:szCs w:val="19"/>
          <w:shd w:val="clear" w:fill="232425"/>
        </w:rPr>
        <w:t>+ counter)</w:t>
      </w:r>
      <w:r>
        <w:rPr>
          <w:rFonts w:hint="default" w:ascii="monospace" w:hAnsi="monospace" w:eastAsia="monospace" w:cs="monospace"/>
          <w:color w:val="CC7832"/>
          <w:sz w:val="19"/>
          <w:szCs w:val="19"/>
          <w:shd w:val="clear" w:fill="232425"/>
        </w:rPr>
        <w:t>;</w:t>
      </w:r>
    </w:p>
    <w:p w14:paraId="2BEC687D">
      <w:pPr>
        <w:numPr>
          <w:numId w:val="0"/>
        </w:numPr>
        <w:ind w:leftChars="0"/>
        <w:rPr>
          <w:rFonts w:hint="default"/>
          <w:lang w:val="en-GB"/>
        </w:rPr>
      </w:pPr>
    </w:p>
    <w:p w14:paraId="6E27E4AC">
      <w:pPr>
        <w:numPr>
          <w:ilvl w:val="0"/>
          <w:numId w:val="10"/>
        </w:numPr>
        <w:ind w:left="0" w:leftChars="0" w:firstLine="0" w:firstLineChars="0"/>
        <w:rPr>
          <w:rFonts w:hint="default"/>
          <w:lang w:val="en-GB"/>
        </w:rPr>
      </w:pPr>
      <w:r>
        <w:rPr>
          <w:rFonts w:hint="default"/>
          <w:lang w:val="en-GB"/>
        </w:rPr>
        <w:t>Sort an Array</w:t>
      </w:r>
    </w:p>
    <w:p w14:paraId="1DD67E58">
      <w:pPr>
        <w:pStyle w:val="21"/>
        <w:keepNext w:val="0"/>
        <w:keepLines w:val="0"/>
        <w:widowControl/>
        <w:suppressLineNumbers w:val="0"/>
        <w:shd w:val="clear" w:fill="232425"/>
        <w:rPr>
          <w:rFonts w:ascii="monospace" w:hAnsi="monospace" w:eastAsia="monospace" w:cs="monospace"/>
          <w:color w:val="CFD2D5"/>
          <w:sz w:val="19"/>
          <w:szCs w:val="19"/>
        </w:rPr>
      </w:pP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int</w:t>
      </w:r>
      <w:r>
        <w:rPr>
          <w:rFonts w:hint="default" w:ascii="monospace" w:hAnsi="monospace" w:eastAsia="monospace" w:cs="monospace"/>
          <w:color w:val="CFD2D5"/>
          <w:sz w:val="19"/>
          <w:szCs w:val="19"/>
          <w:shd w:val="clear" w:fill="232425"/>
        </w:rPr>
        <w:t>[] array ={</w:t>
      </w:r>
      <w:r>
        <w:rPr>
          <w:rFonts w:hint="default" w:ascii="monospace" w:hAnsi="monospace" w:eastAsia="monospace" w:cs="monospace"/>
          <w:color w:val="6897BB"/>
          <w:sz w:val="19"/>
          <w:szCs w:val="19"/>
          <w:shd w:val="clear" w:fill="232425"/>
        </w:rPr>
        <w:t>2</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6897BB"/>
          <w:sz w:val="19"/>
          <w:szCs w:val="19"/>
          <w:shd w:val="clear" w:fill="232425"/>
        </w:rPr>
        <w:t>4</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6897BB"/>
          <w:sz w:val="19"/>
          <w:szCs w:val="19"/>
          <w:shd w:val="clear" w:fill="232425"/>
        </w:rPr>
        <w:t>3</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6897BB"/>
          <w:sz w:val="19"/>
          <w:szCs w:val="19"/>
          <w:shd w:val="clear" w:fill="232425"/>
        </w:rPr>
        <w:t>5</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for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i&lt; array.</w:t>
      </w:r>
      <w:r>
        <w:rPr>
          <w:rFonts w:hint="default" w:ascii="monospace" w:hAnsi="monospace" w:eastAsia="monospace" w:cs="monospace"/>
          <w:color w:val="A782BB"/>
          <w:sz w:val="19"/>
          <w:szCs w:val="19"/>
          <w:shd w:val="clear" w:fill="232425"/>
        </w:rPr>
        <w:t>length</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for</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j=</w:t>
      </w:r>
      <w:r>
        <w:rPr>
          <w:rFonts w:hint="default" w:ascii="monospace" w:hAnsi="monospace" w:eastAsia="monospace" w:cs="monospace"/>
          <w:color w:val="6897BB"/>
          <w:sz w:val="19"/>
          <w:szCs w:val="19"/>
          <w:shd w:val="clear" w:fill="232425"/>
        </w:rPr>
        <w:t>0</w:t>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j&lt; array.</w:t>
      </w:r>
      <w:r>
        <w:rPr>
          <w:rFonts w:hint="default" w:ascii="monospace" w:hAnsi="monospace" w:eastAsia="monospace" w:cs="monospace"/>
          <w:color w:val="A782BB"/>
          <w:sz w:val="19"/>
          <w:szCs w:val="19"/>
          <w:shd w:val="clear" w:fill="232425"/>
        </w:rPr>
        <w:t>length</w:t>
      </w:r>
      <w:r>
        <w:rPr>
          <w:rFonts w:hint="default" w:ascii="monospace" w:hAnsi="monospace" w:eastAsia="monospace" w:cs="monospace"/>
          <w:color w:val="CFD2D5"/>
          <w:sz w:val="19"/>
          <w:szCs w:val="19"/>
          <w:shd w:val="clear" w:fill="232425"/>
        </w:rPr>
        <w:t>-i-</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FD2D5"/>
          <w:sz w:val="19"/>
          <w:szCs w:val="19"/>
          <w:shd w:val="clear" w:fill="232425"/>
        </w:rPr>
        <w:t>j++){</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if</w:t>
      </w:r>
      <w:r>
        <w:rPr>
          <w:rFonts w:hint="default" w:ascii="monospace" w:hAnsi="monospace" w:eastAsia="monospace" w:cs="monospace"/>
          <w:color w:val="CFD2D5"/>
          <w:sz w:val="19"/>
          <w:szCs w:val="19"/>
          <w:shd w:val="clear" w:fill="232425"/>
        </w:rPr>
        <w:t>(array[j]&gt;array[j+</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C7832"/>
          <w:sz w:val="19"/>
          <w:szCs w:val="19"/>
          <w:shd w:val="clear" w:fill="232425"/>
        </w:rPr>
        <w:t xml:space="preserve">int </w:t>
      </w:r>
      <w:r>
        <w:rPr>
          <w:rFonts w:hint="default" w:ascii="monospace" w:hAnsi="monospace" w:eastAsia="monospace" w:cs="monospace"/>
          <w:color w:val="CFD2D5"/>
          <w:sz w:val="19"/>
          <w:szCs w:val="19"/>
          <w:shd w:val="clear" w:fill="232425"/>
        </w:rPr>
        <w:t>temp = array[j]</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array[j]=array[j+</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array[j+</w:t>
      </w:r>
      <w:r>
        <w:rPr>
          <w:rFonts w:hint="default" w:ascii="monospace" w:hAnsi="monospace" w:eastAsia="monospace" w:cs="monospace"/>
          <w:color w:val="6897BB"/>
          <w:sz w:val="19"/>
          <w:szCs w:val="19"/>
          <w:shd w:val="clear" w:fill="232425"/>
        </w:rPr>
        <w:t>1</w:t>
      </w:r>
      <w:r>
        <w:rPr>
          <w:rFonts w:hint="default" w:ascii="monospace" w:hAnsi="monospace" w:eastAsia="monospace" w:cs="monospace"/>
          <w:color w:val="CFD2D5"/>
          <w:sz w:val="19"/>
          <w:szCs w:val="19"/>
          <w:shd w:val="clear" w:fill="232425"/>
        </w:rPr>
        <w:t>]= temp</w:t>
      </w:r>
      <w:r>
        <w:rPr>
          <w:rFonts w:hint="default" w:ascii="monospace" w:hAnsi="monospace" w:eastAsia="monospace" w:cs="monospace"/>
          <w:color w:val="CC7832"/>
          <w:sz w:val="19"/>
          <w:szCs w:val="19"/>
          <w:shd w:val="clear" w:fill="232425"/>
        </w:rPr>
        <w:t>;</w:t>
      </w:r>
      <w:r>
        <w:rPr>
          <w:rFonts w:hint="default" w:ascii="monospace" w:hAnsi="monospace" w:eastAsia="monospace" w:cs="monospace"/>
          <w:color w:val="CC7832"/>
          <w:sz w:val="19"/>
          <w:szCs w:val="19"/>
          <w:shd w:val="clear" w:fill="232425"/>
        </w:rPr>
        <w:br w:type="textWrapping"/>
      </w:r>
      <w:r>
        <w:rPr>
          <w:rFonts w:hint="default" w:ascii="monospace" w:hAnsi="monospace" w:eastAsia="monospace" w:cs="monospace"/>
          <w:color w:val="CC7832"/>
          <w:sz w:val="19"/>
          <w:szCs w:val="19"/>
          <w:shd w:val="clear" w:fill="232425"/>
        </w:rPr>
        <w:t xml:space="preserve">           </w:t>
      </w:r>
      <w:r>
        <w:rPr>
          <w:rFonts w:hint="default" w:ascii="monospace" w:hAnsi="monospace" w:eastAsia="monospace" w:cs="monospace"/>
          <w:color w:val="CFD2D5"/>
          <w:sz w:val="19"/>
          <w:szCs w:val="19"/>
          <w:shd w:val="clear" w:fill="232425"/>
        </w:rPr>
        <w:t>}</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 xml:space="preserve">     }</w:t>
      </w:r>
      <w:r>
        <w:rPr>
          <w:rFonts w:hint="default" w:ascii="monospace" w:hAnsi="monospace" w:eastAsia="monospace" w:cs="monospace"/>
          <w:color w:val="CFD2D5"/>
          <w:sz w:val="19"/>
          <w:szCs w:val="19"/>
          <w:shd w:val="clear" w:fill="232425"/>
        </w:rPr>
        <w:br w:type="textWrapping"/>
      </w:r>
      <w:r>
        <w:rPr>
          <w:rFonts w:hint="default" w:ascii="monospace" w:hAnsi="monospace" w:eastAsia="monospace" w:cs="monospace"/>
          <w:color w:val="CFD2D5"/>
          <w:sz w:val="19"/>
          <w:szCs w:val="19"/>
          <w:shd w:val="clear" w:fill="232425"/>
        </w:rPr>
        <w:t>System.</w:t>
      </w:r>
      <w:r>
        <w:rPr>
          <w:rFonts w:hint="default" w:ascii="monospace" w:hAnsi="monospace" w:eastAsia="monospace" w:cs="monospace"/>
          <w:i/>
          <w:iCs/>
          <w:color w:val="A782BB"/>
          <w:sz w:val="19"/>
          <w:szCs w:val="19"/>
          <w:shd w:val="clear" w:fill="232425"/>
        </w:rPr>
        <w:t>out</w:t>
      </w:r>
      <w:r>
        <w:rPr>
          <w:rFonts w:hint="default" w:ascii="monospace" w:hAnsi="monospace" w:eastAsia="monospace" w:cs="monospace"/>
          <w:color w:val="CFD2D5"/>
          <w:sz w:val="19"/>
          <w:szCs w:val="19"/>
          <w:shd w:val="clear" w:fill="232425"/>
        </w:rPr>
        <w:t>.println(Arrays.</w:t>
      </w:r>
      <w:r>
        <w:rPr>
          <w:rFonts w:hint="default" w:ascii="monospace" w:hAnsi="monospace" w:eastAsia="monospace" w:cs="monospace"/>
          <w:i/>
          <w:iCs/>
          <w:color w:val="CFD2D5"/>
          <w:sz w:val="19"/>
          <w:szCs w:val="19"/>
          <w:shd w:val="clear" w:fill="232425"/>
        </w:rPr>
        <w:t>toString</w:t>
      </w:r>
      <w:r>
        <w:rPr>
          <w:rFonts w:hint="default" w:ascii="monospace" w:hAnsi="monospace" w:eastAsia="monospace" w:cs="monospace"/>
          <w:color w:val="CFD2D5"/>
          <w:sz w:val="19"/>
          <w:szCs w:val="19"/>
          <w:shd w:val="clear" w:fill="232425"/>
        </w:rPr>
        <w:t>(array))</w:t>
      </w:r>
      <w:r>
        <w:rPr>
          <w:rFonts w:hint="default" w:ascii="monospace" w:hAnsi="monospace" w:eastAsia="monospace" w:cs="monospace"/>
          <w:color w:val="CC7832"/>
          <w:sz w:val="19"/>
          <w:szCs w:val="19"/>
          <w:shd w:val="clear" w:fill="232425"/>
        </w:rPr>
        <w:t>;</w:t>
      </w:r>
    </w:p>
    <w:p w14:paraId="3DADC06A">
      <w:pPr>
        <w:numPr>
          <w:numId w:val="0"/>
        </w:numPr>
        <w:ind w:leftChars="0"/>
        <w:rPr>
          <w:rFonts w:hint="default"/>
          <w:lang w:val="en-GB"/>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omic Sans MS">
    <w:panose1 w:val="030F0702030302020204"/>
    <w:charset w:val="00"/>
    <w:family w:val="auto"/>
    <w:pitch w:val="default"/>
    <w:sig w:usb0="00000287" w:usb1="00000013" w:usb2="00000000" w:usb3="00000000" w:csb0="2000009F" w:csb1="00000000"/>
  </w:font>
  <w:font w:name="monospace">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715D3"/>
    <w:multiLevelType w:val="multilevel"/>
    <w:tmpl w:val="802715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7">
    <w:nsid w:val="1C147316"/>
    <w:multiLevelType w:val="singleLevel"/>
    <w:tmpl w:val="1C147316"/>
    <w:lvl w:ilvl="0" w:tentative="0">
      <w:start w:val="1"/>
      <w:numFmt w:val="decimal"/>
      <w:suff w:val="space"/>
      <w:lvlText w:val="%1."/>
      <w:lvlJc w:val="left"/>
    </w:lvl>
  </w:abstractNum>
  <w:abstractNum w:abstractNumId="8">
    <w:nsid w:val="232F8C9B"/>
    <w:multiLevelType w:val="singleLevel"/>
    <w:tmpl w:val="232F8C9B"/>
    <w:lvl w:ilvl="0" w:tentative="0">
      <w:start w:val="31"/>
      <w:numFmt w:val="decimal"/>
      <w:suff w:val="space"/>
      <w:lvlText w:val="%1."/>
      <w:lvlJc w:val="left"/>
    </w:lvl>
  </w:abstractNum>
  <w:abstractNum w:abstractNumId="9">
    <w:nsid w:val="26232F3F"/>
    <w:multiLevelType w:val="singleLevel"/>
    <w:tmpl w:val="26232F3F"/>
    <w:lvl w:ilvl="0" w:tentative="0">
      <w:start w:val="44"/>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8"/>
  </w:num>
  <w:num w:numId="8">
    <w:abstractNumId w:val="9"/>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063B82"/>
    <w:rsid w:val="039659F0"/>
    <w:rsid w:val="03BB642D"/>
    <w:rsid w:val="055943D7"/>
    <w:rsid w:val="069375D7"/>
    <w:rsid w:val="072E19D4"/>
    <w:rsid w:val="0795267D"/>
    <w:rsid w:val="09344F29"/>
    <w:rsid w:val="099224C2"/>
    <w:rsid w:val="09BC7563"/>
    <w:rsid w:val="0BA56018"/>
    <w:rsid w:val="10472EC0"/>
    <w:rsid w:val="12976F0D"/>
    <w:rsid w:val="170C5A5E"/>
    <w:rsid w:val="170E28DF"/>
    <w:rsid w:val="1A1C1439"/>
    <w:rsid w:val="1C8D2FF2"/>
    <w:rsid w:val="2B4A1E95"/>
    <w:rsid w:val="2BDB00FF"/>
    <w:rsid w:val="2CA3594A"/>
    <w:rsid w:val="2D7B562D"/>
    <w:rsid w:val="311F11D8"/>
    <w:rsid w:val="34931DB3"/>
    <w:rsid w:val="34991CC8"/>
    <w:rsid w:val="349D4460"/>
    <w:rsid w:val="35A129F3"/>
    <w:rsid w:val="3905309B"/>
    <w:rsid w:val="39B62EBE"/>
    <w:rsid w:val="3A0343B4"/>
    <w:rsid w:val="3C447687"/>
    <w:rsid w:val="3D1847CA"/>
    <w:rsid w:val="3D41598E"/>
    <w:rsid w:val="3DBD4847"/>
    <w:rsid w:val="3FB62B14"/>
    <w:rsid w:val="403027DE"/>
    <w:rsid w:val="41284F74"/>
    <w:rsid w:val="4395506D"/>
    <w:rsid w:val="45B375E6"/>
    <w:rsid w:val="46E0669F"/>
    <w:rsid w:val="48C301EE"/>
    <w:rsid w:val="4B5D5934"/>
    <w:rsid w:val="4D3919C1"/>
    <w:rsid w:val="4DF2336E"/>
    <w:rsid w:val="4E0E30A5"/>
    <w:rsid w:val="528C01F9"/>
    <w:rsid w:val="52C6295D"/>
    <w:rsid w:val="535A19F4"/>
    <w:rsid w:val="54306876"/>
    <w:rsid w:val="548D2529"/>
    <w:rsid w:val="552114B7"/>
    <w:rsid w:val="55A84C13"/>
    <w:rsid w:val="561A6691"/>
    <w:rsid w:val="573E5FAE"/>
    <w:rsid w:val="585A5481"/>
    <w:rsid w:val="5A833B8D"/>
    <w:rsid w:val="5B3B4197"/>
    <w:rsid w:val="5CB163A0"/>
    <w:rsid w:val="5DD76352"/>
    <w:rsid w:val="5E1256B7"/>
    <w:rsid w:val="5F482B61"/>
    <w:rsid w:val="604A4E48"/>
    <w:rsid w:val="65343B16"/>
    <w:rsid w:val="673F2C72"/>
    <w:rsid w:val="6ABC642B"/>
    <w:rsid w:val="6B382CC1"/>
    <w:rsid w:val="6B50447B"/>
    <w:rsid w:val="6B7F19ED"/>
    <w:rsid w:val="6DBA168A"/>
    <w:rsid w:val="6E384164"/>
    <w:rsid w:val="6EC61449"/>
    <w:rsid w:val="6ED674E5"/>
    <w:rsid w:val="6FE6293B"/>
    <w:rsid w:val="736827E7"/>
    <w:rsid w:val="740C379E"/>
    <w:rsid w:val="745A1D70"/>
    <w:rsid w:val="7473704A"/>
    <w:rsid w:val="76047BAD"/>
    <w:rsid w:val="760630B0"/>
    <w:rsid w:val="76473B19"/>
    <w:rsid w:val="7663142B"/>
    <w:rsid w:val="77047750"/>
    <w:rsid w:val="7730116A"/>
    <w:rsid w:val="7775458B"/>
    <w:rsid w:val="793B0674"/>
    <w:rsid w:val="7A506EB7"/>
    <w:rsid w:val="7F307D3A"/>
    <w:rsid w:val="7F836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36">
    <w:name w:val="Plain Text"/>
    <w:basedOn w:val="1"/>
    <w:qFormat/>
    <w:uiPriority w:val="0"/>
    <w:rPr>
      <w:rFonts w:ascii="SimSun" w:hAnsi="Courier New" w:cs="Courier New"/>
      <w:szCs w:val="21"/>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4"/>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0</Words>
  <Characters>0</Characters>
  <Lines>1</Lines>
  <Paragraphs>1</Paragraphs>
  <TotalTime>1167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Sunny Jaiswar</cp:lastModifiedBy>
  <dcterms:modified xsi:type="dcterms:W3CDTF">2025-09-08T07:26:49Z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C5730E8ECA584BD888D69C852DE1E7BC_12</vt:lpwstr>
  </property>
</Properties>
</file>